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6D5A6">
      <w:pPr>
        <w:spacing w:before="240" w:after="60"/>
      </w:pPr>
      <w:r>
        <w:rPr>
          <w:rFonts w:ascii="Arial" w:hAnsi="Arial"/>
          <w:b/>
          <w:i w:val="0"/>
          <w:color w:val="17365D"/>
          <w:sz w:val="44"/>
        </w:rPr>
        <w:t>ĐẶC TẢ TRƯỜNG DỮ LIỆU</w:t>
      </w:r>
    </w:p>
    <w:p w14:paraId="19CD9360">
      <w:pPr>
        <w:spacing w:after="240"/>
      </w:pPr>
      <w:r>
        <w:rPr>
          <w:rFonts w:ascii="Arial" w:hAnsi="Arial"/>
          <w:b/>
          <w:i w:val="0"/>
          <w:color w:val="2F75B5"/>
          <w:sz w:val="28"/>
        </w:rPr>
        <w:t>Sinh bút toán kế toán cho nghiệp vụ Thanh toán</w:t>
      </w:r>
    </w:p>
    <w:tbl>
      <w:tblPr>
        <w:tblStyle w:val="12"/>
        <w:tblW w:w="9360" w:type="dxa"/>
        <w:tblInd w:w="120" w:type="dxa"/>
        <w:tblLayout w:type="fixed"/>
        <w:tblCellMar>
          <w:top w:w="0" w:type="dxa"/>
          <w:left w:w="108" w:type="dxa"/>
          <w:bottom w:w="0" w:type="dxa"/>
          <w:right w:w="108" w:type="dxa"/>
        </w:tblCellMar>
      </w:tblPr>
      <w:tblGrid>
        <w:gridCol w:w="9360"/>
      </w:tblGrid>
      <w:tr w14:paraId="1CA77C23">
        <w:tblPrEx>
          <w:tblCellMar>
            <w:top w:w="0" w:type="dxa"/>
            <w:left w:w="108" w:type="dxa"/>
            <w:bottom w:w="0" w:type="dxa"/>
            <w:right w:w="108" w:type="dxa"/>
          </w:tblCellMar>
        </w:tblPrEx>
        <w:tc>
          <w:tcPr>
            <w:tcW w:w="9360" w:type="dxa"/>
            <w:shd w:val="clear" w:color="auto" w:fill="FCE4D6"/>
            <w:tcMar>
              <w:top w:w="90" w:type="dxa"/>
              <w:left w:w="110" w:type="dxa"/>
              <w:bottom w:w="90" w:type="dxa"/>
              <w:right w:w="110" w:type="dxa"/>
            </w:tcMar>
            <w:vAlign w:val="center"/>
          </w:tcPr>
          <w:p w14:paraId="0125C60A">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Nguyên tắc sử dụng: </w:t>
            </w:r>
            <w:r>
              <w:rPr>
                <w:rFonts w:hint="default" w:ascii="Arial" w:hAnsi="Arial"/>
                <w:b w:val="0"/>
                <w:i w:val="0"/>
                <w:color w:val="000000"/>
                <w:sz w:val="18"/>
              </w:rPr>
              <w:t>Chỉ bắt đầu sửa/sinh code bút toán khi toàn bộ trường P0, công thức số tiền và nguồn DB của từng case đã được đánh dấu “Đã xác nhận”.</w:t>
            </w:r>
          </w:p>
        </w:tc>
      </w:tr>
    </w:tbl>
    <w:p w14:paraId="31F9319C">
      <w:pPr>
        <w:spacing w:after="20"/>
      </w:pPr>
    </w:p>
    <w:p w14:paraId="46EF601F">
      <w:pPr>
        <w:pStyle w:val="2"/>
        <w:keepNext/>
      </w:pPr>
      <w:r>
        <w:t>1. Quy ước và điều kiện nền</w:t>
      </w:r>
    </w:p>
    <w:tbl>
      <w:tblPr>
        <w:tblStyle w:val="12"/>
        <w:tblW w:w="9360" w:type="dxa"/>
        <w:tblInd w:w="120" w:type="dxa"/>
        <w:tblLayout w:type="fixed"/>
        <w:tblCellMar>
          <w:top w:w="0" w:type="dxa"/>
          <w:left w:w="108" w:type="dxa"/>
          <w:bottom w:w="0" w:type="dxa"/>
          <w:right w:w="108" w:type="dxa"/>
        </w:tblCellMar>
      </w:tblPr>
      <w:tblGrid>
        <w:gridCol w:w="9360"/>
      </w:tblGrid>
      <w:tr w14:paraId="1C3861D8">
        <w:tblPrEx>
          <w:tblCellMar>
            <w:top w:w="0" w:type="dxa"/>
            <w:left w:w="108" w:type="dxa"/>
            <w:bottom w:w="0" w:type="dxa"/>
            <w:right w:w="108" w:type="dxa"/>
          </w:tblCellMar>
        </w:tblPrEx>
        <w:tc>
          <w:tcPr>
            <w:tcW w:w="9360" w:type="dxa"/>
            <w:shd w:val="clear" w:color="auto" w:fill="FFF4CE"/>
            <w:tcMar>
              <w:top w:w="90" w:type="dxa"/>
              <w:left w:w="110" w:type="dxa"/>
              <w:bottom w:w="90" w:type="dxa"/>
              <w:right w:w="110" w:type="dxa"/>
            </w:tcMar>
            <w:vAlign w:val="center"/>
          </w:tcPr>
          <w:p w14:paraId="0C5F117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Phân loại bằng chứng DB: </w:t>
            </w:r>
            <w:r>
              <w:rPr>
                <w:rFonts w:hint="default" w:ascii="Arial" w:hAnsi="Arial"/>
                <w:b w:val="0"/>
                <w:i w:val="0"/>
                <w:color w:val="000000"/>
                <w:sz w:val="18"/>
              </w:rPr>
              <w:t>Ảnh bảng vừa được cung cấp thuộc phần Tạm ứng và chỉ dùng để tham khảo; không dùng ảnh đó để xác nhận bảng Thanh toán. Ba mapping (1), (2), (3) dưới đây được suy ra từ đoạn code save vào $L_file và vẫn là GIẢ THIẾT cho đến khi có ảnh Fields hoặc descriptor xác nhận $L_file là esdHTKTpaymentVendor.</w:t>
            </w:r>
          </w:p>
        </w:tc>
      </w:tr>
    </w:tbl>
    <w:p w14:paraId="3AE6472F">
      <w:pPr>
        <w:spacing w:after="2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630"/>
        <w:gridCol w:w="3530"/>
        <w:gridCol w:w="1300"/>
      </w:tblGrid>
      <w:tr w14:paraId="7D44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shd w:val="clear" w:color="auto" w:fill="17365D"/>
            <w:tcMar>
              <w:top w:w="90" w:type="dxa"/>
              <w:left w:w="110" w:type="dxa"/>
              <w:bottom w:w="90" w:type="dxa"/>
              <w:right w:w="110" w:type="dxa"/>
            </w:tcMar>
            <w:vAlign w:val="center"/>
          </w:tcPr>
          <w:p w14:paraId="46E6AD3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Ký hiệu</w:t>
            </w:r>
          </w:p>
        </w:tc>
        <w:tc>
          <w:tcPr>
            <w:tcW w:w="3630" w:type="dxa"/>
            <w:shd w:val="clear" w:color="auto" w:fill="17365D"/>
            <w:tcMar>
              <w:top w:w="90" w:type="dxa"/>
              <w:left w:w="110" w:type="dxa"/>
              <w:bottom w:w="90" w:type="dxa"/>
              <w:right w:w="110" w:type="dxa"/>
            </w:tcMar>
            <w:vAlign w:val="center"/>
          </w:tcPr>
          <w:p w14:paraId="6BC7912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Định nghĩa phải chốt</w:t>
            </w:r>
          </w:p>
        </w:tc>
        <w:tc>
          <w:tcPr>
            <w:tcW w:w="3530" w:type="dxa"/>
            <w:shd w:val="clear" w:color="auto" w:fill="17365D"/>
            <w:tcMar>
              <w:top w:w="90" w:type="dxa"/>
              <w:left w:w="110" w:type="dxa"/>
              <w:bottom w:w="90" w:type="dxa"/>
              <w:right w:w="110" w:type="dxa"/>
            </w:tcMar>
            <w:vAlign w:val="center"/>
          </w:tcPr>
          <w:p w14:paraId="08025B5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 đề xuất</w:t>
            </w:r>
          </w:p>
        </w:tc>
        <w:tc>
          <w:tcPr>
            <w:tcW w:w="1300" w:type="dxa"/>
            <w:shd w:val="clear" w:color="auto" w:fill="17365D"/>
            <w:tcMar>
              <w:top w:w="90" w:type="dxa"/>
              <w:left w:w="110" w:type="dxa"/>
              <w:bottom w:w="90" w:type="dxa"/>
              <w:right w:w="110" w:type="dxa"/>
            </w:tcMar>
            <w:vAlign w:val="center"/>
          </w:tcPr>
          <w:p w14:paraId="00116B0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Trạng thái</w:t>
            </w:r>
          </w:p>
        </w:tc>
      </w:tr>
      <w:tr w14:paraId="7844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14:paraId="210E27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w:t>
            </w:r>
          </w:p>
        </w:tc>
        <w:tc>
          <w:tcPr>
            <w:tcW w:w="3630" w:type="dxa"/>
            <w:tcMar>
              <w:top w:w="90" w:type="dxa"/>
              <w:left w:w="110" w:type="dxa"/>
              <w:bottom w:w="90" w:type="dxa"/>
              <w:right w:w="110" w:type="dxa"/>
            </w:tcMar>
            <w:vAlign w:val="center"/>
          </w:tcPr>
          <w:p w14:paraId="4EAC7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Giá trị hóa đơn chấp nhận theo từng NCC</w:t>
            </w:r>
          </w:p>
        </w:tc>
        <w:tc>
          <w:tcPr>
            <w:tcW w:w="3530" w:type="dxa"/>
            <w:shd w:val="clear" w:color="auto" w:fill="auto"/>
            <w:tcMar>
              <w:top w:w="90" w:type="dxa"/>
              <w:left w:w="110" w:type="dxa"/>
              <w:bottom w:w="90" w:type="dxa"/>
              <w:right w:w="110" w:type="dxa"/>
            </w:tcMar>
            <w:vAlign w:val="center"/>
          </w:tcPr>
          <w:p w14:paraId="37C523A9">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w:t>
            </w:r>
            <w:r>
              <w:rPr>
                <w:rFonts w:hint="default"/>
                <w:sz w:val="16"/>
                <w:szCs w:val="16"/>
                <w:lang w:val="en-US"/>
              </w:rPr>
              <w:t>.</w:t>
            </w:r>
            <w:r>
              <w:rPr>
                <w:rFonts w:hint="default"/>
                <w:sz w:val="16"/>
                <w:szCs w:val="16"/>
              </w:rPr>
              <w:t>approved.invoice.amount</w:t>
            </w:r>
          </w:p>
        </w:tc>
        <w:tc>
          <w:tcPr>
            <w:tcW w:w="1300" w:type="dxa"/>
            <w:tcMar>
              <w:top w:w="90" w:type="dxa"/>
              <w:left w:w="110" w:type="dxa"/>
              <w:bottom w:w="90" w:type="dxa"/>
              <w:right w:w="110" w:type="dxa"/>
            </w:tcMar>
            <w:vAlign w:val="center"/>
          </w:tcPr>
          <w:p w14:paraId="1ABADE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05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14:paraId="269669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w:t>
            </w:r>
          </w:p>
        </w:tc>
        <w:tc>
          <w:tcPr>
            <w:tcW w:w="3630" w:type="dxa"/>
            <w:shd w:val="clear" w:color="auto" w:fill="F8FBFD"/>
            <w:tcMar>
              <w:top w:w="90" w:type="dxa"/>
              <w:left w:w="110" w:type="dxa"/>
              <w:bottom w:w="90" w:type="dxa"/>
              <w:right w:w="110" w:type="dxa"/>
            </w:tcMar>
            <w:vAlign w:val="center"/>
          </w:tcPr>
          <w:p w14:paraId="50DB85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tiền đề nghị thanh toán theo từng NCC; chưa tự động đồng nghĩa với số thực chi</w:t>
            </w:r>
          </w:p>
        </w:tc>
        <w:tc>
          <w:tcPr>
            <w:tcW w:w="3530" w:type="dxa"/>
            <w:shd w:val="clear" w:color="auto" w:fill="auto"/>
            <w:tcMar>
              <w:top w:w="90" w:type="dxa"/>
              <w:left w:w="110" w:type="dxa"/>
              <w:bottom w:w="90" w:type="dxa"/>
              <w:right w:w="110" w:type="dxa"/>
            </w:tcMar>
            <w:vAlign w:val="center"/>
          </w:tcPr>
          <w:p w14:paraId="68486050">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esdHTKTpaymentVendor.amount</w:t>
            </w:r>
          </w:p>
        </w:tc>
        <w:tc>
          <w:tcPr>
            <w:tcW w:w="1300" w:type="dxa"/>
            <w:shd w:val="clear" w:color="auto" w:fill="F8FBFD"/>
            <w:tcMar>
              <w:top w:w="90" w:type="dxa"/>
              <w:left w:w="110" w:type="dxa"/>
              <w:bottom w:w="90" w:type="dxa"/>
              <w:right w:w="110" w:type="dxa"/>
            </w:tcMar>
            <w:vAlign w:val="center"/>
          </w:tcPr>
          <w:p w14:paraId="00D47E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C64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14:paraId="4379C9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w:t>
            </w:r>
          </w:p>
        </w:tc>
        <w:tc>
          <w:tcPr>
            <w:tcW w:w="3630" w:type="dxa"/>
            <w:tcMar>
              <w:top w:w="90" w:type="dxa"/>
              <w:left w:w="110" w:type="dxa"/>
              <w:bottom w:w="90" w:type="dxa"/>
              <w:right w:w="110" w:type="dxa"/>
            </w:tcMar>
            <w:vAlign w:val="center"/>
          </w:tcPr>
          <w:p w14:paraId="56EB7E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Tổng số tiền hoàn ứng lần này theo từng NCC</w:t>
            </w:r>
          </w:p>
        </w:tc>
        <w:tc>
          <w:tcPr>
            <w:tcW w:w="3530" w:type="dxa"/>
            <w:shd w:val="clear" w:color="auto" w:fill="auto"/>
            <w:tcMar>
              <w:top w:w="90" w:type="dxa"/>
              <w:left w:w="110" w:type="dxa"/>
              <w:bottom w:w="90" w:type="dxa"/>
              <w:right w:w="110" w:type="dxa"/>
            </w:tcMar>
            <w:vAlign w:val="center"/>
          </w:tcPr>
          <w:p w14:paraId="68DD37AE">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esdHTKTpaymentVendor.refund.amount</w:t>
            </w:r>
          </w:p>
        </w:tc>
        <w:tc>
          <w:tcPr>
            <w:tcW w:w="1300" w:type="dxa"/>
            <w:tcMar>
              <w:top w:w="90" w:type="dxa"/>
              <w:left w:w="110" w:type="dxa"/>
              <w:bottom w:w="90" w:type="dxa"/>
              <w:right w:w="110" w:type="dxa"/>
            </w:tcMar>
            <w:vAlign w:val="center"/>
          </w:tcPr>
          <w:p w14:paraId="0DF36C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57A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14:paraId="6614D5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GTGT</w:t>
            </w:r>
          </w:p>
        </w:tc>
        <w:tc>
          <w:tcPr>
            <w:tcW w:w="3630" w:type="dxa"/>
            <w:shd w:val="clear" w:color="auto" w:fill="F8FBFD"/>
            <w:tcMar>
              <w:top w:w="90" w:type="dxa"/>
              <w:left w:w="110" w:type="dxa"/>
              <w:bottom w:w="90" w:type="dxa"/>
              <w:right w:w="110" w:type="dxa"/>
            </w:tcMar>
            <w:vAlign w:val="center"/>
          </w:tcPr>
          <w:p w14:paraId="67AFAD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thuế được hạch toán theo loại/tỷ lệ khấu trừ</w:t>
            </w:r>
          </w:p>
        </w:tc>
        <w:tc>
          <w:tcPr>
            <w:tcW w:w="3530" w:type="dxa"/>
            <w:shd w:val="clear" w:color="auto" w:fill="F8FBFD"/>
            <w:tcMar>
              <w:top w:w="90" w:type="dxa"/>
              <w:left w:w="110" w:type="dxa"/>
              <w:bottom w:w="90" w:type="dxa"/>
              <w:right w:w="110" w:type="dxa"/>
            </w:tcMar>
            <w:vAlign w:val="center"/>
          </w:tcPr>
          <w:p w14:paraId="64930C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PaymentInvoice.deduction_amount</w:t>
            </w:r>
          </w:p>
        </w:tc>
        <w:tc>
          <w:tcPr>
            <w:tcW w:w="1300" w:type="dxa"/>
            <w:shd w:val="clear" w:color="auto" w:fill="F8FBFD"/>
            <w:tcMar>
              <w:top w:w="90" w:type="dxa"/>
              <w:left w:w="110" w:type="dxa"/>
              <w:bottom w:w="90" w:type="dxa"/>
              <w:right w:w="110" w:type="dxa"/>
            </w:tcMar>
            <w:vAlign w:val="center"/>
          </w:tcPr>
          <w:p w14:paraId="05711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0A6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14:paraId="07A40B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TNCN</w:t>
            </w:r>
          </w:p>
        </w:tc>
        <w:tc>
          <w:tcPr>
            <w:tcW w:w="3630" w:type="dxa"/>
            <w:tcMar>
              <w:top w:w="90" w:type="dxa"/>
              <w:left w:w="110" w:type="dxa"/>
              <w:bottom w:w="90" w:type="dxa"/>
              <w:right w:w="110" w:type="dxa"/>
            </w:tcMar>
            <w:vAlign w:val="center"/>
          </w:tcPr>
          <w:p w14:paraId="5D7BBC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thuế khấu trừ đối với NCC cá nhân</w:t>
            </w:r>
          </w:p>
        </w:tc>
        <w:tc>
          <w:tcPr>
            <w:tcW w:w="3530" w:type="dxa"/>
            <w:tcMar>
              <w:top w:w="90" w:type="dxa"/>
              <w:left w:w="110" w:type="dxa"/>
              <w:bottom w:w="90" w:type="dxa"/>
              <w:right w:w="110" w:type="dxa"/>
            </w:tcMar>
            <w:vAlign w:val="center"/>
          </w:tcPr>
          <w:p w14:paraId="3A89A0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Cần bổ sung theo NCC/hóa đơn</w:t>
            </w:r>
          </w:p>
        </w:tc>
        <w:tc>
          <w:tcPr>
            <w:tcW w:w="1300" w:type="dxa"/>
            <w:tcMar>
              <w:top w:w="90" w:type="dxa"/>
              <w:left w:w="110" w:type="dxa"/>
              <w:bottom w:w="90" w:type="dxa"/>
              <w:right w:w="110" w:type="dxa"/>
            </w:tcMar>
            <w:vAlign w:val="center"/>
          </w:tcPr>
          <w:p w14:paraId="29307E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3D5E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14:paraId="110580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Phải trả còn lại</w:t>
            </w:r>
          </w:p>
        </w:tc>
        <w:tc>
          <w:tcPr>
            <w:tcW w:w="3630" w:type="dxa"/>
            <w:shd w:val="clear" w:color="auto" w:fill="F8FBFD"/>
            <w:tcMar>
              <w:top w:w="90" w:type="dxa"/>
              <w:left w:w="110" w:type="dxa"/>
              <w:bottom w:w="90" w:type="dxa"/>
              <w:right w:w="110" w:type="dxa"/>
            </w:tcMar>
            <w:vAlign w:val="center"/>
          </w:tcPr>
          <w:p w14:paraId="639744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Phần nghĩa vụ chưa được hoàn ứng/chưa chi trả</w:t>
            </w:r>
          </w:p>
        </w:tc>
        <w:tc>
          <w:tcPr>
            <w:tcW w:w="3530" w:type="dxa"/>
            <w:shd w:val="clear" w:color="auto" w:fill="F8FBFD"/>
            <w:tcMar>
              <w:top w:w="90" w:type="dxa"/>
              <w:left w:w="110" w:type="dxa"/>
              <w:bottom w:w="90" w:type="dxa"/>
              <w:right w:w="110" w:type="dxa"/>
            </w:tcMar>
            <w:vAlign w:val="center"/>
          </w:tcPr>
          <w:p w14:paraId="39CE25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 − (2) − (3), có điều chỉnh TNCN nếu áp dụng</w:t>
            </w:r>
          </w:p>
        </w:tc>
        <w:tc>
          <w:tcPr>
            <w:tcW w:w="1300" w:type="dxa"/>
            <w:shd w:val="clear" w:color="auto" w:fill="F8FBFD"/>
            <w:tcMar>
              <w:top w:w="90" w:type="dxa"/>
              <w:left w:w="110" w:type="dxa"/>
              <w:bottom w:w="90" w:type="dxa"/>
              <w:right w:w="110" w:type="dxa"/>
            </w:tcMar>
            <w:vAlign w:val="center"/>
          </w:tcPr>
          <w:p w14:paraId="31A0EC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30A6632C">
      <w:pPr>
        <w:spacing w:after="40"/>
      </w:pPr>
    </w:p>
    <w:p w14:paraId="1E71B3EE">
      <w:pPr>
        <w:pStyle w:val="2"/>
        <w:keepNext/>
      </w:pPr>
      <w:r>
        <w:t>2. Danh mục trường dùng chung</w:t>
      </w:r>
    </w:p>
    <w:tbl>
      <w:tblPr>
        <w:tblStyle w:val="12"/>
        <w:tblW w:w="9360" w:type="dxa"/>
        <w:tblInd w:w="120" w:type="dxa"/>
        <w:tblLayout w:type="fixed"/>
        <w:tblCellMar>
          <w:top w:w="0" w:type="dxa"/>
          <w:left w:w="108" w:type="dxa"/>
          <w:bottom w:w="0" w:type="dxa"/>
          <w:right w:w="108" w:type="dxa"/>
        </w:tblCellMar>
      </w:tblPr>
      <w:tblGrid>
        <w:gridCol w:w="9360"/>
      </w:tblGrid>
      <w:tr w14:paraId="0918182C">
        <w:tblPrEx>
          <w:tblCellMar>
            <w:top w:w="0" w:type="dxa"/>
            <w:left w:w="108" w:type="dxa"/>
            <w:bottom w:w="0" w:type="dxa"/>
            <w:right w:w="108" w:type="dxa"/>
          </w:tblCellMar>
        </w:tblPrEx>
        <w:tc>
          <w:tcPr>
            <w:tcW w:w="9360" w:type="dxa"/>
            <w:shd w:val="clear" w:color="auto" w:fill="EFF6FB"/>
            <w:tcMar>
              <w:top w:w="90" w:type="dxa"/>
              <w:left w:w="110" w:type="dxa"/>
              <w:bottom w:w="90" w:type="dxa"/>
              <w:right w:w="110" w:type="dxa"/>
            </w:tcMar>
            <w:vAlign w:val="center"/>
          </w:tcPr>
          <w:p w14:paraId="5EFA6A48">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Quy tắc chống lặp: </w:t>
            </w:r>
            <w:r>
              <w:rPr>
                <w:rFonts w:hint="default" w:ascii="Arial" w:hAnsi="Arial"/>
                <w:b w:val="0"/>
                <w:i w:val="0"/>
                <w:color w:val="000000"/>
                <w:sz w:val="18"/>
              </w:rPr>
              <w:t>Mỗi trường chỉ được định nghĩa tại một nhóm G0–G6. Phần case chỉ tham chiếu mã nhóm, không chép lại danh sách trường.</w:t>
            </w:r>
          </w:p>
        </w:tc>
      </w:tr>
    </w:tbl>
    <w:p w14:paraId="262A5680">
      <w:pPr>
        <w:spacing w:after="20"/>
      </w:pPr>
    </w:p>
    <w:p w14:paraId="3B86DD2E">
      <w:pPr>
        <w:pStyle w:val="3"/>
        <w:keepNext/>
      </w:pPr>
      <w:r>
        <w:t>G0 — Thông tin nền phiếu/NCC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6444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7A4B46B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D24358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5B4209A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7D1A851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2A42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148B90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payment_id</w:t>
            </w:r>
          </w:p>
        </w:tc>
        <w:tc>
          <w:tcPr>
            <w:tcW w:w="3200" w:type="dxa"/>
            <w:tcMar>
              <w:top w:w="90" w:type="dxa"/>
              <w:left w:w="110" w:type="dxa"/>
              <w:bottom w:w="90" w:type="dxa"/>
              <w:right w:w="110" w:type="dxa"/>
            </w:tcMar>
            <w:vAlign w:val="center"/>
          </w:tcPr>
          <w:p w14:paraId="69803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phiếu thanh toán/referenceId</w:t>
            </w:r>
          </w:p>
        </w:tc>
        <w:tc>
          <w:tcPr>
            <w:tcW w:w="2860" w:type="dxa"/>
            <w:tcMar>
              <w:top w:w="90" w:type="dxa"/>
              <w:left w:w="110" w:type="dxa"/>
              <w:bottom w:w="90" w:type="dxa"/>
              <w:right w:w="110" w:type="dxa"/>
            </w:tcMar>
            <w:vAlign w:val="center"/>
          </w:tcPr>
          <w:p w14:paraId="4BD86D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esdHTKTpayment.id</w:t>
            </w:r>
          </w:p>
        </w:tc>
        <w:tc>
          <w:tcPr>
            <w:tcW w:w="1120" w:type="dxa"/>
            <w:tcMar>
              <w:top w:w="90" w:type="dxa"/>
              <w:left w:w="110" w:type="dxa"/>
              <w:bottom w:w="90" w:type="dxa"/>
              <w:right w:w="110" w:type="dxa"/>
            </w:tcMar>
            <w:vAlign w:val="center"/>
          </w:tcPr>
          <w:p w14:paraId="4A9380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191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E96E7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vendor_id</w:t>
            </w:r>
          </w:p>
        </w:tc>
        <w:tc>
          <w:tcPr>
            <w:tcW w:w="3200" w:type="dxa"/>
            <w:shd w:val="clear" w:color="auto" w:fill="F8FBFD"/>
            <w:tcMar>
              <w:top w:w="90" w:type="dxa"/>
              <w:left w:w="110" w:type="dxa"/>
              <w:bottom w:w="90" w:type="dxa"/>
              <w:right w:w="110" w:type="dxa"/>
            </w:tcMar>
            <w:vAlign w:val="center"/>
          </w:tcPr>
          <w:p w14:paraId="0F9386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NCC nội bộ</w:t>
            </w:r>
          </w:p>
        </w:tc>
        <w:tc>
          <w:tcPr>
            <w:tcW w:w="2860" w:type="dxa"/>
            <w:shd w:val="clear" w:color="auto" w:fill="F8FBFD"/>
            <w:tcMar>
              <w:top w:w="90" w:type="dxa"/>
              <w:left w:w="110" w:type="dxa"/>
              <w:bottom w:w="90" w:type="dxa"/>
              <w:right w:w="110" w:type="dxa"/>
            </w:tcMar>
            <w:vAlign w:val="center"/>
          </w:tcPr>
          <w:p w14:paraId="2C2370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esdHTKTpaymentVendor.vendor.id</w:t>
            </w:r>
          </w:p>
        </w:tc>
        <w:tc>
          <w:tcPr>
            <w:tcW w:w="1120" w:type="dxa"/>
            <w:shd w:val="clear" w:color="auto" w:fill="F8FBFD"/>
            <w:tcMar>
              <w:top w:w="90" w:type="dxa"/>
              <w:left w:w="110" w:type="dxa"/>
              <w:bottom w:w="90" w:type="dxa"/>
              <w:right w:w="110" w:type="dxa"/>
            </w:tcMar>
            <w:vAlign w:val="center"/>
          </w:tcPr>
          <w:p w14:paraId="6465C3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EC7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737D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vendor_number</w:t>
            </w:r>
          </w:p>
        </w:tc>
        <w:tc>
          <w:tcPr>
            <w:tcW w:w="3200" w:type="dxa"/>
            <w:tcMar>
              <w:top w:w="90" w:type="dxa"/>
              <w:left w:w="110" w:type="dxa"/>
              <w:bottom w:w="90" w:type="dxa"/>
              <w:right w:w="110" w:type="dxa"/>
            </w:tcMar>
            <w:vAlign w:val="center"/>
          </w:tcPr>
          <w:p w14:paraId="3FCBB3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NCC/MST/CCCD dùng OGL</w:t>
            </w:r>
          </w:p>
        </w:tc>
        <w:tc>
          <w:tcPr>
            <w:tcW w:w="2860" w:type="dxa"/>
            <w:tcMar>
              <w:top w:w="90" w:type="dxa"/>
              <w:left w:w="110" w:type="dxa"/>
              <w:bottom w:w="90" w:type="dxa"/>
              <w:right w:w="110" w:type="dxa"/>
            </w:tcMar>
            <w:vAlign w:val="center"/>
          </w:tcPr>
          <w:p w14:paraId="22A716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esdHTKTvendor.vendor.number</w:t>
            </w:r>
          </w:p>
        </w:tc>
        <w:tc>
          <w:tcPr>
            <w:tcW w:w="1120" w:type="dxa"/>
            <w:tcMar>
              <w:top w:w="90" w:type="dxa"/>
              <w:left w:w="110" w:type="dxa"/>
              <w:bottom w:w="90" w:type="dxa"/>
              <w:right w:w="110" w:type="dxa"/>
            </w:tcMar>
            <w:vAlign w:val="center"/>
          </w:tcPr>
          <w:p w14:paraId="34C621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CBF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7013F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vendor_type</w:t>
            </w:r>
          </w:p>
        </w:tc>
        <w:tc>
          <w:tcPr>
            <w:tcW w:w="3200" w:type="dxa"/>
            <w:shd w:val="clear" w:color="auto" w:fill="F8FBFD"/>
            <w:tcMar>
              <w:top w:w="90" w:type="dxa"/>
              <w:left w:w="110" w:type="dxa"/>
              <w:bottom w:w="90" w:type="dxa"/>
              <w:right w:w="110" w:type="dxa"/>
            </w:tcMar>
            <w:vAlign w:val="center"/>
          </w:tcPr>
          <w:p w14:paraId="76E9DD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 chức hoặc Cá nhân</w:t>
            </w:r>
          </w:p>
        </w:tc>
        <w:tc>
          <w:tcPr>
            <w:tcW w:w="2860" w:type="dxa"/>
            <w:shd w:val="clear" w:color="auto" w:fill="F8FBFD"/>
            <w:tcMar>
              <w:top w:w="90" w:type="dxa"/>
              <w:left w:w="110" w:type="dxa"/>
              <w:bottom w:w="90" w:type="dxa"/>
              <w:right w:w="110" w:type="dxa"/>
            </w:tcMar>
            <w:vAlign w:val="center"/>
          </w:tcPr>
          <w:p w14:paraId="1BDBAC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esdHTKTvendor.vendor.type</w:t>
            </w:r>
          </w:p>
        </w:tc>
        <w:tc>
          <w:tcPr>
            <w:tcW w:w="1120" w:type="dxa"/>
            <w:shd w:val="clear" w:color="auto" w:fill="F8FBFD"/>
            <w:tcMar>
              <w:top w:w="90" w:type="dxa"/>
              <w:left w:w="110" w:type="dxa"/>
              <w:bottom w:w="90" w:type="dxa"/>
              <w:right w:w="110" w:type="dxa"/>
            </w:tcMar>
            <w:vAlign w:val="center"/>
          </w:tcPr>
          <w:p w14:paraId="396CEE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4B0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305B6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vendor_site_id</w:t>
            </w:r>
          </w:p>
        </w:tc>
        <w:tc>
          <w:tcPr>
            <w:tcW w:w="3200" w:type="dxa"/>
            <w:tcMar>
              <w:top w:w="90" w:type="dxa"/>
              <w:left w:w="110" w:type="dxa"/>
              <w:bottom w:w="90" w:type="dxa"/>
              <w:right w:w="110" w:type="dxa"/>
            </w:tcMar>
            <w:vAlign w:val="center"/>
          </w:tcPr>
          <w:p w14:paraId="012D9C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Site NCC được chọn</w:t>
            </w:r>
          </w:p>
        </w:tc>
        <w:tc>
          <w:tcPr>
            <w:tcW w:w="2860" w:type="dxa"/>
            <w:tcMar>
              <w:top w:w="90" w:type="dxa"/>
              <w:left w:w="110" w:type="dxa"/>
              <w:bottom w:w="90" w:type="dxa"/>
              <w:right w:w="110" w:type="dxa"/>
            </w:tcMar>
            <w:vAlign w:val="center"/>
          </w:tcPr>
          <w:p w14:paraId="287A2C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esdHTKTpaymentVendor.vendor.site.id</w:t>
            </w:r>
          </w:p>
        </w:tc>
        <w:tc>
          <w:tcPr>
            <w:tcW w:w="1120" w:type="dxa"/>
            <w:tcMar>
              <w:top w:w="90" w:type="dxa"/>
              <w:left w:w="110" w:type="dxa"/>
              <w:bottom w:w="90" w:type="dxa"/>
              <w:right w:w="110" w:type="dxa"/>
            </w:tcMar>
            <w:vAlign w:val="center"/>
          </w:tcPr>
          <w:p w14:paraId="79985B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748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56AA4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vendor_site_code</w:t>
            </w:r>
          </w:p>
        </w:tc>
        <w:tc>
          <w:tcPr>
            <w:tcW w:w="3200" w:type="dxa"/>
            <w:shd w:val="clear" w:color="auto" w:fill="F8FBFD"/>
            <w:tcMar>
              <w:top w:w="90" w:type="dxa"/>
              <w:left w:w="110" w:type="dxa"/>
              <w:bottom w:w="90" w:type="dxa"/>
              <w:right w:w="110" w:type="dxa"/>
            </w:tcMar>
            <w:vAlign w:val="center"/>
          </w:tcPr>
          <w:p w14:paraId="770194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Site code OGL</w:t>
            </w:r>
          </w:p>
        </w:tc>
        <w:tc>
          <w:tcPr>
            <w:tcW w:w="2860" w:type="dxa"/>
            <w:shd w:val="clear" w:color="auto" w:fill="F8FBFD"/>
            <w:tcMar>
              <w:top w:w="90" w:type="dxa"/>
              <w:left w:w="110" w:type="dxa"/>
              <w:bottom w:w="90" w:type="dxa"/>
              <w:right w:w="110" w:type="dxa"/>
            </w:tcMar>
            <w:vAlign w:val="center"/>
          </w:tcPr>
          <w:p w14:paraId="3D6A2C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esdHTKTvendorSite.ogl.site.code</w:t>
            </w:r>
          </w:p>
        </w:tc>
        <w:tc>
          <w:tcPr>
            <w:tcW w:w="1120" w:type="dxa"/>
            <w:shd w:val="clear" w:color="auto" w:fill="F8FBFD"/>
            <w:tcMar>
              <w:top w:w="90" w:type="dxa"/>
              <w:left w:w="110" w:type="dxa"/>
              <w:bottom w:w="90" w:type="dxa"/>
              <w:right w:w="110" w:type="dxa"/>
            </w:tcMar>
            <w:vAlign w:val="center"/>
          </w:tcPr>
          <w:p w14:paraId="6F729E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A50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D8A7B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ogl_entity</w:t>
            </w:r>
          </w:p>
        </w:tc>
        <w:tc>
          <w:tcPr>
            <w:tcW w:w="3200" w:type="dxa"/>
            <w:tcMar>
              <w:top w:w="90" w:type="dxa"/>
              <w:left w:w="110" w:type="dxa"/>
              <w:bottom w:w="90" w:type="dxa"/>
              <w:right w:w="110" w:type="dxa"/>
            </w:tcMar>
            <w:vAlign w:val="center"/>
          </w:tcPr>
          <w:p w14:paraId="75061E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Đơn vị/entity gửi OGL</w:t>
            </w:r>
          </w:p>
        </w:tc>
        <w:tc>
          <w:tcPr>
            <w:tcW w:w="2860" w:type="dxa"/>
            <w:tcMar>
              <w:top w:w="90" w:type="dxa"/>
              <w:left w:w="110" w:type="dxa"/>
              <w:bottom w:w="90" w:type="dxa"/>
              <w:right w:w="110" w:type="dxa"/>
            </w:tcMar>
            <w:vAlign w:val="center"/>
          </w:tcPr>
          <w:p w14:paraId="21DEB2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esdHTKTvendorSite.ogl.entity</w:t>
            </w:r>
          </w:p>
        </w:tc>
        <w:tc>
          <w:tcPr>
            <w:tcW w:w="1120" w:type="dxa"/>
            <w:tcMar>
              <w:top w:w="90" w:type="dxa"/>
              <w:left w:w="110" w:type="dxa"/>
              <w:bottom w:w="90" w:type="dxa"/>
              <w:right w:w="110" w:type="dxa"/>
            </w:tcMar>
            <w:vAlign w:val="center"/>
          </w:tcPr>
          <w:p w14:paraId="032EFE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35D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54A29A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payable_account</w:t>
            </w:r>
          </w:p>
        </w:tc>
        <w:tc>
          <w:tcPr>
            <w:tcW w:w="3200" w:type="dxa"/>
            <w:shd w:val="clear" w:color="auto" w:fill="F8FBFD"/>
            <w:tcMar>
              <w:top w:w="90" w:type="dxa"/>
              <w:left w:w="110" w:type="dxa"/>
              <w:bottom w:w="90" w:type="dxa"/>
              <w:right w:w="110" w:type="dxa"/>
            </w:tcMar>
            <w:vAlign w:val="center"/>
          </w:tcPr>
          <w:p w14:paraId="7B8DE5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phải trả NCC</w:t>
            </w:r>
          </w:p>
        </w:tc>
        <w:tc>
          <w:tcPr>
            <w:tcW w:w="2860" w:type="dxa"/>
            <w:shd w:val="clear" w:color="auto" w:fill="F8FBFD"/>
            <w:tcMar>
              <w:top w:w="90" w:type="dxa"/>
              <w:left w:w="110" w:type="dxa"/>
              <w:bottom w:w="90" w:type="dxa"/>
              <w:right w:w="110" w:type="dxa"/>
            </w:tcMar>
            <w:vAlign w:val="center"/>
          </w:tcPr>
          <w:p w14:paraId="120BAA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esdHTKTvendorSite.credit.account</w:t>
            </w:r>
          </w:p>
        </w:tc>
        <w:tc>
          <w:tcPr>
            <w:tcW w:w="1120" w:type="dxa"/>
            <w:shd w:val="clear" w:color="auto" w:fill="F8FBFD"/>
            <w:tcMar>
              <w:top w:w="90" w:type="dxa"/>
              <w:left w:w="110" w:type="dxa"/>
              <w:bottom w:w="90" w:type="dxa"/>
              <w:right w:w="110" w:type="dxa"/>
            </w:tcMar>
            <w:vAlign w:val="center"/>
          </w:tcPr>
          <w:p w14:paraId="171337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184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6A0D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currency</w:t>
            </w:r>
          </w:p>
        </w:tc>
        <w:tc>
          <w:tcPr>
            <w:tcW w:w="3200" w:type="dxa"/>
            <w:tcMar>
              <w:top w:w="90" w:type="dxa"/>
              <w:left w:w="110" w:type="dxa"/>
              <w:bottom w:w="90" w:type="dxa"/>
              <w:right w:w="110" w:type="dxa"/>
            </w:tcMar>
            <w:vAlign w:val="center"/>
          </w:tcPr>
          <w:p w14:paraId="3D747B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 3 ký tự</w:t>
            </w:r>
          </w:p>
        </w:tc>
        <w:tc>
          <w:tcPr>
            <w:tcW w:w="2860" w:type="dxa"/>
            <w:tcMar>
              <w:top w:w="90" w:type="dxa"/>
              <w:left w:w="110" w:type="dxa"/>
              <w:bottom w:w="90" w:type="dxa"/>
              <w:right w:w="110" w:type="dxa"/>
            </w:tcMar>
            <w:vAlign w:val="center"/>
          </w:tcPr>
          <w:p w14:paraId="397E03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esdHTKTpaymentVendor.currency</w:t>
            </w:r>
          </w:p>
        </w:tc>
        <w:tc>
          <w:tcPr>
            <w:tcW w:w="1120" w:type="dxa"/>
            <w:tcMar>
              <w:top w:w="90" w:type="dxa"/>
              <w:left w:w="110" w:type="dxa"/>
              <w:bottom w:w="90" w:type="dxa"/>
              <w:right w:w="110" w:type="dxa"/>
            </w:tcMar>
            <w:vAlign w:val="center"/>
          </w:tcPr>
          <w:p w14:paraId="73449C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D74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93D04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payment_method</w:t>
            </w:r>
          </w:p>
        </w:tc>
        <w:tc>
          <w:tcPr>
            <w:tcW w:w="3200" w:type="dxa"/>
            <w:shd w:val="clear" w:color="auto" w:fill="F8FBFD"/>
            <w:tcMar>
              <w:top w:w="90" w:type="dxa"/>
              <w:left w:w="110" w:type="dxa"/>
              <w:bottom w:w="90" w:type="dxa"/>
              <w:right w:w="110" w:type="dxa"/>
            </w:tcMar>
            <w:vAlign w:val="center"/>
          </w:tcPr>
          <w:p w14:paraId="36D28A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Chuyển khoản/Tiền mặt</w:t>
            </w:r>
          </w:p>
        </w:tc>
        <w:tc>
          <w:tcPr>
            <w:tcW w:w="2860" w:type="dxa"/>
            <w:shd w:val="clear" w:color="auto" w:fill="F8FBFD"/>
            <w:tcMar>
              <w:top w:w="90" w:type="dxa"/>
              <w:left w:w="110" w:type="dxa"/>
              <w:bottom w:w="90" w:type="dxa"/>
              <w:right w:w="110" w:type="dxa"/>
            </w:tcMar>
            <w:vAlign w:val="center"/>
          </w:tcPr>
          <w:p w14:paraId="0CAF91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esdHTKTpaymentVendor.payment.method</w:t>
            </w:r>
          </w:p>
        </w:tc>
        <w:tc>
          <w:tcPr>
            <w:tcW w:w="1120" w:type="dxa"/>
            <w:shd w:val="clear" w:color="auto" w:fill="F8FBFD"/>
            <w:tcMar>
              <w:top w:w="90" w:type="dxa"/>
              <w:left w:w="110" w:type="dxa"/>
              <w:bottom w:w="90" w:type="dxa"/>
              <w:right w:w="110" w:type="dxa"/>
            </w:tcMar>
            <w:vAlign w:val="center"/>
          </w:tcPr>
          <w:p w14:paraId="7B74BC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2F68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5E1CA9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accepted_invoice_amount</w:t>
            </w:r>
          </w:p>
        </w:tc>
        <w:tc>
          <w:tcPr>
            <w:tcW w:w="3200" w:type="dxa"/>
            <w:tcMar>
              <w:top w:w="90" w:type="dxa"/>
              <w:left w:w="110" w:type="dxa"/>
              <w:bottom w:w="90" w:type="dxa"/>
              <w:right w:w="110" w:type="dxa"/>
            </w:tcMar>
            <w:vAlign w:val="center"/>
          </w:tcPr>
          <w:p w14:paraId="1BA167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Giá trị hóa đơn chấp nhận (1)</w:t>
            </w:r>
          </w:p>
        </w:tc>
        <w:tc>
          <w:tcPr>
            <w:tcW w:w="2860" w:type="dxa"/>
            <w:shd w:val="clear" w:color="auto" w:fill="auto"/>
            <w:tcMar>
              <w:top w:w="90" w:type="dxa"/>
              <w:left w:w="110" w:type="dxa"/>
              <w:bottom w:w="90" w:type="dxa"/>
              <w:right w:w="110" w:type="dxa"/>
            </w:tcMar>
            <w:vAlign w:val="center"/>
          </w:tcPr>
          <w:p w14:paraId="0C831EB4">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w:t>
            </w:r>
            <w:r>
              <w:rPr>
                <w:rFonts w:hint="default"/>
                <w:sz w:val="16"/>
                <w:szCs w:val="16"/>
                <w:lang w:val="en-US"/>
              </w:rPr>
              <w:t>.</w:t>
            </w:r>
            <w:r>
              <w:rPr>
                <w:rFonts w:hint="default"/>
                <w:sz w:val="16"/>
                <w:szCs w:val="16"/>
              </w:rPr>
              <w:t>approved.invoice.amount</w:t>
            </w:r>
          </w:p>
        </w:tc>
        <w:tc>
          <w:tcPr>
            <w:tcW w:w="1120" w:type="dxa"/>
            <w:tcMar>
              <w:top w:w="90" w:type="dxa"/>
              <w:left w:w="110" w:type="dxa"/>
              <w:bottom w:w="90" w:type="dxa"/>
              <w:right w:w="110" w:type="dxa"/>
            </w:tcMar>
            <w:vAlign w:val="center"/>
          </w:tcPr>
          <w:p w14:paraId="1E20E8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47DA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B2B46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payment_requested_amount</w:t>
            </w:r>
          </w:p>
        </w:tc>
        <w:tc>
          <w:tcPr>
            <w:tcW w:w="3200" w:type="dxa"/>
            <w:shd w:val="clear" w:color="auto" w:fill="F8FBFD"/>
            <w:tcMar>
              <w:top w:w="90" w:type="dxa"/>
              <w:left w:w="110" w:type="dxa"/>
              <w:bottom w:w="90" w:type="dxa"/>
              <w:right w:w="110" w:type="dxa"/>
            </w:tcMar>
            <w:vAlign w:val="center"/>
          </w:tcPr>
          <w:p w14:paraId="71D782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tiền đề nghị thanh toán (2)</w:t>
            </w:r>
          </w:p>
        </w:tc>
        <w:tc>
          <w:tcPr>
            <w:tcW w:w="2860" w:type="dxa"/>
            <w:shd w:val="clear" w:color="auto" w:fill="auto"/>
            <w:tcMar>
              <w:top w:w="90" w:type="dxa"/>
              <w:left w:w="110" w:type="dxa"/>
              <w:bottom w:w="90" w:type="dxa"/>
              <w:right w:w="110" w:type="dxa"/>
            </w:tcMar>
            <w:vAlign w:val="center"/>
          </w:tcPr>
          <w:p w14:paraId="59A8D27C">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esdHTKTpaymentVendor.amount</w:t>
            </w:r>
          </w:p>
        </w:tc>
        <w:tc>
          <w:tcPr>
            <w:tcW w:w="1120" w:type="dxa"/>
            <w:shd w:val="clear" w:color="auto" w:fill="F8FBFD"/>
            <w:tcMar>
              <w:top w:w="90" w:type="dxa"/>
              <w:left w:w="110" w:type="dxa"/>
              <w:bottom w:w="90" w:type="dxa"/>
              <w:right w:w="110" w:type="dxa"/>
            </w:tcMar>
            <w:vAlign w:val="center"/>
          </w:tcPr>
          <w:p w14:paraId="35BE8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24A5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ADBFA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refund_amount</w:t>
            </w:r>
          </w:p>
        </w:tc>
        <w:tc>
          <w:tcPr>
            <w:tcW w:w="3200" w:type="dxa"/>
            <w:tcMar>
              <w:top w:w="90" w:type="dxa"/>
              <w:left w:w="110" w:type="dxa"/>
              <w:bottom w:w="90" w:type="dxa"/>
              <w:right w:w="110" w:type="dxa"/>
            </w:tcMar>
            <w:vAlign w:val="center"/>
          </w:tcPr>
          <w:p w14:paraId="6A1D1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Tổng hoàn ứng lần này (3)</w:t>
            </w:r>
          </w:p>
        </w:tc>
        <w:tc>
          <w:tcPr>
            <w:tcW w:w="2860" w:type="dxa"/>
            <w:shd w:val="clear" w:color="auto" w:fill="auto"/>
            <w:tcMar>
              <w:top w:w="90" w:type="dxa"/>
              <w:left w:w="110" w:type="dxa"/>
              <w:bottom w:w="90" w:type="dxa"/>
              <w:right w:w="110" w:type="dxa"/>
            </w:tcMar>
            <w:vAlign w:val="center"/>
          </w:tcPr>
          <w:p w14:paraId="2EA7BEC3">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esdHTKTpaymentVendor.refund.amount</w:t>
            </w:r>
          </w:p>
        </w:tc>
        <w:tc>
          <w:tcPr>
            <w:tcW w:w="1120" w:type="dxa"/>
            <w:tcMar>
              <w:top w:w="90" w:type="dxa"/>
              <w:left w:w="110" w:type="dxa"/>
              <w:bottom w:w="90" w:type="dxa"/>
              <w:right w:w="110" w:type="dxa"/>
            </w:tcMar>
            <w:vAlign w:val="center"/>
          </w:tcPr>
          <w:p w14:paraId="333D05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3E2F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72395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transaction_description</w:t>
            </w:r>
          </w:p>
        </w:tc>
        <w:tc>
          <w:tcPr>
            <w:tcW w:w="3200" w:type="dxa"/>
            <w:shd w:val="clear" w:color="auto" w:fill="F8FBFD"/>
            <w:tcMar>
              <w:top w:w="90" w:type="dxa"/>
              <w:left w:w="110" w:type="dxa"/>
              <w:bottom w:w="90" w:type="dxa"/>
              <w:right w:w="110" w:type="dxa"/>
            </w:tcMar>
            <w:vAlign w:val="center"/>
          </w:tcPr>
          <w:p w14:paraId="2A4C72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Nội dung giao dịch</w:t>
            </w:r>
          </w:p>
        </w:tc>
        <w:tc>
          <w:tcPr>
            <w:tcW w:w="2860" w:type="dxa"/>
            <w:shd w:val="clear" w:color="auto" w:fill="F8FBFD"/>
            <w:tcMar>
              <w:top w:w="90" w:type="dxa"/>
              <w:left w:w="110" w:type="dxa"/>
              <w:bottom w:w="90" w:type="dxa"/>
              <w:right w:w="110" w:type="dxa"/>
            </w:tcMar>
            <w:vAlign w:val="center"/>
          </w:tcPr>
          <w:p w14:paraId="55EC03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esdHTKTpaymentVendor.transaction.des</w:t>
            </w:r>
          </w:p>
        </w:tc>
        <w:tc>
          <w:tcPr>
            <w:tcW w:w="1120" w:type="dxa"/>
            <w:shd w:val="clear" w:color="auto" w:fill="F8FBFD"/>
            <w:tcMar>
              <w:top w:w="90" w:type="dxa"/>
              <w:left w:w="110" w:type="dxa"/>
              <w:bottom w:w="90" w:type="dxa"/>
              <w:right w:w="110" w:type="dxa"/>
            </w:tcMar>
            <w:vAlign w:val="center"/>
          </w:tcPr>
          <w:p w14:paraId="0A8752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522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57B0C0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maker/checker</w:t>
            </w:r>
          </w:p>
        </w:tc>
        <w:tc>
          <w:tcPr>
            <w:tcW w:w="3200" w:type="dxa"/>
            <w:tcMar>
              <w:top w:w="90" w:type="dxa"/>
              <w:left w:w="110" w:type="dxa"/>
              <w:bottom w:w="90" w:type="dxa"/>
              <w:right w:w="110" w:type="dxa"/>
            </w:tcMar>
            <w:vAlign w:val="center"/>
          </w:tcPr>
          <w:p w14:paraId="625C57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Người tạo/người duyệt cuối</w:t>
            </w:r>
          </w:p>
        </w:tc>
        <w:tc>
          <w:tcPr>
            <w:tcW w:w="2860" w:type="dxa"/>
            <w:tcMar>
              <w:top w:w="90" w:type="dxa"/>
              <w:left w:w="110" w:type="dxa"/>
              <w:bottom w:w="90" w:type="dxa"/>
              <w:right w:w="110" w:type="dxa"/>
            </w:tcMar>
            <w:vAlign w:val="center"/>
          </w:tcPr>
          <w:p w14:paraId="233396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payment.created.by / user.approver.final</w:t>
            </w:r>
          </w:p>
        </w:tc>
        <w:tc>
          <w:tcPr>
            <w:tcW w:w="1120" w:type="dxa"/>
            <w:tcMar>
              <w:top w:w="90" w:type="dxa"/>
              <w:left w:w="110" w:type="dxa"/>
              <w:bottom w:w="90" w:type="dxa"/>
              <w:right w:w="110" w:type="dxa"/>
            </w:tcMar>
            <w:vAlign w:val="center"/>
          </w:tcPr>
          <w:p w14:paraId="5510B6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D4A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52139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contract_id</w:t>
            </w:r>
          </w:p>
        </w:tc>
        <w:tc>
          <w:tcPr>
            <w:tcW w:w="3200" w:type="dxa"/>
            <w:shd w:val="clear" w:color="auto" w:fill="F8FBFD"/>
            <w:tcMar>
              <w:top w:w="90" w:type="dxa"/>
              <w:left w:w="110" w:type="dxa"/>
              <w:bottom w:w="90" w:type="dxa"/>
              <w:right w:w="110" w:type="dxa"/>
            </w:tcMar>
            <w:vAlign w:val="center"/>
          </w:tcPr>
          <w:p w14:paraId="534303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HĐ/KMS</w:t>
            </w:r>
          </w:p>
        </w:tc>
        <w:tc>
          <w:tcPr>
            <w:tcW w:w="2860" w:type="dxa"/>
            <w:shd w:val="clear" w:color="auto" w:fill="F8FBFD"/>
            <w:tcMar>
              <w:top w:w="90" w:type="dxa"/>
              <w:left w:w="110" w:type="dxa"/>
              <w:bottom w:w="90" w:type="dxa"/>
              <w:right w:w="110" w:type="dxa"/>
            </w:tcMar>
            <w:vAlign w:val="center"/>
          </w:tcPr>
          <w:p w14:paraId="375596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esdHTKTpayment.contract.id</w:t>
            </w:r>
          </w:p>
        </w:tc>
        <w:tc>
          <w:tcPr>
            <w:tcW w:w="1120" w:type="dxa"/>
            <w:shd w:val="clear" w:color="auto" w:fill="F8FBFD"/>
            <w:tcMar>
              <w:top w:w="90" w:type="dxa"/>
              <w:left w:w="110" w:type="dxa"/>
              <w:bottom w:w="90" w:type="dxa"/>
              <w:right w:w="110" w:type="dxa"/>
            </w:tcMar>
            <w:vAlign w:val="center"/>
          </w:tcPr>
          <w:p w14:paraId="757E86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Không</w:t>
            </w:r>
          </w:p>
        </w:tc>
      </w:tr>
    </w:tbl>
    <w:p w14:paraId="44683FA8">
      <w:pPr>
        <w:spacing w:after="40"/>
      </w:pPr>
    </w:p>
    <w:p w14:paraId="7932A247">
      <w:pPr>
        <w:pStyle w:val="3"/>
        <w:keepNext/>
      </w:pPr>
      <w:r>
        <w:t>G1 — Hóa đơn và phân bổ chi phí</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0FB7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5457DE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0A5FD2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05CB1B8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43982D6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7630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367E5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invoice_links[]</w:t>
            </w:r>
          </w:p>
        </w:tc>
        <w:tc>
          <w:tcPr>
            <w:tcW w:w="3200" w:type="dxa"/>
            <w:tcMar>
              <w:top w:w="90" w:type="dxa"/>
              <w:left w:w="110" w:type="dxa"/>
              <w:bottom w:w="90" w:type="dxa"/>
              <w:right w:w="110" w:type="dxa"/>
            </w:tcMar>
            <w:vAlign w:val="center"/>
          </w:tcPr>
          <w:p w14:paraId="26E92B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Danh sách hóa đơn của đúng NCC</w:t>
            </w:r>
          </w:p>
        </w:tc>
        <w:tc>
          <w:tcPr>
            <w:tcW w:w="2860" w:type="dxa"/>
            <w:tcMar>
              <w:top w:w="90" w:type="dxa"/>
              <w:left w:w="110" w:type="dxa"/>
              <w:bottom w:w="90" w:type="dxa"/>
              <w:right w:w="110" w:type="dxa"/>
            </w:tcMar>
            <w:vAlign w:val="center"/>
          </w:tcPr>
          <w:p w14:paraId="1060B1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esdHTKTpaymentInvoice + esdHTKTinvoice</w:t>
            </w:r>
          </w:p>
        </w:tc>
        <w:tc>
          <w:tcPr>
            <w:tcW w:w="1120" w:type="dxa"/>
            <w:tcMar>
              <w:top w:w="90" w:type="dxa"/>
              <w:left w:w="110" w:type="dxa"/>
              <w:bottom w:w="90" w:type="dxa"/>
              <w:right w:w="110" w:type="dxa"/>
            </w:tcMar>
            <w:vAlign w:val="center"/>
          </w:tcPr>
          <w:p w14:paraId="568092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113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9EF31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cost_divisions[]</w:t>
            </w:r>
          </w:p>
        </w:tc>
        <w:tc>
          <w:tcPr>
            <w:tcW w:w="3200" w:type="dxa"/>
            <w:shd w:val="clear" w:color="auto" w:fill="F8FBFD"/>
            <w:tcMar>
              <w:top w:w="90" w:type="dxa"/>
              <w:left w:w="110" w:type="dxa"/>
              <w:bottom w:w="90" w:type="dxa"/>
              <w:right w:w="110" w:type="dxa"/>
            </w:tcMar>
            <w:vAlign w:val="center"/>
          </w:tcPr>
          <w:p w14:paraId="7E0FE1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Các dòng chi phí trước thuế</w:t>
            </w:r>
          </w:p>
        </w:tc>
        <w:tc>
          <w:tcPr>
            <w:tcW w:w="2860" w:type="dxa"/>
            <w:shd w:val="clear" w:color="auto" w:fill="auto"/>
            <w:tcMar>
              <w:top w:w="90" w:type="dxa"/>
              <w:left w:w="110" w:type="dxa"/>
              <w:bottom w:w="90" w:type="dxa"/>
              <w:right w:w="110" w:type="dxa"/>
            </w:tcMar>
            <w:vAlign w:val="center"/>
          </w:tcPr>
          <w:p w14:paraId="44565AFB">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 theo payment+vendor</w:t>
            </w:r>
          </w:p>
        </w:tc>
        <w:tc>
          <w:tcPr>
            <w:tcW w:w="1120" w:type="dxa"/>
            <w:shd w:val="clear" w:color="auto" w:fill="F8FBFD"/>
            <w:tcMar>
              <w:top w:w="90" w:type="dxa"/>
              <w:left w:w="110" w:type="dxa"/>
              <w:bottom w:w="90" w:type="dxa"/>
              <w:right w:w="110" w:type="dxa"/>
            </w:tcMar>
            <w:vAlign w:val="center"/>
          </w:tcPr>
          <w:p w14:paraId="584558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94A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9942D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cost_account_segments</w:t>
            </w:r>
          </w:p>
        </w:tc>
        <w:tc>
          <w:tcPr>
            <w:tcW w:w="3200" w:type="dxa"/>
            <w:tcMar>
              <w:top w:w="90" w:type="dxa"/>
              <w:left w:w="110" w:type="dxa"/>
              <w:bottom w:w="90" w:type="dxa"/>
              <w:right w:w="110" w:type="dxa"/>
            </w:tcMar>
            <w:vAlign w:val="center"/>
          </w:tcPr>
          <w:p w14:paraId="221D68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Đủ segment1…segment7 OGL</w:t>
            </w:r>
          </w:p>
        </w:tc>
        <w:tc>
          <w:tcPr>
            <w:tcW w:w="2860" w:type="dxa"/>
            <w:shd w:val="clear" w:color="auto" w:fill="auto"/>
            <w:tcMar>
              <w:top w:w="90" w:type="dxa"/>
              <w:left w:w="110" w:type="dxa"/>
              <w:bottom w:w="90" w:type="dxa"/>
              <w:right w:w="110" w:type="dxa"/>
            </w:tcMar>
            <w:vAlign w:val="center"/>
          </w:tcPr>
          <w:p w14:paraId="1A87F9ED">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esdHTKTpaymentCostDivision.account.number</w:t>
            </w:r>
          </w:p>
        </w:tc>
        <w:tc>
          <w:tcPr>
            <w:tcW w:w="1120" w:type="dxa"/>
            <w:tcMar>
              <w:top w:w="90" w:type="dxa"/>
              <w:left w:w="110" w:type="dxa"/>
              <w:bottom w:w="90" w:type="dxa"/>
              <w:right w:w="110" w:type="dxa"/>
            </w:tcMar>
            <w:vAlign w:val="center"/>
          </w:tcPr>
          <w:p w14:paraId="7DCF35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79C30A86">
      <w:pPr>
        <w:spacing w:after="40"/>
      </w:pPr>
    </w:p>
    <w:p w14:paraId="19CFA662">
      <w:pPr>
        <w:pStyle w:val="3"/>
        <w:keepNext/>
      </w:pPr>
      <w:r>
        <w:t>G2 — Thuế GTGT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779E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6C8EFD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3FD842C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4EA294B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062C83F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1A47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18770A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tax_amount</w:t>
            </w:r>
          </w:p>
        </w:tc>
        <w:tc>
          <w:tcPr>
            <w:tcW w:w="3200" w:type="dxa"/>
            <w:tcMar>
              <w:top w:w="90" w:type="dxa"/>
              <w:left w:w="110" w:type="dxa"/>
              <w:bottom w:w="90" w:type="dxa"/>
              <w:right w:w="110" w:type="dxa"/>
            </w:tcMar>
            <w:vAlign w:val="center"/>
          </w:tcPr>
          <w:p w14:paraId="4C96B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được hạch toán/khấu trừ</w:t>
            </w:r>
          </w:p>
        </w:tc>
        <w:tc>
          <w:tcPr>
            <w:tcW w:w="2860" w:type="dxa"/>
            <w:tcMar>
              <w:top w:w="90" w:type="dxa"/>
              <w:left w:w="110" w:type="dxa"/>
              <w:bottom w:w="90" w:type="dxa"/>
              <w:right w:w="110" w:type="dxa"/>
            </w:tcMar>
            <w:vAlign w:val="center"/>
          </w:tcPr>
          <w:p w14:paraId="375BF4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paymentInvoice.deduction.amount</w:t>
            </w:r>
          </w:p>
        </w:tc>
        <w:tc>
          <w:tcPr>
            <w:tcW w:w="1120" w:type="dxa"/>
            <w:tcMar>
              <w:top w:w="90" w:type="dxa"/>
              <w:left w:w="110" w:type="dxa"/>
              <w:bottom w:w="90" w:type="dxa"/>
              <w:right w:w="110" w:type="dxa"/>
            </w:tcMar>
            <w:vAlign w:val="center"/>
          </w:tcPr>
          <w:p w14:paraId="42C458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có thuế</w:t>
            </w:r>
          </w:p>
        </w:tc>
      </w:tr>
      <w:tr w14:paraId="7E6A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D236A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deduction_type/rate</w:t>
            </w:r>
          </w:p>
        </w:tc>
        <w:tc>
          <w:tcPr>
            <w:tcW w:w="3200" w:type="dxa"/>
            <w:shd w:val="clear" w:color="auto" w:fill="F8FBFD"/>
            <w:tcMar>
              <w:top w:w="90" w:type="dxa"/>
              <w:left w:w="110" w:type="dxa"/>
              <w:bottom w:w="90" w:type="dxa"/>
              <w:right w:w="110" w:type="dxa"/>
            </w:tcMar>
            <w:vAlign w:val="center"/>
          </w:tcPr>
          <w:p w14:paraId="379B8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và tỷ lệ khấu trừ</w:t>
            </w:r>
          </w:p>
        </w:tc>
        <w:tc>
          <w:tcPr>
            <w:tcW w:w="2860" w:type="dxa"/>
            <w:shd w:val="clear" w:color="auto" w:fill="F8FBFD"/>
            <w:tcMar>
              <w:top w:w="90" w:type="dxa"/>
              <w:left w:w="110" w:type="dxa"/>
              <w:bottom w:w="90" w:type="dxa"/>
              <w:right w:w="110" w:type="dxa"/>
            </w:tcMar>
            <w:vAlign w:val="center"/>
          </w:tcPr>
          <w:p w14:paraId="1BE9EB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paymentInvoice.deduction.type/rate</w:t>
            </w:r>
          </w:p>
        </w:tc>
        <w:tc>
          <w:tcPr>
            <w:tcW w:w="1120" w:type="dxa"/>
            <w:shd w:val="clear" w:color="auto" w:fill="F8FBFD"/>
            <w:tcMar>
              <w:top w:w="90" w:type="dxa"/>
              <w:left w:w="110" w:type="dxa"/>
              <w:bottom w:w="90" w:type="dxa"/>
              <w:right w:w="110" w:type="dxa"/>
            </w:tcMar>
            <w:vAlign w:val="center"/>
          </w:tcPr>
          <w:p w14:paraId="24A55D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có thuế</w:t>
            </w:r>
          </w:p>
        </w:tc>
      </w:tr>
    </w:tbl>
    <w:p w14:paraId="552CC4DD">
      <w:pPr>
        <w:spacing w:after="40"/>
      </w:pPr>
    </w:p>
    <w:p w14:paraId="6F25838F">
      <w:pPr>
        <w:pStyle w:val="3"/>
        <w:keepNext/>
      </w:pPr>
      <w:r>
        <w:t>G3 — Chi trả/Chuyển tiền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1D02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0FA2810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A6626E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4AD289D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7646F2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3056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31EF32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beneficiary_account</w:t>
            </w:r>
          </w:p>
        </w:tc>
        <w:tc>
          <w:tcPr>
            <w:tcW w:w="3200" w:type="dxa"/>
            <w:tcMar>
              <w:top w:w="90" w:type="dxa"/>
              <w:left w:w="110" w:type="dxa"/>
              <w:bottom w:w="90" w:type="dxa"/>
              <w:right w:w="110" w:type="dxa"/>
            </w:tcMar>
            <w:vAlign w:val="center"/>
          </w:tcPr>
          <w:p w14:paraId="70B2AD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thụ hưởng</w:t>
            </w:r>
          </w:p>
        </w:tc>
        <w:tc>
          <w:tcPr>
            <w:tcW w:w="2860" w:type="dxa"/>
            <w:tcMar>
              <w:top w:w="90" w:type="dxa"/>
              <w:left w:w="110" w:type="dxa"/>
              <w:bottom w:w="90" w:type="dxa"/>
              <w:right w:w="110" w:type="dxa"/>
            </w:tcMar>
            <w:vAlign w:val="center"/>
          </w:tcPr>
          <w:p w14:paraId="26B638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paymentVendor.beneficiary.account</w:t>
            </w:r>
          </w:p>
        </w:tc>
        <w:tc>
          <w:tcPr>
            <w:tcW w:w="1120" w:type="dxa"/>
            <w:tcMar>
              <w:top w:w="90" w:type="dxa"/>
              <w:left w:w="110" w:type="dxa"/>
              <w:bottom w:w="90" w:type="dxa"/>
              <w:right w:w="110" w:type="dxa"/>
            </w:tcMar>
            <w:vAlign w:val="center"/>
          </w:tcPr>
          <w:p w14:paraId="46495A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32E6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3C8D8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beneficiary_name</w:t>
            </w:r>
          </w:p>
        </w:tc>
        <w:tc>
          <w:tcPr>
            <w:tcW w:w="3200" w:type="dxa"/>
            <w:shd w:val="clear" w:color="auto" w:fill="F8FBFD"/>
            <w:tcMar>
              <w:top w:w="90" w:type="dxa"/>
              <w:left w:w="110" w:type="dxa"/>
              <w:bottom w:w="90" w:type="dxa"/>
              <w:right w:w="110" w:type="dxa"/>
            </w:tcMar>
            <w:vAlign w:val="center"/>
          </w:tcPr>
          <w:p w14:paraId="0DCA4D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Tên thụ hưởng</w:t>
            </w:r>
          </w:p>
        </w:tc>
        <w:tc>
          <w:tcPr>
            <w:tcW w:w="2860" w:type="dxa"/>
            <w:shd w:val="clear" w:color="auto" w:fill="F8FBFD"/>
            <w:tcMar>
              <w:top w:w="90" w:type="dxa"/>
              <w:left w:w="110" w:type="dxa"/>
              <w:bottom w:w="90" w:type="dxa"/>
              <w:right w:w="110" w:type="dxa"/>
            </w:tcMar>
            <w:vAlign w:val="center"/>
          </w:tcPr>
          <w:p w14:paraId="7CA61A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paymentVendor.beneficiary.name</w:t>
            </w:r>
          </w:p>
        </w:tc>
        <w:tc>
          <w:tcPr>
            <w:tcW w:w="1120" w:type="dxa"/>
            <w:shd w:val="clear" w:color="auto" w:fill="F8FBFD"/>
            <w:tcMar>
              <w:top w:w="90" w:type="dxa"/>
              <w:left w:w="110" w:type="dxa"/>
              <w:bottom w:w="90" w:type="dxa"/>
              <w:right w:w="110" w:type="dxa"/>
            </w:tcMar>
            <w:vAlign w:val="center"/>
          </w:tcPr>
          <w:p w14:paraId="195F4E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04C1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0B1256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beneficiary_bank_code</w:t>
            </w:r>
          </w:p>
        </w:tc>
        <w:tc>
          <w:tcPr>
            <w:tcW w:w="3200" w:type="dxa"/>
            <w:tcMar>
              <w:top w:w="90" w:type="dxa"/>
              <w:left w:w="110" w:type="dxa"/>
              <w:bottom w:w="90" w:type="dxa"/>
              <w:right w:w="110" w:type="dxa"/>
            </w:tcMar>
            <w:vAlign w:val="center"/>
          </w:tcPr>
          <w:p w14:paraId="66DF95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ngân hàng/chi nhánh thụ hưởng</w:t>
            </w:r>
          </w:p>
        </w:tc>
        <w:tc>
          <w:tcPr>
            <w:tcW w:w="2860" w:type="dxa"/>
            <w:shd w:val="clear" w:color="auto" w:fill="auto"/>
            <w:tcMar>
              <w:top w:w="90" w:type="dxa"/>
              <w:left w:w="110" w:type="dxa"/>
              <w:bottom w:w="90" w:type="dxa"/>
              <w:right w:w="110" w:type="dxa"/>
            </w:tcMar>
            <w:vAlign w:val="center"/>
          </w:tcPr>
          <w:p w14:paraId="5732797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esdHTKTpaymentVendor.beneficiary.bank</w:t>
            </w:r>
          </w:p>
        </w:tc>
        <w:tc>
          <w:tcPr>
            <w:tcW w:w="1120" w:type="dxa"/>
            <w:tcMar>
              <w:top w:w="90" w:type="dxa"/>
              <w:left w:w="110" w:type="dxa"/>
              <w:bottom w:w="90" w:type="dxa"/>
              <w:right w:w="110" w:type="dxa"/>
            </w:tcMar>
            <w:vAlign w:val="center"/>
          </w:tcPr>
          <w:p w14:paraId="7364E4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227C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341A28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cash_account</w:t>
            </w:r>
          </w:p>
        </w:tc>
        <w:tc>
          <w:tcPr>
            <w:tcW w:w="3200" w:type="dxa"/>
            <w:shd w:val="clear" w:color="auto" w:fill="F8FBFD"/>
            <w:tcMar>
              <w:top w:w="90" w:type="dxa"/>
              <w:left w:w="110" w:type="dxa"/>
              <w:bottom w:w="90" w:type="dxa"/>
              <w:right w:w="110" w:type="dxa"/>
            </w:tcMar>
            <w:vAlign w:val="center"/>
          </w:tcPr>
          <w:p w14:paraId="05B9E9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quỹ tiền mặt</w:t>
            </w:r>
          </w:p>
        </w:tc>
        <w:tc>
          <w:tcPr>
            <w:tcW w:w="2860" w:type="dxa"/>
            <w:shd w:val="clear" w:color="auto" w:fill="auto"/>
            <w:tcMar>
              <w:top w:w="90" w:type="dxa"/>
              <w:left w:w="110" w:type="dxa"/>
              <w:bottom w:w="90" w:type="dxa"/>
              <w:right w:w="110" w:type="dxa"/>
            </w:tcMar>
            <w:vAlign w:val="center"/>
          </w:tcPr>
          <w:p w14:paraId="2D7AB9C0">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esdHTKTcashAccountConfig.account.number</w:t>
            </w:r>
          </w:p>
        </w:tc>
        <w:tc>
          <w:tcPr>
            <w:tcW w:w="1120" w:type="dxa"/>
            <w:shd w:val="clear" w:color="auto" w:fill="F8FBFD"/>
            <w:tcMar>
              <w:top w:w="90" w:type="dxa"/>
              <w:left w:w="110" w:type="dxa"/>
              <w:bottom w:w="90" w:type="dxa"/>
              <w:right w:w="110" w:type="dxa"/>
            </w:tcMar>
            <w:vAlign w:val="center"/>
          </w:tcPr>
          <w:p w14:paraId="5B466F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tiền mặt</w:t>
            </w:r>
          </w:p>
        </w:tc>
      </w:tr>
    </w:tbl>
    <w:p w14:paraId="596D8654">
      <w:pPr>
        <w:spacing w:after="40"/>
      </w:pPr>
    </w:p>
    <w:p w14:paraId="2C17CA9D">
      <w:pPr>
        <w:pStyle w:val="3"/>
        <w:keepNext/>
      </w:pPr>
      <w:r>
        <w:t>G4 — Thuế TNCN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7D49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1B9243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6F89D73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15A60CE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235C26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4414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C8243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pit_amount</w:t>
            </w:r>
          </w:p>
        </w:tc>
        <w:tc>
          <w:tcPr>
            <w:tcW w:w="3200" w:type="dxa"/>
            <w:tcMar>
              <w:top w:w="90" w:type="dxa"/>
              <w:left w:w="110" w:type="dxa"/>
              <w:bottom w:w="90" w:type="dxa"/>
              <w:right w:w="110" w:type="dxa"/>
            </w:tcMar>
            <w:vAlign w:val="center"/>
          </w:tcPr>
          <w:p w14:paraId="688073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TNCN cần khấu trừ</w:t>
            </w:r>
          </w:p>
        </w:tc>
        <w:tc>
          <w:tcPr>
            <w:tcW w:w="2860" w:type="dxa"/>
            <w:shd w:val="clear" w:color="auto" w:fill="FFF4CE"/>
            <w:tcMar>
              <w:top w:w="90" w:type="dxa"/>
              <w:left w:w="110" w:type="dxa"/>
              <w:bottom w:w="90" w:type="dxa"/>
              <w:right w:w="110" w:type="dxa"/>
            </w:tcMar>
            <w:vAlign w:val="center"/>
          </w:tcPr>
          <w:p w14:paraId="17C98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esdHTKTpaymentPersonalTax.amount</w:t>
            </w:r>
          </w:p>
        </w:tc>
        <w:tc>
          <w:tcPr>
            <w:tcW w:w="1120" w:type="dxa"/>
            <w:tcMar>
              <w:top w:w="90" w:type="dxa"/>
              <w:left w:w="110" w:type="dxa"/>
              <w:bottom w:w="90" w:type="dxa"/>
              <w:right w:w="110" w:type="dxa"/>
            </w:tcMar>
            <w:vAlign w:val="center"/>
          </w:tcPr>
          <w:p w14:paraId="64E947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B12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2AA01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pit_rate</w:t>
            </w:r>
          </w:p>
        </w:tc>
        <w:tc>
          <w:tcPr>
            <w:tcW w:w="3200" w:type="dxa"/>
            <w:shd w:val="clear" w:color="auto" w:fill="F8FBFD"/>
            <w:tcMar>
              <w:top w:w="90" w:type="dxa"/>
              <w:left w:w="110" w:type="dxa"/>
              <w:bottom w:w="90" w:type="dxa"/>
              <w:right w:w="110" w:type="dxa"/>
            </w:tcMar>
            <w:vAlign w:val="center"/>
          </w:tcPr>
          <w:p w14:paraId="0E0286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Tỷ lệ thuế TNCN</w:t>
            </w:r>
          </w:p>
        </w:tc>
        <w:tc>
          <w:tcPr>
            <w:tcW w:w="2860" w:type="dxa"/>
            <w:shd w:val="clear" w:color="auto" w:fill="FFF4CE"/>
            <w:tcMar>
              <w:top w:w="90" w:type="dxa"/>
              <w:left w:w="110" w:type="dxa"/>
              <w:bottom w:w="90" w:type="dxa"/>
              <w:right w:w="110" w:type="dxa"/>
            </w:tcMar>
            <w:vAlign w:val="center"/>
          </w:tcPr>
          <w:p w14:paraId="60D532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esdHTKTpaymentPersonalTax.rate</w:t>
            </w:r>
          </w:p>
        </w:tc>
        <w:tc>
          <w:tcPr>
            <w:tcW w:w="1120" w:type="dxa"/>
            <w:shd w:val="clear" w:color="auto" w:fill="F8FBFD"/>
            <w:tcMar>
              <w:top w:w="90" w:type="dxa"/>
              <w:left w:w="110" w:type="dxa"/>
              <w:bottom w:w="90" w:type="dxa"/>
              <w:right w:w="110" w:type="dxa"/>
            </w:tcMar>
            <w:vAlign w:val="center"/>
          </w:tcPr>
          <w:p w14:paraId="464E9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E98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FE030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pit_expense_account</w:t>
            </w:r>
          </w:p>
        </w:tc>
        <w:tc>
          <w:tcPr>
            <w:tcW w:w="3200" w:type="dxa"/>
            <w:tcMar>
              <w:top w:w="90" w:type="dxa"/>
              <w:left w:w="110" w:type="dxa"/>
              <w:bottom w:w="90" w:type="dxa"/>
              <w:right w:w="110" w:type="dxa"/>
            </w:tcMar>
            <w:vAlign w:val="center"/>
          </w:tcPr>
          <w:p w14:paraId="3A8956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chi phí thuế TNCN</w:t>
            </w:r>
          </w:p>
        </w:tc>
        <w:tc>
          <w:tcPr>
            <w:tcW w:w="2860" w:type="dxa"/>
            <w:shd w:val="clear" w:color="auto" w:fill="FFF4CE"/>
            <w:tcMar>
              <w:top w:w="90" w:type="dxa"/>
              <w:left w:w="110" w:type="dxa"/>
              <w:bottom w:w="90" w:type="dxa"/>
              <w:right w:w="110" w:type="dxa"/>
            </w:tcMar>
            <w:vAlign w:val="center"/>
          </w:tcPr>
          <w:p w14:paraId="6C810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esdHTKTpaymentPersonalTax.expense.account</w:t>
            </w:r>
          </w:p>
        </w:tc>
        <w:tc>
          <w:tcPr>
            <w:tcW w:w="1120" w:type="dxa"/>
            <w:tcMar>
              <w:top w:w="90" w:type="dxa"/>
              <w:left w:w="110" w:type="dxa"/>
              <w:bottom w:w="90" w:type="dxa"/>
              <w:right w:w="110" w:type="dxa"/>
            </w:tcMar>
            <w:vAlign w:val="center"/>
          </w:tcPr>
          <w:p w14:paraId="1EF4FD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081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E7FE3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pit_payable_account</w:t>
            </w:r>
          </w:p>
        </w:tc>
        <w:tc>
          <w:tcPr>
            <w:tcW w:w="3200" w:type="dxa"/>
            <w:shd w:val="clear" w:color="auto" w:fill="F8FBFD"/>
            <w:tcMar>
              <w:top w:w="90" w:type="dxa"/>
              <w:left w:w="110" w:type="dxa"/>
              <w:bottom w:w="90" w:type="dxa"/>
              <w:right w:w="110" w:type="dxa"/>
            </w:tcMar>
            <w:vAlign w:val="center"/>
          </w:tcPr>
          <w:p w14:paraId="1AD3A1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thuế TNCN phải nộp</w:t>
            </w:r>
          </w:p>
        </w:tc>
        <w:tc>
          <w:tcPr>
            <w:tcW w:w="2860" w:type="dxa"/>
            <w:shd w:val="clear" w:color="auto" w:fill="FFF4CE"/>
            <w:tcMar>
              <w:top w:w="90" w:type="dxa"/>
              <w:left w:w="110" w:type="dxa"/>
              <w:bottom w:w="90" w:type="dxa"/>
              <w:right w:w="110" w:type="dxa"/>
            </w:tcMar>
            <w:vAlign w:val="center"/>
          </w:tcPr>
          <w:p w14:paraId="795F5D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esdHTKTpaymentPersonalTax.payable.account</w:t>
            </w:r>
          </w:p>
        </w:tc>
        <w:tc>
          <w:tcPr>
            <w:tcW w:w="1120" w:type="dxa"/>
            <w:shd w:val="clear" w:color="auto" w:fill="F8FBFD"/>
            <w:tcMar>
              <w:top w:w="90" w:type="dxa"/>
              <w:left w:w="110" w:type="dxa"/>
              <w:bottom w:w="90" w:type="dxa"/>
              <w:right w:w="110" w:type="dxa"/>
            </w:tcMar>
            <w:vAlign w:val="center"/>
          </w:tcPr>
          <w:p w14:paraId="4F1033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44023BC0">
      <w:pPr>
        <w:spacing w:after="40"/>
      </w:pPr>
    </w:p>
    <w:p w14:paraId="2AB7A003">
      <w:pPr>
        <w:pStyle w:val="3"/>
        <w:keepNext/>
      </w:pPr>
      <w:r>
        <w:t>G5 — Hoàn ứng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445F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0A1964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A1578F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64483C3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523B242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1E0D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B2F5C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prepayment_apply[]</w:t>
            </w:r>
          </w:p>
        </w:tc>
        <w:tc>
          <w:tcPr>
            <w:tcW w:w="3200" w:type="dxa"/>
            <w:tcMar>
              <w:top w:w="90" w:type="dxa"/>
              <w:left w:w="110" w:type="dxa"/>
              <w:bottom w:w="90" w:type="dxa"/>
              <w:right w:w="110" w:type="dxa"/>
            </w:tcMar>
            <w:vAlign w:val="center"/>
          </w:tcPr>
          <w:p w14:paraId="53B233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Danh sách khoản tạm ứng được hoàn</w:t>
            </w:r>
          </w:p>
        </w:tc>
        <w:tc>
          <w:tcPr>
            <w:tcW w:w="2860" w:type="dxa"/>
            <w:shd w:val="clear" w:color="auto" w:fill="FFF4CE"/>
            <w:tcMar>
              <w:top w:w="90" w:type="dxa"/>
              <w:left w:w="110" w:type="dxa"/>
              <w:bottom w:w="90" w:type="dxa"/>
              <w:right w:w="110" w:type="dxa"/>
            </w:tcMar>
            <w:vAlign w:val="center"/>
          </w:tcPr>
          <w:p w14:paraId="61A32C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esdHTKTpaymentPrepaymentApply.id</w:t>
            </w:r>
          </w:p>
        </w:tc>
        <w:tc>
          <w:tcPr>
            <w:tcW w:w="1120" w:type="dxa"/>
            <w:tcMar>
              <w:top w:w="90" w:type="dxa"/>
              <w:left w:w="110" w:type="dxa"/>
              <w:bottom w:w="90" w:type="dxa"/>
              <w:right w:w="110" w:type="dxa"/>
            </w:tcMar>
            <w:vAlign w:val="center"/>
          </w:tcPr>
          <w:p w14:paraId="278EB7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4C8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50DD8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prepayment_transaction_id</w:t>
            </w:r>
          </w:p>
        </w:tc>
        <w:tc>
          <w:tcPr>
            <w:tcW w:w="3200" w:type="dxa"/>
            <w:shd w:val="clear" w:color="auto" w:fill="F8FBFD"/>
            <w:tcMar>
              <w:top w:w="90" w:type="dxa"/>
              <w:left w:w="110" w:type="dxa"/>
              <w:bottom w:w="90" w:type="dxa"/>
              <w:right w:w="110" w:type="dxa"/>
            </w:tcMar>
            <w:vAlign w:val="center"/>
          </w:tcPr>
          <w:p w14:paraId="00A7DB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dịch/mã invoice OGL tạm ứng</w:t>
            </w:r>
          </w:p>
        </w:tc>
        <w:tc>
          <w:tcPr>
            <w:tcW w:w="2860" w:type="dxa"/>
            <w:shd w:val="clear" w:color="auto" w:fill="FFF4CE"/>
            <w:tcMar>
              <w:top w:w="90" w:type="dxa"/>
              <w:left w:w="110" w:type="dxa"/>
              <w:bottom w:w="90" w:type="dxa"/>
              <w:right w:w="110" w:type="dxa"/>
            </w:tcMar>
            <w:vAlign w:val="center"/>
          </w:tcPr>
          <w:p w14:paraId="1DD951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esdHTKTpaymentPrepaymentApply.prepayment.transaction.id</w:t>
            </w:r>
          </w:p>
        </w:tc>
        <w:tc>
          <w:tcPr>
            <w:tcW w:w="1120" w:type="dxa"/>
            <w:shd w:val="clear" w:color="auto" w:fill="F8FBFD"/>
            <w:tcMar>
              <w:top w:w="90" w:type="dxa"/>
              <w:left w:w="110" w:type="dxa"/>
              <w:bottom w:w="90" w:type="dxa"/>
              <w:right w:w="110" w:type="dxa"/>
            </w:tcMar>
            <w:vAlign w:val="center"/>
          </w:tcPr>
          <w:p w14:paraId="553193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166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65F81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prepayment_apply_amount</w:t>
            </w:r>
          </w:p>
        </w:tc>
        <w:tc>
          <w:tcPr>
            <w:tcW w:w="3200" w:type="dxa"/>
            <w:tcMar>
              <w:top w:w="90" w:type="dxa"/>
              <w:left w:w="110" w:type="dxa"/>
              <w:bottom w:w="90" w:type="dxa"/>
              <w:right w:w="110" w:type="dxa"/>
            </w:tcMar>
            <w:vAlign w:val="center"/>
          </w:tcPr>
          <w:p w14:paraId="3E0260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hoàn ứng theo từng khoản</w:t>
            </w:r>
          </w:p>
        </w:tc>
        <w:tc>
          <w:tcPr>
            <w:tcW w:w="2860" w:type="dxa"/>
            <w:shd w:val="clear" w:color="auto" w:fill="FFF4CE"/>
            <w:tcMar>
              <w:top w:w="90" w:type="dxa"/>
              <w:left w:w="110" w:type="dxa"/>
              <w:bottom w:w="90" w:type="dxa"/>
              <w:right w:w="110" w:type="dxa"/>
            </w:tcMar>
            <w:vAlign w:val="center"/>
          </w:tcPr>
          <w:p w14:paraId="515B5D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esdHTKTpaymentPrepaymentApply.amount</w:t>
            </w:r>
          </w:p>
        </w:tc>
        <w:tc>
          <w:tcPr>
            <w:tcW w:w="1120" w:type="dxa"/>
            <w:tcMar>
              <w:top w:w="90" w:type="dxa"/>
              <w:left w:w="110" w:type="dxa"/>
              <w:bottom w:w="90" w:type="dxa"/>
              <w:right w:w="110" w:type="dxa"/>
            </w:tcMar>
            <w:vAlign w:val="center"/>
          </w:tcPr>
          <w:p w14:paraId="4F994B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56C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72F735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prepayment_account</w:t>
            </w:r>
          </w:p>
        </w:tc>
        <w:tc>
          <w:tcPr>
            <w:tcW w:w="3200" w:type="dxa"/>
            <w:shd w:val="clear" w:color="auto" w:fill="F8FBFD"/>
            <w:tcMar>
              <w:top w:w="90" w:type="dxa"/>
              <w:left w:w="110" w:type="dxa"/>
              <w:bottom w:w="90" w:type="dxa"/>
              <w:right w:w="110" w:type="dxa"/>
            </w:tcMar>
            <w:vAlign w:val="center"/>
          </w:tcPr>
          <w:p w14:paraId="554A49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tạm ứng của khoản gốc</w:t>
            </w:r>
          </w:p>
        </w:tc>
        <w:tc>
          <w:tcPr>
            <w:tcW w:w="2860" w:type="dxa"/>
            <w:shd w:val="clear" w:color="auto" w:fill="FFF4CE"/>
            <w:tcMar>
              <w:top w:w="90" w:type="dxa"/>
              <w:left w:w="110" w:type="dxa"/>
              <w:bottom w:w="90" w:type="dxa"/>
              <w:right w:w="110" w:type="dxa"/>
            </w:tcMar>
            <w:vAlign w:val="center"/>
          </w:tcPr>
          <w:p w14:paraId="37FA0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esdHTKTpaymentPrepaymentApply.prepayment.account</w:t>
            </w:r>
          </w:p>
        </w:tc>
        <w:tc>
          <w:tcPr>
            <w:tcW w:w="1120" w:type="dxa"/>
            <w:shd w:val="clear" w:color="auto" w:fill="F8FBFD"/>
            <w:tcMar>
              <w:top w:w="90" w:type="dxa"/>
              <w:left w:w="110" w:type="dxa"/>
              <w:bottom w:w="90" w:type="dxa"/>
              <w:right w:w="110" w:type="dxa"/>
            </w:tcMar>
            <w:vAlign w:val="center"/>
          </w:tcPr>
          <w:p w14:paraId="03CE30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08193548">
      <w:pPr>
        <w:spacing w:after="40"/>
      </w:pPr>
    </w:p>
    <w:p w14:paraId="7C42F994">
      <w:pPr>
        <w:pStyle w:val="3"/>
        <w:keepNext/>
        <w:rPr>
          <w:rFonts w:hint="default"/>
          <w:lang w:val="en-US"/>
        </w:rPr>
      </w:pPr>
      <w:r>
        <w:t xml:space="preserve">G6 — Trả khoản phải trả </w:t>
      </w:r>
      <w:r>
        <w:rPr>
          <w:lang w:val="en-US"/>
        </w:rPr>
        <w:t>đ</w:t>
      </w:r>
      <w:r>
        <w:rPr>
          <w:rFonts w:hint="default"/>
          <w:lang w:val="en-US"/>
        </w:rPr>
        <w:t>ã có trước đó</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0FDA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681E16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6F843C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08A393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1910929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02B5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42A2F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payable_apply[]</w:t>
            </w:r>
          </w:p>
        </w:tc>
        <w:tc>
          <w:tcPr>
            <w:tcW w:w="3200" w:type="dxa"/>
            <w:tcMar>
              <w:top w:w="90" w:type="dxa"/>
              <w:left w:w="110" w:type="dxa"/>
              <w:bottom w:w="90" w:type="dxa"/>
              <w:right w:w="110" w:type="dxa"/>
            </w:tcMar>
            <w:vAlign w:val="center"/>
          </w:tcPr>
          <w:p w14:paraId="66194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Danh sách khoản phải trả cũ</w:t>
            </w:r>
          </w:p>
        </w:tc>
        <w:tc>
          <w:tcPr>
            <w:tcW w:w="2860" w:type="dxa"/>
            <w:shd w:val="clear" w:color="auto" w:fill="FFF4CE"/>
            <w:tcMar>
              <w:top w:w="90" w:type="dxa"/>
              <w:left w:w="110" w:type="dxa"/>
              <w:bottom w:w="90" w:type="dxa"/>
              <w:right w:w="110" w:type="dxa"/>
            </w:tcMar>
            <w:vAlign w:val="center"/>
          </w:tcPr>
          <w:p w14:paraId="707B76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esdHTKTpaymentPayableApply.id</w:t>
            </w:r>
          </w:p>
        </w:tc>
        <w:tc>
          <w:tcPr>
            <w:tcW w:w="1120" w:type="dxa"/>
            <w:tcMar>
              <w:top w:w="90" w:type="dxa"/>
              <w:left w:w="110" w:type="dxa"/>
              <w:bottom w:w="90" w:type="dxa"/>
              <w:right w:w="110" w:type="dxa"/>
            </w:tcMar>
            <w:vAlign w:val="center"/>
          </w:tcPr>
          <w:p w14:paraId="30DCE0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24D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1DCD2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source_invoice_number</w:t>
            </w:r>
          </w:p>
        </w:tc>
        <w:tc>
          <w:tcPr>
            <w:tcW w:w="3200" w:type="dxa"/>
            <w:shd w:val="clear" w:color="auto" w:fill="F8FBFD"/>
            <w:tcMar>
              <w:top w:w="90" w:type="dxa"/>
              <w:left w:w="110" w:type="dxa"/>
              <w:bottom w:w="90" w:type="dxa"/>
              <w:right w:w="110" w:type="dxa"/>
            </w:tcMar>
            <w:vAlign w:val="center"/>
          </w:tcPr>
          <w:p w14:paraId="62BE8D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YCTT/invoiceNumber OGL của phiếu gốc</w:t>
            </w:r>
          </w:p>
        </w:tc>
        <w:tc>
          <w:tcPr>
            <w:tcW w:w="2860" w:type="dxa"/>
            <w:shd w:val="clear" w:color="auto" w:fill="FFF4CE"/>
            <w:tcMar>
              <w:top w:w="90" w:type="dxa"/>
              <w:left w:w="110" w:type="dxa"/>
              <w:bottom w:w="90" w:type="dxa"/>
              <w:right w:w="110" w:type="dxa"/>
            </w:tcMar>
            <w:vAlign w:val="center"/>
          </w:tcPr>
          <w:p w14:paraId="55626C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esdHTKTpaymentPayableApply.source.invoice.number</w:t>
            </w:r>
          </w:p>
        </w:tc>
        <w:tc>
          <w:tcPr>
            <w:tcW w:w="1120" w:type="dxa"/>
            <w:shd w:val="clear" w:color="auto" w:fill="F8FBFD"/>
            <w:tcMar>
              <w:top w:w="90" w:type="dxa"/>
              <w:left w:w="110" w:type="dxa"/>
              <w:bottom w:w="90" w:type="dxa"/>
              <w:right w:w="110" w:type="dxa"/>
            </w:tcMar>
            <w:vAlign w:val="center"/>
          </w:tcPr>
          <w:p w14:paraId="3551AB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5F7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00954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payable_apply_amount</w:t>
            </w:r>
          </w:p>
        </w:tc>
        <w:tc>
          <w:tcPr>
            <w:tcW w:w="3200" w:type="dxa"/>
            <w:tcMar>
              <w:top w:w="90" w:type="dxa"/>
              <w:left w:w="110" w:type="dxa"/>
              <w:bottom w:w="90" w:type="dxa"/>
              <w:right w:w="110" w:type="dxa"/>
            </w:tcMar>
            <w:vAlign w:val="center"/>
          </w:tcPr>
          <w:p w14:paraId="129DC9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thanh toán cho từng khoản cũ</w:t>
            </w:r>
          </w:p>
        </w:tc>
        <w:tc>
          <w:tcPr>
            <w:tcW w:w="2860" w:type="dxa"/>
            <w:shd w:val="clear" w:color="auto" w:fill="FFF4CE"/>
            <w:tcMar>
              <w:top w:w="90" w:type="dxa"/>
              <w:left w:w="110" w:type="dxa"/>
              <w:bottom w:w="90" w:type="dxa"/>
              <w:right w:w="110" w:type="dxa"/>
            </w:tcMar>
            <w:vAlign w:val="center"/>
          </w:tcPr>
          <w:p w14:paraId="31C02C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esdHTKTpaymentPayableApply.amount</w:t>
            </w:r>
          </w:p>
        </w:tc>
        <w:tc>
          <w:tcPr>
            <w:tcW w:w="1120" w:type="dxa"/>
            <w:tcMar>
              <w:top w:w="90" w:type="dxa"/>
              <w:left w:w="110" w:type="dxa"/>
              <w:bottom w:w="90" w:type="dxa"/>
              <w:right w:w="110" w:type="dxa"/>
            </w:tcMar>
            <w:vAlign w:val="center"/>
          </w:tcPr>
          <w:p w14:paraId="71587C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2763DB4D">
      <w:pPr>
        <w:spacing w:after="40"/>
      </w:pPr>
    </w:p>
    <w:p w14:paraId="3CCFD679">
      <w:pPr>
        <w:pStyle w:val="2"/>
        <w:keepNext/>
      </w:pPr>
      <w:r>
        <w:t>3. Cấu trúc DB cần hoàn thiện</w:t>
      </w:r>
    </w:p>
    <w:tbl>
      <w:tblPr>
        <w:tblStyle w:val="12"/>
        <w:tblW w:w="9360" w:type="dxa"/>
        <w:tblInd w:w="120" w:type="dxa"/>
        <w:tblLayout w:type="fixed"/>
        <w:tblCellMar>
          <w:top w:w="0" w:type="dxa"/>
          <w:left w:w="108" w:type="dxa"/>
          <w:bottom w:w="0" w:type="dxa"/>
          <w:right w:w="108" w:type="dxa"/>
        </w:tblCellMar>
      </w:tblPr>
      <w:tblGrid>
        <w:gridCol w:w="9360"/>
      </w:tblGrid>
      <w:tr w14:paraId="75FDE1FB">
        <w:tblPrEx>
          <w:tblCellMar>
            <w:top w:w="0" w:type="dxa"/>
            <w:left w:w="108" w:type="dxa"/>
            <w:bottom w:w="0" w:type="dxa"/>
            <w:right w:w="108" w:type="dxa"/>
          </w:tblCellMar>
        </w:tblPrEx>
        <w:tc>
          <w:tcPr>
            <w:tcW w:w="9360" w:type="dxa"/>
            <w:shd w:val="clear" w:color="auto" w:fill="FFF4CE"/>
            <w:tcMar>
              <w:top w:w="90" w:type="dxa"/>
              <w:left w:w="110" w:type="dxa"/>
              <w:bottom w:w="90" w:type="dxa"/>
              <w:right w:w="110" w:type="dxa"/>
            </w:tcMar>
            <w:vAlign w:val="center"/>
          </w:tcPr>
          <w:p w14:paraId="23C62DE4">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GIẢ THIẾT THIẾT KẾ DB: </w:t>
            </w:r>
            <w:r>
              <w:rPr>
                <w:rFonts w:hint="default" w:ascii="Arial" w:hAnsi="Arial"/>
                <w:b w:val="0"/>
                <w:i w:val="0"/>
                <w:color w:val="000000"/>
                <w:sz w:val="18"/>
              </w:rPr>
              <w:t>Toàn bộ tên bảng/trường trong mục 3 là phương án đề xuất do thiết kế hiện tại chưa cung cấp đủ thông tin. Cần được đội DB xác nhận hoặc thay thế.</w:t>
            </w:r>
          </w:p>
        </w:tc>
      </w:tr>
    </w:tbl>
    <w:p w14:paraId="21E719EF">
      <w:pPr>
        <w:spacing w:after="20"/>
      </w:pPr>
    </w:p>
    <w:p w14:paraId="450659AA">
      <w:pPr>
        <w:pStyle w:val="3"/>
        <w:keepNext/>
      </w:pPr>
      <w:r>
        <w:t>3.1. Bảng chi tiết hoàn ứng — GIẢ THIẾT: esdHTKTpaymentPrepaymentApply</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700"/>
        <w:gridCol w:w="5060"/>
      </w:tblGrid>
      <w:tr w14:paraId="1428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25EC50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w:t>
            </w:r>
          </w:p>
        </w:tc>
        <w:tc>
          <w:tcPr>
            <w:tcW w:w="1700" w:type="dxa"/>
            <w:shd w:val="clear" w:color="auto" w:fill="17365D"/>
            <w:tcMar>
              <w:top w:w="90" w:type="dxa"/>
              <w:left w:w="110" w:type="dxa"/>
              <w:bottom w:w="90" w:type="dxa"/>
              <w:right w:w="110" w:type="dxa"/>
            </w:tcMar>
            <w:vAlign w:val="center"/>
          </w:tcPr>
          <w:p w14:paraId="5368E99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Kiểu gợi ý</w:t>
            </w:r>
          </w:p>
        </w:tc>
        <w:tc>
          <w:tcPr>
            <w:tcW w:w="5060" w:type="dxa"/>
            <w:shd w:val="clear" w:color="auto" w:fill="17365D"/>
            <w:tcMar>
              <w:top w:w="90" w:type="dxa"/>
              <w:left w:w="110" w:type="dxa"/>
              <w:bottom w:w="90" w:type="dxa"/>
              <w:right w:w="110" w:type="dxa"/>
            </w:tcMar>
            <w:vAlign w:val="center"/>
          </w:tcPr>
          <w:p w14:paraId="23E6AF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r>
      <w:tr w14:paraId="6296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316C5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id</w:t>
            </w:r>
          </w:p>
        </w:tc>
        <w:tc>
          <w:tcPr>
            <w:tcW w:w="1700" w:type="dxa"/>
            <w:tcMar>
              <w:top w:w="90" w:type="dxa"/>
              <w:left w:w="110" w:type="dxa"/>
              <w:bottom w:w="90" w:type="dxa"/>
              <w:right w:w="110" w:type="dxa"/>
            </w:tcMar>
            <w:vAlign w:val="center"/>
          </w:tcPr>
          <w:p w14:paraId="0F7BF6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PK</w:t>
            </w:r>
          </w:p>
        </w:tc>
        <w:tc>
          <w:tcPr>
            <w:tcW w:w="5060" w:type="dxa"/>
            <w:tcMar>
              <w:top w:w="90" w:type="dxa"/>
              <w:left w:w="110" w:type="dxa"/>
              <w:bottom w:w="90" w:type="dxa"/>
              <w:right w:w="110" w:type="dxa"/>
            </w:tcMar>
            <w:vAlign w:val="center"/>
          </w:tcPr>
          <w:p w14:paraId="2309EF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Khóa dòng áp khoản tạm ứng</w:t>
            </w:r>
          </w:p>
        </w:tc>
      </w:tr>
      <w:tr w14:paraId="020C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0BEBE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payment.id, vendor.id</w:t>
            </w:r>
          </w:p>
        </w:tc>
        <w:tc>
          <w:tcPr>
            <w:tcW w:w="1700" w:type="dxa"/>
            <w:shd w:val="clear" w:color="auto" w:fill="F8FBFD"/>
            <w:tcMar>
              <w:top w:w="90" w:type="dxa"/>
              <w:left w:w="110" w:type="dxa"/>
              <w:bottom w:w="90" w:type="dxa"/>
              <w:right w:w="110" w:type="dxa"/>
            </w:tcMar>
            <w:vAlign w:val="center"/>
          </w:tcPr>
          <w:p w14:paraId="3698E6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shd w:val="clear" w:color="auto" w:fill="F8FBFD"/>
            <w:tcMar>
              <w:top w:w="90" w:type="dxa"/>
              <w:left w:w="110" w:type="dxa"/>
              <w:bottom w:w="90" w:type="dxa"/>
              <w:right w:w="110" w:type="dxa"/>
            </w:tcMar>
            <w:vAlign w:val="center"/>
          </w:tcPr>
          <w:p w14:paraId="076F4A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Xác định phiếu và NCC</w:t>
            </w:r>
          </w:p>
        </w:tc>
      </w:tr>
      <w:tr w14:paraId="15A4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066FF1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prepayment.id</w:t>
            </w:r>
          </w:p>
        </w:tc>
        <w:tc>
          <w:tcPr>
            <w:tcW w:w="1700" w:type="dxa"/>
            <w:tcMar>
              <w:top w:w="90" w:type="dxa"/>
              <w:left w:w="110" w:type="dxa"/>
              <w:bottom w:w="90" w:type="dxa"/>
              <w:right w:w="110" w:type="dxa"/>
            </w:tcMar>
            <w:vAlign w:val="center"/>
          </w:tcPr>
          <w:p w14:paraId="693C3D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tcMar>
              <w:top w:w="90" w:type="dxa"/>
              <w:left w:w="110" w:type="dxa"/>
              <w:bottom w:w="90" w:type="dxa"/>
              <w:right w:w="110" w:type="dxa"/>
            </w:tcMar>
            <w:vAlign w:val="center"/>
          </w:tcPr>
          <w:p w14:paraId="314366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phiếu tạm ứng nguồn</w:t>
            </w:r>
          </w:p>
        </w:tc>
      </w:tr>
      <w:tr w14:paraId="5359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510D0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prepayment.transaction.id</w:t>
            </w:r>
          </w:p>
        </w:tc>
        <w:tc>
          <w:tcPr>
            <w:tcW w:w="1700" w:type="dxa"/>
            <w:shd w:val="clear" w:color="auto" w:fill="F8FBFD"/>
            <w:tcMar>
              <w:top w:w="90" w:type="dxa"/>
              <w:left w:w="110" w:type="dxa"/>
              <w:bottom w:w="90" w:type="dxa"/>
              <w:right w:w="110" w:type="dxa"/>
            </w:tcMar>
            <w:vAlign w:val="center"/>
          </w:tcPr>
          <w:p w14:paraId="2AA1B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17A2AE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dịch/invoiceNumber do OGL trả về</w:t>
            </w:r>
          </w:p>
        </w:tc>
      </w:tr>
      <w:tr w14:paraId="0627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7DD3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amount</w:t>
            </w:r>
          </w:p>
        </w:tc>
        <w:tc>
          <w:tcPr>
            <w:tcW w:w="1700" w:type="dxa"/>
            <w:tcMar>
              <w:top w:w="90" w:type="dxa"/>
              <w:left w:w="110" w:type="dxa"/>
              <w:bottom w:w="90" w:type="dxa"/>
              <w:right w:w="110" w:type="dxa"/>
            </w:tcMar>
            <w:vAlign w:val="center"/>
          </w:tcPr>
          <w:p w14:paraId="5A740A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tcMar>
              <w:top w:w="90" w:type="dxa"/>
              <w:left w:w="110" w:type="dxa"/>
              <w:bottom w:w="90" w:type="dxa"/>
              <w:right w:w="110" w:type="dxa"/>
            </w:tcMar>
            <w:vAlign w:val="center"/>
          </w:tcPr>
          <w:p w14:paraId="4E283F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hoàn ứng lần này của khoản</w:t>
            </w:r>
          </w:p>
        </w:tc>
      </w:tr>
      <w:tr w14:paraId="3D3B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666E2A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currency</w:t>
            </w:r>
          </w:p>
        </w:tc>
        <w:tc>
          <w:tcPr>
            <w:tcW w:w="1700" w:type="dxa"/>
            <w:shd w:val="clear" w:color="auto" w:fill="F8FBFD"/>
            <w:tcMar>
              <w:top w:w="90" w:type="dxa"/>
              <w:left w:w="110" w:type="dxa"/>
              <w:bottom w:w="90" w:type="dxa"/>
              <w:right w:w="110" w:type="dxa"/>
            </w:tcMar>
            <w:vAlign w:val="center"/>
          </w:tcPr>
          <w:p w14:paraId="64A256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varchar(3)</w:t>
            </w:r>
          </w:p>
        </w:tc>
        <w:tc>
          <w:tcPr>
            <w:tcW w:w="5060" w:type="dxa"/>
            <w:shd w:val="clear" w:color="auto" w:fill="F8FBFD"/>
            <w:tcMar>
              <w:top w:w="90" w:type="dxa"/>
              <w:left w:w="110" w:type="dxa"/>
              <w:bottom w:w="90" w:type="dxa"/>
              <w:right w:w="110" w:type="dxa"/>
            </w:tcMar>
            <w:vAlign w:val="center"/>
          </w:tcPr>
          <w:p w14:paraId="09CC10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w:t>
            </w:r>
          </w:p>
        </w:tc>
      </w:tr>
      <w:tr w14:paraId="63B8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175722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prepayment.account.number</w:t>
            </w:r>
          </w:p>
        </w:tc>
        <w:tc>
          <w:tcPr>
            <w:tcW w:w="1700" w:type="dxa"/>
            <w:tcMar>
              <w:top w:w="90" w:type="dxa"/>
              <w:left w:w="110" w:type="dxa"/>
              <w:bottom w:w="90" w:type="dxa"/>
              <w:right w:w="110" w:type="dxa"/>
            </w:tcMar>
            <w:vAlign w:val="center"/>
          </w:tcPr>
          <w:p w14:paraId="63946E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3A1F32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tạm ứng nguồn</w:t>
            </w:r>
          </w:p>
        </w:tc>
      </w:tr>
      <w:tr w14:paraId="14F3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7ED83E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remaining.amount.before</w:t>
            </w:r>
          </w:p>
        </w:tc>
        <w:tc>
          <w:tcPr>
            <w:tcW w:w="1700" w:type="dxa"/>
            <w:shd w:val="clear" w:color="auto" w:fill="F8FBFD"/>
            <w:tcMar>
              <w:top w:w="90" w:type="dxa"/>
              <w:left w:w="110" w:type="dxa"/>
              <w:bottom w:w="90" w:type="dxa"/>
              <w:right w:w="110" w:type="dxa"/>
            </w:tcMar>
            <w:vAlign w:val="center"/>
          </w:tcPr>
          <w:p w14:paraId="2ECEEE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shd w:val="clear" w:color="auto" w:fill="F8FBFD"/>
            <w:tcMar>
              <w:top w:w="90" w:type="dxa"/>
              <w:left w:w="110" w:type="dxa"/>
              <w:bottom w:w="90" w:type="dxa"/>
              <w:right w:w="110" w:type="dxa"/>
            </w:tcMar>
            <w:vAlign w:val="center"/>
          </w:tcPr>
          <w:p w14:paraId="421E83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còn có thể hoàn trước giao dịch</w:t>
            </w:r>
          </w:p>
        </w:tc>
      </w:tr>
      <w:tr w14:paraId="2405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671E7C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status</w:t>
            </w:r>
          </w:p>
        </w:tc>
        <w:tc>
          <w:tcPr>
            <w:tcW w:w="1700" w:type="dxa"/>
            <w:tcMar>
              <w:top w:w="90" w:type="dxa"/>
              <w:left w:w="110" w:type="dxa"/>
              <w:bottom w:w="90" w:type="dxa"/>
              <w:right w:w="110" w:type="dxa"/>
            </w:tcMar>
            <w:vAlign w:val="center"/>
          </w:tcPr>
          <w:p w14:paraId="640EC4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6AE7B8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Dự kiến/Đang xử lý/Thành công/Lỗi</w:t>
            </w:r>
          </w:p>
        </w:tc>
      </w:tr>
    </w:tbl>
    <w:p w14:paraId="5B428B7A">
      <w:pPr>
        <w:spacing w:after="40"/>
      </w:pPr>
    </w:p>
    <w:p w14:paraId="5D4869F4">
      <w:pPr>
        <w:pStyle w:val="3"/>
        <w:keepNext/>
      </w:pPr>
      <w:r>
        <w:t>3.2. Bảng chi tiết trả khoản phải trả cũ — GIẢ THIẾT: esdHTKTpaymentPayableApply</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700"/>
        <w:gridCol w:w="5060"/>
      </w:tblGrid>
      <w:tr w14:paraId="0F98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5265DC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w:t>
            </w:r>
          </w:p>
        </w:tc>
        <w:tc>
          <w:tcPr>
            <w:tcW w:w="1700" w:type="dxa"/>
            <w:shd w:val="clear" w:color="auto" w:fill="17365D"/>
            <w:tcMar>
              <w:top w:w="90" w:type="dxa"/>
              <w:left w:w="110" w:type="dxa"/>
              <w:bottom w:w="90" w:type="dxa"/>
              <w:right w:w="110" w:type="dxa"/>
            </w:tcMar>
            <w:vAlign w:val="center"/>
          </w:tcPr>
          <w:p w14:paraId="245B501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Kiểu gợi ý</w:t>
            </w:r>
          </w:p>
        </w:tc>
        <w:tc>
          <w:tcPr>
            <w:tcW w:w="5060" w:type="dxa"/>
            <w:shd w:val="clear" w:color="auto" w:fill="17365D"/>
            <w:tcMar>
              <w:top w:w="90" w:type="dxa"/>
              <w:left w:w="110" w:type="dxa"/>
              <w:bottom w:w="90" w:type="dxa"/>
              <w:right w:w="110" w:type="dxa"/>
            </w:tcMar>
            <w:vAlign w:val="center"/>
          </w:tcPr>
          <w:p w14:paraId="14B8DAE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r>
      <w:tr w14:paraId="2680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789E5C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id</w:t>
            </w:r>
          </w:p>
        </w:tc>
        <w:tc>
          <w:tcPr>
            <w:tcW w:w="1700" w:type="dxa"/>
            <w:tcMar>
              <w:top w:w="90" w:type="dxa"/>
              <w:left w:w="110" w:type="dxa"/>
              <w:bottom w:w="90" w:type="dxa"/>
              <w:right w:w="110" w:type="dxa"/>
            </w:tcMar>
            <w:vAlign w:val="center"/>
          </w:tcPr>
          <w:p w14:paraId="62594A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PK</w:t>
            </w:r>
          </w:p>
        </w:tc>
        <w:tc>
          <w:tcPr>
            <w:tcW w:w="5060" w:type="dxa"/>
            <w:tcMar>
              <w:top w:w="90" w:type="dxa"/>
              <w:left w:w="110" w:type="dxa"/>
              <w:bottom w:w="90" w:type="dxa"/>
              <w:right w:w="110" w:type="dxa"/>
            </w:tcMar>
            <w:vAlign w:val="center"/>
          </w:tcPr>
          <w:p w14:paraId="1DBD3C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Khóa dòng thanh toán khoản cũ</w:t>
            </w:r>
          </w:p>
        </w:tc>
      </w:tr>
      <w:tr w14:paraId="500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6C7F3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payment.id, vendor.id</w:t>
            </w:r>
          </w:p>
        </w:tc>
        <w:tc>
          <w:tcPr>
            <w:tcW w:w="1700" w:type="dxa"/>
            <w:shd w:val="clear" w:color="auto" w:fill="F8FBFD"/>
            <w:tcMar>
              <w:top w:w="90" w:type="dxa"/>
              <w:left w:w="110" w:type="dxa"/>
              <w:bottom w:w="90" w:type="dxa"/>
              <w:right w:w="110" w:type="dxa"/>
            </w:tcMar>
            <w:vAlign w:val="center"/>
          </w:tcPr>
          <w:p w14:paraId="0211E4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shd w:val="clear" w:color="auto" w:fill="F8FBFD"/>
            <w:tcMar>
              <w:top w:w="90" w:type="dxa"/>
              <w:left w:w="110" w:type="dxa"/>
              <w:bottom w:w="90" w:type="dxa"/>
              <w:right w:w="110" w:type="dxa"/>
            </w:tcMar>
            <w:vAlign w:val="center"/>
          </w:tcPr>
          <w:p w14:paraId="2D91B3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Phiếu hiện tại và NCC</w:t>
            </w:r>
          </w:p>
        </w:tc>
      </w:tr>
      <w:tr w14:paraId="25AB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3A774B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source.payment.id</w:t>
            </w:r>
          </w:p>
        </w:tc>
        <w:tc>
          <w:tcPr>
            <w:tcW w:w="1700" w:type="dxa"/>
            <w:tcMar>
              <w:top w:w="90" w:type="dxa"/>
              <w:left w:w="110" w:type="dxa"/>
              <w:bottom w:w="90" w:type="dxa"/>
              <w:right w:w="110" w:type="dxa"/>
            </w:tcMar>
            <w:vAlign w:val="center"/>
          </w:tcPr>
          <w:p w14:paraId="48D054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tcMar>
              <w:top w:w="90" w:type="dxa"/>
              <w:left w:w="110" w:type="dxa"/>
              <w:bottom w:w="90" w:type="dxa"/>
              <w:right w:w="110" w:type="dxa"/>
            </w:tcMar>
            <w:vAlign w:val="center"/>
          </w:tcPr>
          <w:p w14:paraId="326F54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Phiếu thanh toán nguồn</w:t>
            </w:r>
          </w:p>
        </w:tc>
      </w:tr>
      <w:tr w14:paraId="66F9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CA886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source.invoice.number</w:t>
            </w:r>
          </w:p>
        </w:tc>
        <w:tc>
          <w:tcPr>
            <w:tcW w:w="1700" w:type="dxa"/>
            <w:shd w:val="clear" w:color="auto" w:fill="F8FBFD"/>
            <w:tcMar>
              <w:top w:w="90" w:type="dxa"/>
              <w:left w:w="110" w:type="dxa"/>
              <w:bottom w:w="90" w:type="dxa"/>
              <w:right w:w="110" w:type="dxa"/>
            </w:tcMar>
            <w:vAlign w:val="center"/>
          </w:tcPr>
          <w:p w14:paraId="365747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39A122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invoiceNumber/YCTT OGL của phiếu nguồn</w:t>
            </w:r>
          </w:p>
        </w:tc>
      </w:tr>
      <w:tr w14:paraId="5EE1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6CB23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source.transaction.id</w:t>
            </w:r>
          </w:p>
        </w:tc>
        <w:tc>
          <w:tcPr>
            <w:tcW w:w="1700" w:type="dxa"/>
            <w:tcMar>
              <w:top w:w="90" w:type="dxa"/>
              <w:left w:w="110" w:type="dxa"/>
              <w:bottom w:w="90" w:type="dxa"/>
              <w:right w:w="110" w:type="dxa"/>
            </w:tcMar>
            <w:vAlign w:val="center"/>
          </w:tcPr>
          <w:p w14:paraId="5843E5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1288BE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 OGL nguồn</w:t>
            </w:r>
          </w:p>
        </w:tc>
      </w:tr>
      <w:tr w14:paraId="710D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55DEC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amount</w:t>
            </w:r>
          </w:p>
        </w:tc>
        <w:tc>
          <w:tcPr>
            <w:tcW w:w="1700" w:type="dxa"/>
            <w:shd w:val="clear" w:color="auto" w:fill="F8FBFD"/>
            <w:tcMar>
              <w:top w:w="90" w:type="dxa"/>
              <w:left w:w="110" w:type="dxa"/>
              <w:bottom w:w="90" w:type="dxa"/>
              <w:right w:w="110" w:type="dxa"/>
            </w:tcMar>
            <w:vAlign w:val="center"/>
          </w:tcPr>
          <w:p w14:paraId="3873E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shd w:val="clear" w:color="auto" w:fill="F8FBFD"/>
            <w:tcMar>
              <w:top w:w="90" w:type="dxa"/>
              <w:left w:w="110" w:type="dxa"/>
              <w:bottom w:w="90" w:type="dxa"/>
              <w:right w:w="110" w:type="dxa"/>
            </w:tcMar>
            <w:vAlign w:val="center"/>
          </w:tcPr>
          <w:p w14:paraId="7BA46B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trả lần này</w:t>
            </w:r>
          </w:p>
        </w:tc>
      </w:tr>
      <w:tr w14:paraId="16F8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00480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currency</w:t>
            </w:r>
          </w:p>
        </w:tc>
        <w:tc>
          <w:tcPr>
            <w:tcW w:w="1700" w:type="dxa"/>
            <w:tcMar>
              <w:top w:w="90" w:type="dxa"/>
              <w:left w:w="110" w:type="dxa"/>
              <w:bottom w:w="90" w:type="dxa"/>
              <w:right w:w="110" w:type="dxa"/>
            </w:tcMar>
            <w:vAlign w:val="center"/>
          </w:tcPr>
          <w:p w14:paraId="1390B4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varchar(3)</w:t>
            </w:r>
          </w:p>
        </w:tc>
        <w:tc>
          <w:tcPr>
            <w:tcW w:w="5060" w:type="dxa"/>
            <w:tcMar>
              <w:top w:w="90" w:type="dxa"/>
              <w:left w:w="110" w:type="dxa"/>
              <w:bottom w:w="90" w:type="dxa"/>
              <w:right w:w="110" w:type="dxa"/>
            </w:tcMar>
            <w:vAlign w:val="center"/>
          </w:tcPr>
          <w:p w14:paraId="216CE0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w:t>
            </w:r>
          </w:p>
        </w:tc>
      </w:tr>
      <w:tr w14:paraId="6DAE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00A7CE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payable.account.number</w:t>
            </w:r>
          </w:p>
        </w:tc>
        <w:tc>
          <w:tcPr>
            <w:tcW w:w="1700" w:type="dxa"/>
            <w:shd w:val="clear" w:color="auto" w:fill="F8FBFD"/>
            <w:tcMar>
              <w:top w:w="90" w:type="dxa"/>
              <w:left w:w="110" w:type="dxa"/>
              <w:bottom w:w="90" w:type="dxa"/>
              <w:right w:w="110" w:type="dxa"/>
            </w:tcMar>
            <w:vAlign w:val="center"/>
          </w:tcPr>
          <w:p w14:paraId="4CA3C4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3C658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phải trả nguồn</w:t>
            </w:r>
          </w:p>
        </w:tc>
      </w:tr>
      <w:tr w14:paraId="649B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3AE534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remaining.amount.before</w:t>
            </w:r>
          </w:p>
        </w:tc>
        <w:tc>
          <w:tcPr>
            <w:tcW w:w="1700" w:type="dxa"/>
            <w:tcMar>
              <w:top w:w="90" w:type="dxa"/>
              <w:left w:w="110" w:type="dxa"/>
              <w:bottom w:w="90" w:type="dxa"/>
              <w:right w:w="110" w:type="dxa"/>
            </w:tcMar>
            <w:vAlign w:val="center"/>
          </w:tcPr>
          <w:p w14:paraId="5954A4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tcMar>
              <w:top w:w="90" w:type="dxa"/>
              <w:left w:w="110" w:type="dxa"/>
              <w:bottom w:w="90" w:type="dxa"/>
              <w:right w:w="110" w:type="dxa"/>
            </w:tcMar>
            <w:vAlign w:val="center"/>
          </w:tcPr>
          <w:p w14:paraId="765CFE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còn phải trả trước giao dịch</w:t>
            </w:r>
          </w:p>
        </w:tc>
      </w:tr>
      <w:tr w14:paraId="45BA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02CCA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status</w:t>
            </w:r>
          </w:p>
        </w:tc>
        <w:tc>
          <w:tcPr>
            <w:tcW w:w="1700" w:type="dxa"/>
            <w:shd w:val="clear" w:color="auto" w:fill="F8FBFD"/>
            <w:tcMar>
              <w:top w:w="90" w:type="dxa"/>
              <w:left w:w="110" w:type="dxa"/>
              <w:bottom w:w="90" w:type="dxa"/>
              <w:right w:w="110" w:type="dxa"/>
            </w:tcMar>
            <w:vAlign w:val="center"/>
          </w:tcPr>
          <w:p w14:paraId="4060D4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1BA325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Dự kiến/Đang xử lý/Thành công/Lỗi</w:t>
            </w:r>
          </w:p>
        </w:tc>
      </w:tr>
    </w:tbl>
    <w:p w14:paraId="483A2465">
      <w:pPr>
        <w:spacing w:after="40"/>
      </w:pPr>
    </w:p>
    <w:p w14:paraId="047AC863">
      <w:pPr>
        <w:pStyle w:val="3"/>
        <w:keepNext/>
      </w:pPr>
      <w:r>
        <w:t>3.3. Trường bổ sung cho PaymentEntry/AccountingInformation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300"/>
        <w:gridCol w:w="3960"/>
      </w:tblGrid>
      <w:tr w14:paraId="77F9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17365D"/>
            <w:tcMar>
              <w:top w:w="90" w:type="dxa"/>
              <w:left w:w="110" w:type="dxa"/>
              <w:bottom w:w="90" w:type="dxa"/>
              <w:right w:w="110" w:type="dxa"/>
            </w:tcMar>
            <w:vAlign w:val="center"/>
          </w:tcPr>
          <w:p w14:paraId="2787E84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c>
          <w:tcPr>
            <w:tcW w:w="3300" w:type="dxa"/>
            <w:shd w:val="clear" w:color="auto" w:fill="17365D"/>
            <w:tcMar>
              <w:top w:w="90" w:type="dxa"/>
              <w:left w:w="110" w:type="dxa"/>
              <w:bottom w:w="90" w:type="dxa"/>
              <w:right w:w="110" w:type="dxa"/>
            </w:tcMar>
            <w:vAlign w:val="center"/>
          </w:tcPr>
          <w:p w14:paraId="781BC4D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cần có</w:t>
            </w:r>
          </w:p>
        </w:tc>
        <w:tc>
          <w:tcPr>
            <w:tcW w:w="3960" w:type="dxa"/>
            <w:shd w:val="clear" w:color="auto" w:fill="17365D"/>
            <w:tcMar>
              <w:top w:w="90" w:type="dxa"/>
              <w:left w:w="110" w:type="dxa"/>
              <w:bottom w:w="90" w:type="dxa"/>
              <w:right w:w="110" w:type="dxa"/>
            </w:tcMar>
            <w:vAlign w:val="center"/>
          </w:tcPr>
          <w:p w14:paraId="0F6DF15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Lý do</w:t>
            </w:r>
          </w:p>
        </w:tc>
      </w:tr>
      <w:tr w14:paraId="7173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009D95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PaymentEntry</w:t>
            </w:r>
          </w:p>
        </w:tc>
        <w:tc>
          <w:tcPr>
            <w:tcW w:w="3300" w:type="dxa"/>
            <w:tcMar>
              <w:top w:w="90" w:type="dxa"/>
              <w:left w:w="110" w:type="dxa"/>
              <w:bottom w:w="90" w:type="dxa"/>
              <w:right w:w="110" w:type="dxa"/>
            </w:tcMar>
            <w:vAlign w:val="center"/>
          </w:tcPr>
          <w:p w14:paraId="1D911B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entry.code, source.type, source.id</w:t>
            </w:r>
          </w:p>
        </w:tc>
        <w:tc>
          <w:tcPr>
            <w:tcW w:w="3960" w:type="dxa"/>
            <w:tcMar>
              <w:top w:w="90" w:type="dxa"/>
              <w:left w:w="110" w:type="dxa"/>
              <w:bottom w:w="90" w:type="dxa"/>
              <w:right w:w="110" w:type="dxa"/>
            </w:tcMar>
            <w:vAlign w:val="center"/>
          </w:tcPr>
          <w:p w14:paraId="3F72CC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Nhận diện TT-BK-01…08 và ghép đúng dòng khi sinh lại</w:t>
            </w:r>
          </w:p>
        </w:tc>
      </w:tr>
      <w:tr w14:paraId="3FA4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488653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PaymentEntry</w:t>
            </w:r>
          </w:p>
        </w:tc>
        <w:tc>
          <w:tcPr>
            <w:tcW w:w="3300" w:type="dxa"/>
            <w:shd w:val="clear" w:color="auto" w:fill="F8FBFD"/>
            <w:tcMar>
              <w:top w:w="90" w:type="dxa"/>
              <w:left w:w="110" w:type="dxa"/>
              <w:bottom w:w="90" w:type="dxa"/>
              <w:right w:w="110" w:type="dxa"/>
            </w:tcMar>
            <w:vAlign w:val="center"/>
          </w:tcPr>
          <w:p w14:paraId="14FE65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segment1…segment7</w:t>
            </w:r>
          </w:p>
        </w:tc>
        <w:tc>
          <w:tcPr>
            <w:tcW w:w="3960" w:type="dxa"/>
            <w:shd w:val="clear" w:color="auto" w:fill="F8FBFD"/>
            <w:tcMar>
              <w:top w:w="90" w:type="dxa"/>
              <w:left w:w="110" w:type="dxa"/>
              <w:bottom w:w="90" w:type="dxa"/>
              <w:right w:w="110" w:type="dxa"/>
            </w:tcMar>
            <w:vAlign w:val="center"/>
          </w:tcPr>
          <w:p w14:paraId="6098A9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Tạo invoiceLineList/GL Line mà không suy diễn mơ hồ</w:t>
            </w:r>
          </w:p>
        </w:tc>
      </w:tr>
      <w:tr w14:paraId="5E16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4D392C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PaymentEntry</w:t>
            </w:r>
          </w:p>
        </w:tc>
        <w:tc>
          <w:tcPr>
            <w:tcW w:w="3300" w:type="dxa"/>
            <w:tcMar>
              <w:top w:w="90" w:type="dxa"/>
              <w:left w:w="110" w:type="dxa"/>
              <w:bottom w:w="90" w:type="dxa"/>
              <w:right w:w="110" w:type="dxa"/>
            </w:tcMar>
            <w:vAlign w:val="center"/>
          </w:tcPr>
          <w:p w14:paraId="6B30FA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exchange.rate, accounted.amount</w:t>
            </w:r>
          </w:p>
        </w:tc>
        <w:tc>
          <w:tcPr>
            <w:tcW w:w="3960" w:type="dxa"/>
            <w:tcMar>
              <w:top w:w="90" w:type="dxa"/>
              <w:left w:w="110" w:type="dxa"/>
              <w:bottom w:w="90" w:type="dxa"/>
              <w:right w:w="110" w:type="dxa"/>
            </w:tcMar>
            <w:vAlign w:val="center"/>
          </w:tcPr>
          <w:p w14:paraId="1F8087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Hạch toán ngoại tệ và số quy đổi</w:t>
            </w:r>
          </w:p>
        </w:tc>
      </w:tr>
      <w:tr w14:paraId="03AE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331363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shd w:val="clear" w:color="auto" w:fill="F8FBFD"/>
            <w:tcMar>
              <w:top w:w="90" w:type="dxa"/>
              <w:left w:w="110" w:type="dxa"/>
              <w:bottom w:w="90" w:type="dxa"/>
              <w:right w:w="110" w:type="dxa"/>
            </w:tcMar>
            <w:vAlign w:val="center"/>
          </w:tcPr>
          <w:p w14:paraId="1D7CE7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endpoint, integration.type, idempotency.key</w:t>
            </w:r>
          </w:p>
        </w:tc>
        <w:tc>
          <w:tcPr>
            <w:tcW w:w="3960" w:type="dxa"/>
            <w:shd w:val="clear" w:color="auto" w:fill="F8FBFD"/>
            <w:tcMar>
              <w:top w:w="90" w:type="dxa"/>
              <w:left w:w="110" w:type="dxa"/>
              <w:bottom w:w="90" w:type="dxa"/>
              <w:right w:w="110" w:type="dxa"/>
            </w:tcMar>
            <w:vAlign w:val="center"/>
          </w:tcPr>
          <w:p w14:paraId="370EA3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Phân biệt AP Invoice/AP Payment/GL/Core và chống gửi trùng</w:t>
            </w:r>
          </w:p>
        </w:tc>
      </w:tr>
      <w:tr w14:paraId="6010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3563D5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tcMar>
              <w:top w:w="90" w:type="dxa"/>
              <w:left w:w="110" w:type="dxa"/>
              <w:bottom w:w="90" w:type="dxa"/>
              <w:right w:w="110" w:type="dxa"/>
            </w:tcMar>
            <w:vAlign w:val="center"/>
          </w:tcPr>
          <w:p w14:paraId="60FE10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request.payload, response.payload dạng TEXT/CLOB</w:t>
            </w:r>
          </w:p>
        </w:tc>
        <w:tc>
          <w:tcPr>
            <w:tcW w:w="3960" w:type="dxa"/>
            <w:tcMar>
              <w:top w:w="90" w:type="dxa"/>
              <w:left w:w="110" w:type="dxa"/>
              <w:bottom w:w="90" w:type="dxa"/>
              <w:right w:w="110" w:type="dxa"/>
            </w:tcMar>
            <w:vAlign w:val="center"/>
          </w:tcPr>
          <w:p w14:paraId="0EA8B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Payload vượt quá varchar(60)</w:t>
            </w:r>
          </w:p>
        </w:tc>
      </w:tr>
      <w:tr w14:paraId="7CEF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24B29A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shd w:val="clear" w:color="auto" w:fill="F8FBFD"/>
            <w:tcMar>
              <w:top w:w="90" w:type="dxa"/>
              <w:left w:w="110" w:type="dxa"/>
              <w:bottom w:w="90" w:type="dxa"/>
              <w:right w:w="110" w:type="dxa"/>
            </w:tcMar>
            <w:vAlign w:val="center"/>
          </w:tcPr>
          <w:p w14:paraId="682B59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transaction.id, invoice.number, payment.number, batch.name</w:t>
            </w:r>
          </w:p>
        </w:tc>
        <w:tc>
          <w:tcPr>
            <w:tcW w:w="3960" w:type="dxa"/>
            <w:shd w:val="clear" w:color="auto" w:fill="F8FBFD"/>
            <w:tcMar>
              <w:top w:w="90" w:type="dxa"/>
              <w:left w:w="110" w:type="dxa"/>
              <w:bottom w:w="90" w:type="dxa"/>
              <w:right w:w="110" w:type="dxa"/>
            </w:tcMar>
            <w:vAlign w:val="center"/>
          </w:tcPr>
          <w:p w14:paraId="0881B3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Đối soát, ApplyPrepayment, Case 17</w:t>
            </w:r>
          </w:p>
        </w:tc>
      </w:tr>
      <w:tr w14:paraId="7549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79B8C6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rPr>
              <w:t>GIẢ THIẾT: AccountingInformation</w:t>
            </w:r>
          </w:p>
        </w:tc>
        <w:tc>
          <w:tcPr>
            <w:tcW w:w="3300" w:type="dxa"/>
            <w:tcMar>
              <w:top w:w="90" w:type="dxa"/>
              <w:left w:w="110" w:type="dxa"/>
              <w:bottom w:w="90" w:type="dxa"/>
              <w:right w:w="110" w:type="dxa"/>
            </w:tcMar>
            <w:vAlign w:val="center"/>
          </w:tcPr>
          <w:p w14:paraId="273046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error.code, retry.count, timestamps</w:t>
            </w:r>
          </w:p>
        </w:tc>
        <w:tc>
          <w:tcPr>
            <w:tcW w:w="3960" w:type="dxa"/>
            <w:tcMar>
              <w:top w:w="90" w:type="dxa"/>
              <w:left w:w="110" w:type="dxa"/>
              <w:bottom w:w="90" w:type="dxa"/>
              <w:right w:w="110" w:type="dxa"/>
            </w:tcMar>
            <w:vAlign w:val="center"/>
          </w:tcPr>
          <w:p w14:paraId="042CA0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dõi lỗi và retry an toàn</w:t>
            </w:r>
          </w:p>
        </w:tc>
      </w:tr>
    </w:tbl>
    <w:p w14:paraId="30C44DAE">
      <w:pPr>
        <w:spacing w:after="40"/>
      </w:pPr>
    </w:p>
    <w:p w14:paraId="1996C0F4">
      <w:pPr>
        <w:pStyle w:val="2"/>
        <w:keepNext/>
      </w:pPr>
      <w:r>
        <w:t>4. Trường bắt buộc theo từng case</w:t>
      </w:r>
    </w:p>
    <w:tbl>
      <w:tblPr>
        <w:tblStyle w:val="12"/>
        <w:tblW w:w="9360" w:type="dxa"/>
        <w:tblInd w:w="120" w:type="dxa"/>
        <w:tblLayout w:type="fixed"/>
        <w:tblCellMar>
          <w:top w:w="0" w:type="dxa"/>
          <w:left w:w="108" w:type="dxa"/>
          <w:bottom w:w="0" w:type="dxa"/>
          <w:right w:w="108" w:type="dxa"/>
        </w:tblCellMar>
      </w:tblPr>
      <w:tblGrid>
        <w:gridCol w:w="9360"/>
      </w:tblGrid>
      <w:tr w14:paraId="35A455A6">
        <w:tblPrEx>
          <w:tblCellMar>
            <w:top w:w="0" w:type="dxa"/>
            <w:left w:w="108" w:type="dxa"/>
            <w:bottom w:w="0" w:type="dxa"/>
            <w:right w:w="108" w:type="dxa"/>
          </w:tblCellMar>
        </w:tblPrEx>
        <w:tc>
          <w:tcPr>
            <w:tcW w:w="9360" w:type="dxa"/>
            <w:shd w:val="clear" w:color="auto" w:fill="EFF6FB"/>
            <w:tcMar>
              <w:top w:w="90" w:type="dxa"/>
              <w:left w:w="110" w:type="dxa"/>
              <w:bottom w:w="90" w:type="dxa"/>
              <w:right w:w="110" w:type="dxa"/>
            </w:tcMar>
            <w:vAlign w:val="center"/>
          </w:tcPr>
          <w:p w14:paraId="50E0DC9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Cách hoàn thiện: </w:t>
            </w:r>
            <w:r>
              <w:rPr>
                <w:rFonts w:hint="default" w:ascii="Arial" w:hAnsi="Arial"/>
                <w:b w:val="0"/>
                <w:i w:val="0"/>
                <w:color w:val="000000"/>
                <w:sz w:val="18"/>
              </w:rPr>
              <w:t>Các ô nền vàng/chữ đỏ có nhãn “GIẢ THIẾT” là phương án đề xuất, chưa được chứng minh từ thiết kế DB hiện có. Hãy xác nhận, sửa hoặc thay thế các giả thiết này bằng bảng/trường thực tế; sau đó kiểm tra công thức và đánh dấu case “Đã xác nhận”.</w:t>
            </w:r>
          </w:p>
        </w:tc>
      </w:tr>
    </w:tbl>
    <w:p w14:paraId="661B0BF5">
      <w:pPr>
        <w:spacing w:after="20"/>
      </w:pPr>
    </w:p>
    <w:p w14:paraId="127A7EFA">
      <w:pPr>
        <w:pStyle w:val="3"/>
        <w:keepNext/>
      </w:pPr>
      <w:r>
        <w:t>TT-01 — Thanh toán toàn bộ,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A65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BE8464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499906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5938C7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C2B1DB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5B1D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6BE335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không thuế</w:t>
            </w:r>
          </w:p>
        </w:tc>
        <w:tc>
          <w:tcPr>
            <w:tcW w:w="1900" w:type="dxa"/>
            <w:tcMar>
              <w:top w:w="90" w:type="dxa"/>
              <w:left w:w="110" w:type="dxa"/>
              <w:bottom w:w="90" w:type="dxa"/>
              <w:right w:w="110" w:type="dxa"/>
            </w:tcMar>
            <w:vAlign w:val="center"/>
          </w:tcPr>
          <w:p w14:paraId="3E615E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w:t>
            </w:r>
          </w:p>
        </w:tc>
        <w:tc>
          <w:tcPr>
            <w:tcW w:w="1700" w:type="dxa"/>
            <w:tcMar>
              <w:top w:w="90" w:type="dxa"/>
              <w:left w:w="110" w:type="dxa"/>
              <w:bottom w:w="90" w:type="dxa"/>
              <w:right w:w="110" w:type="dxa"/>
            </w:tcMar>
            <w:vAlign w:val="center"/>
          </w:tcPr>
          <w:p w14:paraId="33CE0E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F5E71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TK chi tiền (1)</w:t>
            </w:r>
          </w:p>
        </w:tc>
      </w:tr>
    </w:tbl>
    <w:p w14:paraId="4D679E94">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1721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47A3583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142E9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101700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C6D8E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6724241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490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C7B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668E6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36F4DC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5F61EE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376F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4B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335CA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4FBAB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383C1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6A4881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5A541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D3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AD8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628DA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58124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ADCD3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A4C3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38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F5B50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90732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F5C56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0A42FA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D13A9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99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4B5E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3AD6F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5B013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592C5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D165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B31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EA01A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71BCE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529E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62AE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E1D52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E73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7CB0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2F9BB3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AAD34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CE1D2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5DA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F10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A29C5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8927B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E84E2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43F5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7B7A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2C4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05276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4ABCCE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5BFF6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4DABC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82A9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15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6A04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29085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859A1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1D3AE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D237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862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8A3F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188A088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4E5AC8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5582FA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294D9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3A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336C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7E5516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A84B4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37B22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1EBC40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37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6CE03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8AD21A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094C2B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4A5D0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06853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24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819E4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4D9FE8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C8975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D39E5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733DA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64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190E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102A61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B9BAA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7C3B5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72EF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39D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7D227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75FB2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58FF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60845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20A0DF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1D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9254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69C534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516D3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3E8C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C866A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7B6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A5B1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83BFE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D09CB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77188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E9B3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BA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C929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5BE8A3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w:t>
            </w:r>
          </w:p>
        </w:tc>
        <w:tc>
          <w:tcPr>
            <w:tcW w:w="2780" w:type="dxa"/>
            <w:tcMar>
              <w:top w:w="90" w:type="dxa"/>
              <w:left w:w="110" w:type="dxa"/>
              <w:bottom w:w="90" w:type="dxa"/>
              <w:right w:w="110" w:type="dxa"/>
            </w:tcMar>
            <w:vAlign w:val="center"/>
          </w:tcPr>
          <w:p w14:paraId="10FEA0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4FCAA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5F22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137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2136C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7ED4200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shd w:val="clear" w:color="auto" w:fill="F8FBFD"/>
            <w:tcMar>
              <w:top w:w="90" w:type="dxa"/>
              <w:left w:w="110" w:type="dxa"/>
              <w:bottom w:w="90" w:type="dxa"/>
              <w:right w:w="110" w:type="dxa"/>
            </w:tcMar>
            <w:vAlign w:val="center"/>
          </w:tcPr>
          <w:p w14:paraId="07968E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0EDA2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10BC6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050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DE1B8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3ECC5375">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tcMar>
              <w:top w:w="90" w:type="dxa"/>
              <w:left w:w="110" w:type="dxa"/>
              <w:bottom w:w="90" w:type="dxa"/>
              <w:right w:w="110" w:type="dxa"/>
            </w:tcMar>
            <w:vAlign w:val="center"/>
          </w:tcPr>
          <w:p w14:paraId="2AA615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6DFC0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7FF07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60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BAA70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57982F9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w:t>
            </w:r>
          </w:p>
        </w:tc>
        <w:tc>
          <w:tcPr>
            <w:tcW w:w="2780" w:type="dxa"/>
            <w:shd w:val="clear" w:color="auto" w:fill="F8FBFD"/>
            <w:tcMar>
              <w:top w:w="90" w:type="dxa"/>
              <w:left w:w="110" w:type="dxa"/>
              <w:bottom w:w="90" w:type="dxa"/>
              <w:right w:w="110" w:type="dxa"/>
            </w:tcMar>
            <w:vAlign w:val="center"/>
          </w:tcPr>
          <w:p w14:paraId="365775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2998D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50985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6B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02852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29D759D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10E0070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444D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4095C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24887DF3">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4E48FC0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D3DC60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Tổng phân bổ = (1); (2)=(1); không có dòng thuế/hoàn ứng/khoản treo.  Trạng thái xác nhận: ☐ Chưa xác nhận  ☐ Đã xác nhận</w:t>
            </w:r>
          </w:p>
        </w:tc>
      </w:tr>
    </w:tbl>
    <w:p w14:paraId="5040EC4B">
      <w:pPr>
        <w:spacing w:after="20"/>
      </w:pPr>
    </w:p>
    <w:p w14:paraId="5F7FE3CD">
      <w:pPr>
        <w:pStyle w:val="3"/>
        <w:keepNext/>
      </w:pPr>
      <w:r>
        <w:t>TT-02 — Thanh toán toàn bộ, có thuế —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F01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50E55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850E87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34EF9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230F33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A81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A3AD5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có thuế; Cá nhân</w:t>
            </w:r>
          </w:p>
        </w:tc>
        <w:tc>
          <w:tcPr>
            <w:tcW w:w="1900" w:type="dxa"/>
            <w:tcMar>
              <w:top w:w="90" w:type="dxa"/>
              <w:left w:w="110" w:type="dxa"/>
              <w:bottom w:w="90" w:type="dxa"/>
              <w:right w:w="110" w:type="dxa"/>
            </w:tcMar>
            <w:vAlign w:val="center"/>
          </w:tcPr>
          <w:p w14:paraId="313272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w:t>
            </w:r>
          </w:p>
        </w:tc>
        <w:tc>
          <w:tcPr>
            <w:tcW w:w="1700" w:type="dxa"/>
            <w:tcMar>
              <w:top w:w="90" w:type="dxa"/>
              <w:left w:w="110" w:type="dxa"/>
              <w:bottom w:w="90" w:type="dxa"/>
              <w:right w:w="110" w:type="dxa"/>
            </w:tcMar>
            <w:vAlign w:val="center"/>
          </w:tcPr>
          <w:p w14:paraId="3084C1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1EC217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Nợ Chi phí, Có TK chi tiền</w:t>
            </w:r>
            <w:r>
              <w:rPr>
                <w:rFonts w:hint="default"/>
              </w:rPr>
              <w:br w:type="textWrapping"/>
            </w:r>
            <w:r>
              <w:rPr>
                <w:rFonts w:hint="default" w:ascii="Arial" w:hAnsi="Arial"/>
                <w:b w:val="0"/>
                <w:i w:val="0"/>
                <w:color w:val="000000"/>
                <w:sz w:val="16"/>
              </w:rPr>
              <w:t>GL: Nợ CP thuế TNCN, Có Thuế TNCN</w:t>
            </w:r>
          </w:p>
        </w:tc>
      </w:tr>
    </w:tbl>
    <w:p w14:paraId="02A8374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509E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7FE3D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C3D91F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EC46D4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7A5C06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1C073DF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AA7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E5C0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86DAD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6E5001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55836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78122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D3D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3BF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EB988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8B39B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23C409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49692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65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D91A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85A71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4F13F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70D96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700B7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56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8AEB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38A692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188C46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0451A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95BDE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E3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FFBA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564E81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86AE0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B548A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1D35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C6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DC8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21544C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20CEB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C3CFC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0E569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2B7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F23FC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44254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DC400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948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242B9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3B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18C6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069832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9FADF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10673B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18733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F2A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94B2C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CA580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04534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63A701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4CA4B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C56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B9A8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AFE3D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6E17A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18E1D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22D35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1E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9453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7C16458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D0194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7E3CF3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54840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8D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2A643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776A6CB">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CED80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1A475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FFD7E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1C4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E04D0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EDE1A3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7254A9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61F67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BB205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AA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DCBC4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B0147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E7BCB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6D7928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3ABA3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FEA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84F5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19E06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D3B83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6DFD63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B6A7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4D1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AAA6A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11352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2028E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F8DB0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349CF1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41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8F5B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330B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63559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1B35E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CD8C9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A3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F48BD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48BC7986">
            <w:pPr>
              <w:bidi w:val="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09D29E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EFEA3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626A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790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9714C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B80B017">
            <w:pPr>
              <w:bidi w:val="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9CA46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8B1B0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30290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0ED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254D6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F8FBFD"/>
            <w:tcMar>
              <w:top w:w="90" w:type="dxa"/>
              <w:left w:w="110" w:type="dxa"/>
              <w:bottom w:w="90" w:type="dxa"/>
              <w:right w:w="110" w:type="dxa"/>
            </w:tcMar>
            <w:vAlign w:val="center"/>
          </w:tcPr>
          <w:p w14:paraId="46BAB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shd w:val="clear" w:color="auto" w:fill="F8FBFD"/>
            <w:tcMar>
              <w:top w:w="90" w:type="dxa"/>
              <w:left w:w="110" w:type="dxa"/>
              <w:bottom w:w="90" w:type="dxa"/>
              <w:right w:w="110" w:type="dxa"/>
            </w:tcMar>
            <w:vAlign w:val="center"/>
          </w:tcPr>
          <w:p w14:paraId="5BC8BE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EDC2D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60598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AE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40B5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E4DBB37">
            <w:pPr>
              <w:bidi w:val="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07BE88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44812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ECB2F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DDD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72FD7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7D1609C6">
            <w:pPr>
              <w:bidi w:val="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54729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132A5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A4490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B21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6C4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4F1AC60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602F9C1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2BA79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794748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CFF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660D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14CAA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5A66C4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6E7C0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6B48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C59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18CB6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6B2760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28C2F3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518C0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0F21F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76E1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78EC6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53D2EA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7341C9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21075D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18341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7270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08236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00C351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414741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3F30DA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E4606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bl>
    <w:p w14:paraId="68D7F3E2">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BBE2B6B">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7895BE7">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Xác định số thực chi sau TNCN và hai tài khoản GL; AP+GL cân đối.  Trạng thái xác nhận: ☐ Chưa xác nhận  ☐ Đã xác nhận</w:t>
            </w:r>
          </w:p>
        </w:tc>
      </w:tr>
    </w:tbl>
    <w:p w14:paraId="132B5E85">
      <w:pPr>
        <w:spacing w:after="20"/>
      </w:pPr>
    </w:p>
    <w:p w14:paraId="1A05F7F6">
      <w:pPr>
        <w:pStyle w:val="3"/>
        <w:keepNext/>
      </w:pPr>
      <w:r>
        <w:t>TT-03 — Thanh toán toàn bộ, có thuế — NCC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07F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C4EF18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5BC01D8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D7EEA6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072C48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31F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656ABA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có thuế; Tổ chức</w:t>
            </w:r>
          </w:p>
        </w:tc>
        <w:tc>
          <w:tcPr>
            <w:tcW w:w="1900" w:type="dxa"/>
            <w:tcMar>
              <w:top w:w="90" w:type="dxa"/>
              <w:left w:w="110" w:type="dxa"/>
              <w:bottom w:w="90" w:type="dxa"/>
              <w:right w:w="110" w:type="dxa"/>
            </w:tcMar>
            <w:vAlign w:val="center"/>
          </w:tcPr>
          <w:p w14:paraId="480DA5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w:t>
            </w:r>
          </w:p>
        </w:tc>
        <w:tc>
          <w:tcPr>
            <w:tcW w:w="1700" w:type="dxa"/>
            <w:tcMar>
              <w:top w:w="90" w:type="dxa"/>
              <w:left w:w="110" w:type="dxa"/>
              <w:bottom w:w="90" w:type="dxa"/>
              <w:right w:w="110" w:type="dxa"/>
            </w:tcMar>
            <w:vAlign w:val="center"/>
          </w:tcPr>
          <w:p w14:paraId="73A5BB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7BF74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TK chi tiền (2)</w:t>
            </w:r>
          </w:p>
        </w:tc>
      </w:tr>
    </w:tbl>
    <w:p w14:paraId="0675129D">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7DC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E09BEC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32EBE60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4EBD2CA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347633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4C3077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7DC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59164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F1863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035F14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7151E0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09C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A5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E8FB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4B8EC8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0B26D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61DA6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77AE6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30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8AFF5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613C6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95CFD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FB926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19857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C1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2D83C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099F4F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34B2F7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32921F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54C72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C3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4312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787FF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3FD39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41E0BE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77EF5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D1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0737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E84DF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D7756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3A624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C8D9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8C8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F1E4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20145B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73DEF3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87EB1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5A99F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44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A1A48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7BC7A2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5A8D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ECEC2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F536D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D4C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B825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28F24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A062D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0361E9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CD6A6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31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4B14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D9EBB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0819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074BC1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3B53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C0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DE380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3A868FD">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6A972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3315C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22A8A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67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A9062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31CB0C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0CDF2E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D787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08E35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00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56FF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50E1626">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2310E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3BBCD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C0817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BF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6AE98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01B3C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0F64C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739AA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389B5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E2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A71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51321B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BD906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3FE1C4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40794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230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77EA4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2FE04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BFEB3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FA420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8FDE0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52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C2D2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21E65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B1726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03EAC0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EC281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76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D57C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3ED72B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044043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6A03B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48F3B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813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93E7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9A0016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w:t>
            </w:r>
          </w:p>
        </w:tc>
        <w:tc>
          <w:tcPr>
            <w:tcW w:w="2780" w:type="dxa"/>
            <w:tcMar>
              <w:top w:w="90" w:type="dxa"/>
              <w:left w:w="110" w:type="dxa"/>
              <w:bottom w:w="90" w:type="dxa"/>
              <w:right w:w="110" w:type="dxa"/>
            </w:tcMar>
            <w:vAlign w:val="center"/>
          </w:tcPr>
          <w:p w14:paraId="53AEB3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36D3A0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41C15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A57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8067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55C423F3">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paymentInvoice</w:t>
            </w:r>
          </w:p>
        </w:tc>
        <w:tc>
          <w:tcPr>
            <w:tcW w:w="2780" w:type="dxa"/>
            <w:shd w:val="clear" w:color="auto" w:fill="F8FBFD"/>
            <w:tcMar>
              <w:top w:w="90" w:type="dxa"/>
              <w:left w:w="110" w:type="dxa"/>
              <w:bottom w:w="90" w:type="dxa"/>
              <w:right w:w="110" w:type="dxa"/>
            </w:tcMar>
            <w:vAlign w:val="center"/>
          </w:tcPr>
          <w:p w14:paraId="77DBC7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0C2E7A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5F30E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6C20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768E0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6BC01D10">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paymentInvoice</w:t>
            </w:r>
          </w:p>
        </w:tc>
        <w:tc>
          <w:tcPr>
            <w:tcW w:w="2780" w:type="dxa"/>
            <w:tcMar>
              <w:top w:w="90" w:type="dxa"/>
              <w:left w:w="110" w:type="dxa"/>
              <w:bottom w:w="90" w:type="dxa"/>
              <w:right w:w="110" w:type="dxa"/>
            </w:tcMar>
            <w:vAlign w:val="center"/>
          </w:tcPr>
          <w:p w14:paraId="65AC1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62AF0A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3C7A96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64A9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A6FB6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B83809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shd w:val="clear" w:color="auto" w:fill="F8FBFD"/>
            <w:tcMar>
              <w:top w:w="90" w:type="dxa"/>
              <w:left w:w="110" w:type="dxa"/>
              <w:bottom w:w="90" w:type="dxa"/>
              <w:right w:w="110" w:type="dxa"/>
            </w:tcMar>
            <w:vAlign w:val="center"/>
          </w:tcPr>
          <w:p w14:paraId="3190D1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207550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09C27C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270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F284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426AFB2A">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tcMar>
              <w:top w:w="90" w:type="dxa"/>
              <w:left w:w="110" w:type="dxa"/>
              <w:bottom w:w="90" w:type="dxa"/>
              <w:right w:w="110" w:type="dxa"/>
            </w:tcMar>
            <w:vAlign w:val="center"/>
          </w:tcPr>
          <w:p w14:paraId="12FA1C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7F890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4791FB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12A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40697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3B4D84AB">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w:t>
            </w:r>
          </w:p>
        </w:tc>
        <w:tc>
          <w:tcPr>
            <w:tcW w:w="2780" w:type="dxa"/>
            <w:shd w:val="clear" w:color="auto" w:fill="F8FBFD"/>
            <w:tcMar>
              <w:top w:w="90" w:type="dxa"/>
              <w:left w:w="110" w:type="dxa"/>
              <w:bottom w:w="90" w:type="dxa"/>
              <w:right w:w="110" w:type="dxa"/>
            </w:tcMar>
            <w:vAlign w:val="center"/>
          </w:tcPr>
          <w:p w14:paraId="0F08DA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04E98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86B4F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F05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265FB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600A6314">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9C438FD">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379ED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3CBE6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190ECE70">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59F9657">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3701D8B">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và (2)=(1).  Trạng thái xác nhận: ☐ Chưa xác nhận  ☐ Đã xác nhận</w:t>
            </w:r>
          </w:p>
        </w:tc>
      </w:tr>
    </w:tbl>
    <w:p w14:paraId="69B995C9">
      <w:pPr>
        <w:spacing w:after="20"/>
      </w:pPr>
    </w:p>
    <w:p w14:paraId="12C330AC">
      <w:pPr>
        <w:pStyle w:val="3"/>
        <w:keepNext/>
      </w:pPr>
      <w:r>
        <w:t>TT-04 — Thanh toán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67C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2162AF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B2A7C9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A7B4E0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2E095D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9A9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06199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không thuế</w:t>
            </w:r>
          </w:p>
        </w:tc>
        <w:tc>
          <w:tcPr>
            <w:tcW w:w="1900" w:type="dxa"/>
            <w:tcMar>
              <w:top w:w="90" w:type="dxa"/>
              <w:left w:w="110" w:type="dxa"/>
              <w:bottom w:w="90" w:type="dxa"/>
              <w:right w:w="110" w:type="dxa"/>
            </w:tcMar>
            <w:vAlign w:val="center"/>
          </w:tcPr>
          <w:p w14:paraId="2351C6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w:t>
            </w:r>
          </w:p>
        </w:tc>
        <w:tc>
          <w:tcPr>
            <w:tcW w:w="1700" w:type="dxa"/>
            <w:tcMar>
              <w:top w:w="90" w:type="dxa"/>
              <w:left w:w="110" w:type="dxa"/>
              <w:bottom w:w="90" w:type="dxa"/>
              <w:right w:w="110" w:type="dxa"/>
            </w:tcMar>
            <w:vAlign w:val="center"/>
          </w:tcPr>
          <w:p w14:paraId="730679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AE0ED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w:t>
            </w:r>
          </w:p>
        </w:tc>
      </w:tr>
    </w:tbl>
    <w:p w14:paraId="0DE64FB7">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7828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738A0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89480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E15F30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59EF3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7DF4ED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B51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9951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521C5B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422770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6704CD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ABBE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6B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7A5C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3239E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C5D23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892C2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A5455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6E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E8454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70B80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380318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6BB3E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EA2C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077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F1F9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10D64A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57362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0F14B0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DB5FD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57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D8C63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4E0482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11920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32F91D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C34A2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92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8AF9C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3395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DC42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11B29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ECA5E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B1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48AFA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10851A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239B0C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03163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984F3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BA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B6D2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06C6AE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07A38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2D7F6D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F8A1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5BC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A017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8EBDC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0AAC8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13AC3E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F1127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4E7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F642A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7DAFCE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F038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3A4883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9884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F4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9FC31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0F891FA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7126D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C9B4F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C791B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317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35AE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6F542E5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CCB46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41BDF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104859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9E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64DB1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0B48344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13F3D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7EC3E5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21886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950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E8276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0E973A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82AFF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14204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5D5B9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F31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686EB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57B427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9A7DD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2253AF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E49C0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36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7B25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3C85B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79E4AD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3271D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98C17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6FA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6B3A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AE697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676B1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7A76B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292E8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545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516B2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5B52F1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0830D2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5C74A6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50E07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6CD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61E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3281CA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0641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7D9009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9A254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0E3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915B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4D0A47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364F40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2A1859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495F7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43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4A4CC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241E985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502F5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1F369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747D8B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C0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EB16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44E7375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58CFE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658B81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8086A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2BC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8FC2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C30A72C">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6A8083F9">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3F59A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0C9FD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30CCEA89">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DBE6802">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091525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Số phải trả còn lại = (1)-(2) &gt; 0.  Trạng thái xác nhận: ☐ Chưa xác nhận  ☐ Đã xác nhận</w:t>
            </w:r>
          </w:p>
        </w:tc>
      </w:tr>
    </w:tbl>
    <w:p w14:paraId="54704769">
      <w:pPr>
        <w:spacing w:after="20"/>
      </w:pPr>
    </w:p>
    <w:p w14:paraId="2EB3262B">
      <w:pPr>
        <w:pStyle w:val="3"/>
        <w:keepNext/>
      </w:pPr>
      <w:r>
        <w:t>TT-05 — Thanh toán một phần, giữ phải trả — Cá nhân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00C1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590D67D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73BBD0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439608E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2946490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03BD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5056F3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có thuế; Cá nhân</w:t>
            </w:r>
          </w:p>
        </w:tc>
        <w:tc>
          <w:tcPr>
            <w:tcW w:w="1900" w:type="dxa"/>
            <w:tcMar>
              <w:top w:w="90" w:type="dxa"/>
              <w:left w:w="110" w:type="dxa"/>
              <w:bottom w:w="90" w:type="dxa"/>
              <w:right w:w="110" w:type="dxa"/>
            </w:tcMar>
            <w:vAlign w:val="center"/>
          </w:tcPr>
          <w:p w14:paraId="6E7D4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w:t>
            </w:r>
          </w:p>
        </w:tc>
        <w:tc>
          <w:tcPr>
            <w:tcW w:w="1700" w:type="dxa"/>
            <w:tcMar>
              <w:top w:w="90" w:type="dxa"/>
              <w:left w:w="110" w:type="dxa"/>
              <w:bottom w:w="90" w:type="dxa"/>
              <w:right w:w="110" w:type="dxa"/>
            </w:tcMar>
            <w:vAlign w:val="center"/>
          </w:tcPr>
          <w:p w14:paraId="53628E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345BA9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phí/chi tiền/phải trả</w:t>
            </w:r>
            <w:r>
              <w:rPr>
                <w:rFonts w:hint="default"/>
              </w:rPr>
              <w:br w:type="textWrapping"/>
            </w:r>
            <w:r>
              <w:rPr>
                <w:rFonts w:hint="default" w:ascii="Arial" w:hAnsi="Arial"/>
                <w:b w:val="0"/>
                <w:i w:val="0"/>
                <w:color w:val="000000"/>
                <w:sz w:val="16"/>
              </w:rPr>
              <w:t>GL: Chi phí thuế TNCN/Thuế TNCN</w:t>
            </w:r>
          </w:p>
        </w:tc>
      </w:tr>
    </w:tbl>
    <w:p w14:paraId="3D2A01F2">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DFB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23A5A1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6E8A99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26167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66EB8B0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6B83642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089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7567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ECA0C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92B9D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282C9F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6D94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E2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3B825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C0E57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12F79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3B0015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C04DA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B0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27F2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D16C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2C60F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D089D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FE755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5A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69C1B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596BB2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40F43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2C322B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AD0C7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47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A703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BBB0D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E1B78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CA7A6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C6F88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0CA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D1D29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22F95A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51198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976A1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40A47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A5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513D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FABC8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7DC2DC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52CD0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9A111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D647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5D896B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A4EDE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2F3BE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8D2E1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CD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6375B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284664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06478C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5F8491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71B9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7D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9D664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09F29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7A81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3D6D38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3D16C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6A9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6137B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F7EBD2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49E9A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68F1A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6BDD9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E2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3FFD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74175E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5BFFDB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68826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161E8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3D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0357B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633D1DA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38FA8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440110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B116C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E98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08C2A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40043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BFBBE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B9447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ECB0B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35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FED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2DC5CD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EA716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69D89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3B64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024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30249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F8DCB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422C8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3EB3C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5AA2A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67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802A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33C99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02165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1A11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8ACF5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FCA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B1FF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2F2849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68C632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24726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D792C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AA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1AED3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746CE5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5800C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0494A5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C8A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D01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9698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A75634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5DFD5E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753EF4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7AD38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744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5EC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E52CA2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0DC916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7C986C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0ED4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353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A85C1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7A95816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AB0F0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C106D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72C0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4B9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4F39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A8E8A9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3EC487B2">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45800A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D616E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49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7326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3C9979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77DFDB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FD48F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B55B7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736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6599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68A91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78C68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1CBF6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8D3BB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64D3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2FD46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0B2D1C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47AB13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5F7F37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20C7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5B57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1F9F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507BFD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1040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6D5935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F3BE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bl>
    <w:p w14:paraId="7B89466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A0CF51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CE4DAD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công thức phân bổ (2) giữa thực chi, thuế TNCN và phải trả.  Trạng thái xác nhận: ☐ Chưa xác nhận  ☐ Đã xác nhận</w:t>
            </w:r>
          </w:p>
        </w:tc>
      </w:tr>
    </w:tbl>
    <w:p w14:paraId="31C9A176">
      <w:pPr>
        <w:spacing w:after="20"/>
      </w:pPr>
    </w:p>
    <w:p w14:paraId="43FA84CD">
      <w:pPr>
        <w:pStyle w:val="3"/>
        <w:keepNext/>
      </w:pPr>
      <w:r>
        <w:t>TT-06 — Thanh toán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11B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92F7A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5E7F1A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B0B2B4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6620283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7786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205B2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có thuế; Tổ chức</w:t>
            </w:r>
          </w:p>
        </w:tc>
        <w:tc>
          <w:tcPr>
            <w:tcW w:w="1900" w:type="dxa"/>
            <w:tcMar>
              <w:top w:w="90" w:type="dxa"/>
              <w:left w:w="110" w:type="dxa"/>
              <w:bottom w:w="90" w:type="dxa"/>
              <w:right w:w="110" w:type="dxa"/>
            </w:tcMar>
            <w:vAlign w:val="center"/>
          </w:tcPr>
          <w:p w14:paraId="2A6F27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w:t>
            </w:r>
          </w:p>
        </w:tc>
        <w:tc>
          <w:tcPr>
            <w:tcW w:w="1700" w:type="dxa"/>
            <w:tcMar>
              <w:top w:w="90" w:type="dxa"/>
              <w:left w:w="110" w:type="dxa"/>
              <w:bottom w:w="90" w:type="dxa"/>
              <w:right w:w="110" w:type="dxa"/>
            </w:tcMar>
            <w:vAlign w:val="center"/>
          </w:tcPr>
          <w:p w14:paraId="5F7EAB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7F1FA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w:t>
            </w:r>
          </w:p>
        </w:tc>
      </w:tr>
    </w:tbl>
    <w:p w14:paraId="7AFCF074">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212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74E69A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47DB09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CA9647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B58A66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33E083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1AC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A617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55B6ED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77D2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0FDE8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DE85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6D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170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429E8A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15CA5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13FD22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7808E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D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23E1F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755632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8026B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8FEA1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5F14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601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0FA00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4D962B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5E6086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5FB4C4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82C9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D0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2D53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74588D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DC893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1F4D4A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F67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54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9FF23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9BCB5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51E28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42F6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F7D4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C0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295DD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CEF28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3900F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C7C72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EE3D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5EF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1B38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A6E86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D9470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1DCCA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E8585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98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575B4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1E21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59844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19DD2F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2466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5A5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5873E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66294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402D2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47D43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8725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5A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AF1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3236B03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304CF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D92CE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68D11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4F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13A4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544F33A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790340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26C7A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398C12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23A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1C75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407D8A4">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13F0D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B57CE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56A2B9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46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F0D1C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E8E96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8D905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63656E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10446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91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CBA43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1AA00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442F68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5CC4DD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A71F8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6A4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3B0F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C3C58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720A4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51F1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59060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11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5272C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149A5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7701F2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670105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00372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BF6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A2C5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4A4DBC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A746B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38E9C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000CC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727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E30E5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27E954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4A02A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40BFC0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688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9FE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10C5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6F71858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682E83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717736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7D9617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132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0F31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5682D1C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1290F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20131D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6B4919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335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C154E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7DA3B67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09C2ED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1C0023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B6653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1DB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AB351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2200C6D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EF87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0FA220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637C5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2EE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A098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57A2218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94875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3A931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D7186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D5D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3DA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47E8D6FA">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09B7BF7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2F4FEB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C98D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17F71957">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BB0F5DD">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88AEDB1">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tiền + phải trả = (1).  Trạng thái xác nhận: ☐ Chưa xác nhận  ☐ Đã xác nhận</w:t>
            </w:r>
          </w:p>
        </w:tc>
      </w:tr>
    </w:tbl>
    <w:p w14:paraId="7B5B7673">
      <w:pPr>
        <w:spacing w:after="20"/>
      </w:pPr>
    </w:p>
    <w:p w14:paraId="4FDE6513">
      <w:pPr>
        <w:pStyle w:val="3"/>
        <w:keepNext/>
      </w:pPr>
      <w:r>
        <w:t>TT-07 — Hoàn ứng toàn bộ, không thanh toán thêm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25F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37E3CC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79F72F2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D4A691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BAF6E4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A1B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438BF9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(3)=(1); (2)=0</w:t>
            </w:r>
          </w:p>
        </w:tc>
        <w:tc>
          <w:tcPr>
            <w:tcW w:w="1900" w:type="dxa"/>
            <w:tcMar>
              <w:top w:w="90" w:type="dxa"/>
              <w:left w:w="110" w:type="dxa"/>
              <w:bottom w:w="90" w:type="dxa"/>
              <w:right w:w="110" w:type="dxa"/>
            </w:tcMar>
            <w:vAlign w:val="center"/>
          </w:tcPr>
          <w:p w14:paraId="7B287C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G5</w:t>
            </w:r>
          </w:p>
        </w:tc>
        <w:tc>
          <w:tcPr>
            <w:tcW w:w="1700" w:type="dxa"/>
            <w:tcMar>
              <w:top w:w="90" w:type="dxa"/>
              <w:left w:w="110" w:type="dxa"/>
              <w:bottom w:w="90" w:type="dxa"/>
              <w:right w:w="110" w:type="dxa"/>
            </w:tcMar>
            <w:vAlign w:val="center"/>
          </w:tcPr>
          <w:p w14:paraId="49E5FB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64C77F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(3)</w:t>
            </w:r>
            <w:r>
              <w:rPr>
                <w:rFonts w:hint="default"/>
              </w:rPr>
              <w:br w:type="textWrapping"/>
            </w:r>
            <w:r>
              <w:rPr>
                <w:rFonts w:hint="default" w:ascii="Arial" w:hAnsi="Arial"/>
                <w:b w:val="0"/>
                <w:i w:val="0"/>
                <w:color w:val="000000"/>
                <w:sz w:val="16"/>
              </w:rPr>
              <w:t>Có TK Tạm ứng (3)</w:t>
            </w:r>
          </w:p>
        </w:tc>
      </w:tr>
    </w:tbl>
    <w:p w14:paraId="1DD7F31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822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77D025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56B9E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BEA986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19E9244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38B3C8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F6B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4263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6251E1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51019A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1A2990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9A68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343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4CA16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C736E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1C93F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6BDA29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6442B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049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46B4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736670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FFA8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62249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F491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F85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211F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7B39D9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772E73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A3D2A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1BA46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DA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6B87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70AFBE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291DD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F8CAF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53EC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00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87BC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38346E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18B5F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34CCFC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79DB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8D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B38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1F4FE1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0383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605AB4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B79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35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E927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786692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75C4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17DADE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C1344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DF7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D1A6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635E1C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63E84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3F47D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F93E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A0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7969B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D8594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7E131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6E21D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CDC0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F06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D364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D719A0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6421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728B51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18BF0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03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AAFE2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6C075E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549B48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7C5BBA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489905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607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E873B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F91BEA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8273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D90D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3DF28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35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00E9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8D533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F58B2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D1C5D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3F412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67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FD0A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27C4A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F9987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22EE4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3AE6C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1CB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3C2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51B48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434D29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DF3AE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11A88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54D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8672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315C5C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E2C6B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702E9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FA344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3DA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BDB49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6E41EE7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39A8C8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A15D6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8C8C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A6C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56E6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08DB1A85">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46E6E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bookmarkStart w:id="0" w:name="_GoBack"/>
            <w:bookmarkEnd w:id="0"/>
          </w:p>
        </w:tc>
        <w:tc>
          <w:tcPr>
            <w:tcW w:w="940" w:type="dxa"/>
            <w:tcMar>
              <w:top w:w="90" w:type="dxa"/>
              <w:left w:w="110" w:type="dxa"/>
              <w:bottom w:w="90" w:type="dxa"/>
              <w:right w:w="110" w:type="dxa"/>
            </w:tcMar>
            <w:vAlign w:val="center"/>
          </w:tcPr>
          <w:p w14:paraId="20BD6A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D0C61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A00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EAC68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6050CF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50377E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2DA040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D753E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528E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7518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04FE07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71C5A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5CE3C6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D71E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1A37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FD8A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046541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4D4E90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BD53A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1091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1DE6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0886B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46FA7D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1D5899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6319D8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ED58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7CC75DFB">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270A567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8F8C718">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Tổng apply theo khoản = (3) = (1); không sinh chuyển tiền.  Trạng thái xác nhận: ☐ Chưa xác nhận  ☐ Đã xác nhận</w:t>
            </w:r>
          </w:p>
        </w:tc>
      </w:tr>
    </w:tbl>
    <w:p w14:paraId="2B70B286">
      <w:pPr>
        <w:spacing w:after="20"/>
      </w:pPr>
    </w:p>
    <w:p w14:paraId="694E01FF">
      <w:pPr>
        <w:pStyle w:val="3"/>
        <w:keepNext/>
      </w:pPr>
      <w:r>
        <w:t>TT-08 — Hoàn một phần, thanh toán phần còn lại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F3B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4A8B5C8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71AD50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DAB12D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60F2A1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1144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46953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(2)&gt;0; (2)+(3)=(1); không thuế</w:t>
            </w:r>
          </w:p>
        </w:tc>
        <w:tc>
          <w:tcPr>
            <w:tcW w:w="1900" w:type="dxa"/>
            <w:tcMar>
              <w:top w:w="90" w:type="dxa"/>
              <w:left w:w="110" w:type="dxa"/>
              <w:bottom w:w="90" w:type="dxa"/>
              <w:right w:w="110" w:type="dxa"/>
            </w:tcMar>
            <w:vAlign w:val="center"/>
          </w:tcPr>
          <w:p w14:paraId="009710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G5</w:t>
            </w:r>
          </w:p>
        </w:tc>
        <w:tc>
          <w:tcPr>
            <w:tcW w:w="1700" w:type="dxa"/>
            <w:tcMar>
              <w:top w:w="90" w:type="dxa"/>
              <w:left w:w="110" w:type="dxa"/>
              <w:bottom w:w="90" w:type="dxa"/>
              <w:right w:w="110" w:type="dxa"/>
            </w:tcMar>
            <w:vAlign w:val="center"/>
          </w:tcPr>
          <w:p w14:paraId="3C4E21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07C80A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p>
        </w:tc>
      </w:tr>
    </w:tbl>
    <w:p w14:paraId="0CE4F42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1DF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D9C8E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0E6CBF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BE26AD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3B2F556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3D3D113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4B7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9976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8DE4F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C41E7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95CFD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1D18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4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C29BA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39634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21ECF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7BEF8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E39DE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AE4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70A2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3F786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47D339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D9D1F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85A42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C9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AB990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21DBCF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26E6D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229214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8FF9A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0C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CA12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C53B0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7F891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39B2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C908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6C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9AFA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88A7A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51E62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5F8735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2C353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0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8E6E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A61EC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744BC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108D02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5CF6B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4B2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7094A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45033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EEB03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8923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A2C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FC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64743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0B586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8EEAB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B441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2F8C4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A9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A8A62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79A026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193C5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1F1FD4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D8E3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9D4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3F87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5999F31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3C1A5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0B134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4E8A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DD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21EF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0F7B4D4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71DD7F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53AAD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2041B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85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063CC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D1652B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061F9B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AD734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0F6FD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32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B2A8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4749F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E7110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320D3D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23A2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AA8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34DF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C344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540023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5A8A14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13912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BC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401E7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2AF29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D7E5A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5AA53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77C287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9D0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449C8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491A5F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2BD0F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B91BD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2611F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BDF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7EF8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015990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1C59DA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DC15F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59706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506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3001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32A732F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w:t>
            </w:r>
            <w:r>
              <w:rPr>
                <w:rFonts w:hint="default"/>
                <w:sz w:val="15"/>
                <w:szCs w:val="15"/>
                <w:lang w:val="en-US"/>
              </w:rPr>
              <w:t>C</w:t>
            </w:r>
            <w:r>
              <w:rPr>
                <w:rFonts w:hint="default"/>
                <w:sz w:val="15"/>
                <w:szCs w:val="15"/>
              </w:rPr>
              <w:t>ostDivision</w:t>
            </w:r>
          </w:p>
        </w:tc>
        <w:tc>
          <w:tcPr>
            <w:tcW w:w="2780" w:type="dxa"/>
            <w:tcMar>
              <w:top w:w="90" w:type="dxa"/>
              <w:left w:w="110" w:type="dxa"/>
              <w:bottom w:w="90" w:type="dxa"/>
              <w:right w:w="110" w:type="dxa"/>
            </w:tcMar>
            <w:vAlign w:val="center"/>
          </w:tcPr>
          <w:p w14:paraId="25F4FD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0AE56D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BFC59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EA2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E09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BD3161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719A0B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336F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06B42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BCD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5382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187186E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6EE3DD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521B72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65222C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762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D4D1F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46DE5F18">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370DA3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0A54B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EDD9D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C9C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F1223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3965CBD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70ED5A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082E79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FD59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2FD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C28F9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5E2F33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65C135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32865C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5EFB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72F3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2F1E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656859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7B218A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67B439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EB86E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2AFA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6CB5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63EC85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2AF57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5EC97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02CDC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48B7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337D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733492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1025A8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0E2C1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E5DD5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083E2A6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ADC5C70">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17800B9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(2)+(3)=(1); tổng apply=(3); không còn phải trả.  Trạng thái xác nhận: ☐ Chưa xác nhận  ☐ Đã xác nhận</w:t>
            </w:r>
          </w:p>
        </w:tc>
      </w:tr>
    </w:tbl>
    <w:p w14:paraId="5C2906FC">
      <w:pPr>
        <w:spacing w:after="20"/>
      </w:pPr>
    </w:p>
    <w:p w14:paraId="73ED00B6">
      <w:pPr>
        <w:pStyle w:val="3"/>
        <w:keepNext/>
      </w:pPr>
      <w:r>
        <w:t>TT-09 — Hoàn một phần, thanh toán phần còn lại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382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2E3061D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654C7C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2AB5C4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DA25BE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400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7116D8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(2)+(3)=(1); có thuế; Tổ chức</w:t>
            </w:r>
          </w:p>
        </w:tc>
        <w:tc>
          <w:tcPr>
            <w:tcW w:w="1900" w:type="dxa"/>
            <w:tcMar>
              <w:top w:w="90" w:type="dxa"/>
              <w:left w:w="110" w:type="dxa"/>
              <w:bottom w:w="90" w:type="dxa"/>
              <w:right w:w="110" w:type="dxa"/>
            </w:tcMar>
            <w:vAlign w:val="center"/>
          </w:tcPr>
          <w:p w14:paraId="0AC121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 + G5</w:t>
            </w:r>
          </w:p>
        </w:tc>
        <w:tc>
          <w:tcPr>
            <w:tcW w:w="1700" w:type="dxa"/>
            <w:tcMar>
              <w:top w:w="90" w:type="dxa"/>
              <w:left w:w="110" w:type="dxa"/>
              <w:bottom w:w="90" w:type="dxa"/>
              <w:right w:w="110" w:type="dxa"/>
            </w:tcMar>
            <w:vAlign w:val="center"/>
          </w:tcPr>
          <w:p w14:paraId="00EA2A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64087B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p>
        </w:tc>
      </w:tr>
    </w:tbl>
    <w:p w14:paraId="206435AE">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35C2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9F1FF5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599B31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419E910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3728CCB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2D9D412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2AB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893AC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61C8A8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BBA71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AD7E0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7B54C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C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AB9A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F37DA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FD5B5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BA746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D29B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E8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04BE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12853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DA300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059509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4E847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77F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FB427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509B91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AE4EB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57CF0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AA861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4C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4047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B19BE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5AD50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3EFB04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5D608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C2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1049B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CBCED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4DCC89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4C7D70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33728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C33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DAAF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63B67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861D2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21BB3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EF9B2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9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DCBC5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59091A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8EE46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BB8F3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FCF8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0F3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7ED8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26A8EE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007090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0C0BA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744CA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52B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2258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2ABAE6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DA565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6C4FD9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E8B1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430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E24C0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F1883F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64665E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26D6AE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D44C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16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C3843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E8C971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D78B1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EF329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2AA7AA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EC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D2E6A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7D74E0A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47EFEA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6A8F46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EC194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11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F0D1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05478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1E791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2724F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0FB8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2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8C793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8772B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07ACE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FB7A7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C993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F0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6C98A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33F49A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84ABD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640DE2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2DF4AE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72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A0A06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7EA9B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F0FC8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6265C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D999B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83B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20" w:type="dxa"/>
            <w:shd w:val="clear" w:color="auto" w:fill="F8FBFD"/>
            <w:tcMar>
              <w:top w:w="90" w:type="dxa"/>
              <w:left w:w="110" w:type="dxa"/>
              <w:bottom w:w="90" w:type="dxa"/>
              <w:right w:w="110" w:type="dxa"/>
            </w:tcMar>
            <w:vAlign w:val="center"/>
          </w:tcPr>
          <w:p w14:paraId="4C090A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D775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582361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CE811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BB80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B44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550F9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4BDD11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41E76B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2A7207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AA16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C2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50A00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7CD0949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18D556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276CA6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2FA727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5028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64DCD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4504104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00185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336F1D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68794E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36B5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B480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57D7FE3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602514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4997E4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613B1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D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37F8F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0EE9346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EFDF0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5CAA4B8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731A8B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4EA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5DC7E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0E6C430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230FA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E08F1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03132B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194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47F3F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09078BF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4FD35BEA">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445EC2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07E7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033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11233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2501F1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3F3075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6A65F0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0E5B4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1228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EA482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2D3D36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2D33E5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7C1B30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30C11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40D8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BC016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6235F4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4EDEF5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7E5FE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B65A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71A3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4A79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576E90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07FBE6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064BB1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828AE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12DFBC4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D32B59E">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56B815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(2)+(3)=(1).  Trạng thái xác nhận: ☐ Chưa xác nhận  ☐ Đã xác nhận</w:t>
            </w:r>
          </w:p>
        </w:tc>
      </w:tr>
    </w:tbl>
    <w:p w14:paraId="6C383722">
      <w:pPr>
        <w:spacing w:after="20"/>
      </w:pPr>
    </w:p>
    <w:p w14:paraId="2FD6953B">
      <w:pPr>
        <w:pStyle w:val="3"/>
        <w:keepNext/>
      </w:pPr>
      <w:r>
        <w:t>TT-10 — Hoàn một phần, thanh toán phần còn lại — Cá nhân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6DCE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4610A2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6A2E7EA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E64AB8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85F25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4130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BAA24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(2)+(3)=(1); có thuế; Cá nhân</w:t>
            </w:r>
          </w:p>
        </w:tc>
        <w:tc>
          <w:tcPr>
            <w:tcW w:w="1900" w:type="dxa"/>
            <w:tcMar>
              <w:top w:w="90" w:type="dxa"/>
              <w:left w:w="110" w:type="dxa"/>
              <w:bottom w:w="90" w:type="dxa"/>
              <w:right w:w="110" w:type="dxa"/>
            </w:tcMar>
            <w:vAlign w:val="center"/>
          </w:tcPr>
          <w:p w14:paraId="2DE075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 + G5</w:t>
            </w:r>
          </w:p>
        </w:tc>
        <w:tc>
          <w:tcPr>
            <w:tcW w:w="1700" w:type="dxa"/>
            <w:tcMar>
              <w:top w:w="90" w:type="dxa"/>
              <w:left w:w="110" w:type="dxa"/>
              <w:bottom w:w="90" w:type="dxa"/>
              <w:right w:w="110" w:type="dxa"/>
            </w:tcMar>
            <w:vAlign w:val="center"/>
          </w:tcPr>
          <w:p w14:paraId="6E5A23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126DE9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phí/Tạm ứng/Chi tiền</w:t>
            </w:r>
            <w:r>
              <w:rPr>
                <w:rFonts w:hint="default"/>
              </w:rPr>
              <w:br w:type="textWrapping"/>
            </w:r>
            <w:r>
              <w:rPr>
                <w:rFonts w:hint="default" w:ascii="Arial" w:hAnsi="Arial"/>
                <w:b w:val="0"/>
                <w:i w:val="0"/>
                <w:color w:val="000000"/>
                <w:sz w:val="16"/>
              </w:rPr>
              <w:t>GL: Chi phí thuế TNCN/Thuế TNCN</w:t>
            </w:r>
          </w:p>
        </w:tc>
      </w:tr>
    </w:tbl>
    <w:p w14:paraId="7B8A36C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E4E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043AF5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276AA2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096A3B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7E85C2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BDC00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23AA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AF181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D9707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49866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46956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C3555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B1E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4D1E1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5B37A6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A743E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207A97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23854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0A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7ED5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A2BB5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09ED40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68465C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A769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E0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DD573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0AFBD6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00E63E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3000B0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1A4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5D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96D4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F4BA1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3EDFD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5732E6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121D4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545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FE26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F40FB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6D708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0C06A1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DFFFC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D5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C843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1DA31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0B8172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3AFF17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84794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CC0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4C2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AEE84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E29F1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B5527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8E9C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56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AB0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39179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18AA9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7743D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6B7E8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7A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B1F6A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420FE4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958BD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F7C72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2723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0F3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21B1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57E8FAE4">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BCAF9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9D8DA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28DE3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CE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99D37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1C473D6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042E7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3378B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4244DE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0AB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5FC0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99A7B8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70959C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C0133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FCB90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115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DB8E6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268780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86217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5F55FB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01FB1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72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FC0C0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493DB5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7B0A9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58DAD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7ED5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70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69E4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5E7D74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94404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0E83D3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38F2C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64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AF18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29589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334B6A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3E7E0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050D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985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7F4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FEF46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530EAE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2A1A0E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22B90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AC8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813D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43F49A17">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FB928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47D54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44553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3E5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E3A2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481814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24C9FA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0D3C5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328B7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D39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14D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3A4B53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719097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157DED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531114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0E4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C57F1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1533A82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2E36F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27CB3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12EF2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9E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767D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780C0442">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09AA0C2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D7FF8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FD00D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01E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1262C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53E7EC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61F316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1265D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13A68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1C8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8B57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088263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6FC1F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EE681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9450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6C28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F73CC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687851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3179A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28FD5B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85D4B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B6A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EB2E3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5404B2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4E2AF2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0E1C55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CA2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4D9E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E1D15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4C8F9C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6136C9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0D0207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0B5C0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7BCC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D868D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26C097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5C9816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4725D1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68E1D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3089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BDAA7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1928D1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735F78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6D333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AB77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1190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742ED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4B93FE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11C908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378BDF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D4F17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64273E4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59F16A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46E5580">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quan hệ (1),(2),(3) với thuế TNCN; AP+GL cân đối.  Trạng thái xác nhận: ☐ Chưa xác nhận  ☐ Đã xác nhận</w:t>
            </w:r>
          </w:p>
        </w:tc>
      </w:tr>
    </w:tbl>
    <w:p w14:paraId="06CAB759">
      <w:pPr>
        <w:spacing w:after="20"/>
      </w:pPr>
    </w:p>
    <w:p w14:paraId="482CF1C2">
      <w:pPr>
        <w:pStyle w:val="3"/>
        <w:keepNext/>
      </w:pPr>
      <w:r>
        <w:t>TT-11 — Hoàn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453F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D7E88E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4DA480E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BA4BDC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75C93A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23AF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48A5B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w:t>
            </w:r>
          </w:p>
        </w:tc>
        <w:tc>
          <w:tcPr>
            <w:tcW w:w="1900" w:type="dxa"/>
            <w:tcMar>
              <w:top w:w="90" w:type="dxa"/>
              <w:left w:w="110" w:type="dxa"/>
              <w:bottom w:w="90" w:type="dxa"/>
              <w:right w:w="110" w:type="dxa"/>
            </w:tcMar>
            <w:vAlign w:val="center"/>
          </w:tcPr>
          <w:p w14:paraId="1F5BDB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G5</w:t>
            </w:r>
          </w:p>
        </w:tc>
        <w:tc>
          <w:tcPr>
            <w:tcW w:w="1700" w:type="dxa"/>
            <w:tcMar>
              <w:top w:w="90" w:type="dxa"/>
              <w:left w:w="110" w:type="dxa"/>
              <w:bottom w:w="90" w:type="dxa"/>
              <w:right w:w="110" w:type="dxa"/>
            </w:tcMar>
            <w:vAlign w:val="center"/>
          </w:tcPr>
          <w:p w14:paraId="232FC4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7B84E6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Phải trả (1)-(3)</w:t>
            </w:r>
          </w:p>
        </w:tc>
      </w:tr>
    </w:tbl>
    <w:p w14:paraId="56AFD64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2DF8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4ED490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157DD1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43B804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6884CE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1B40563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787D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39B4A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C6D87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6A5633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2244DF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1E7F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EE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16106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64D385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3EAB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274C5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D7A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425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74B41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65D1FF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0EBCE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F9570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39741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9E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4E55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52D6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740CD4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7164DA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B2F8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7A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8AA8E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6D2F64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94D20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A34BC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CEA0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51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7E60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91E67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8A73C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1C22AE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27D69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CD8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AC49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4BAE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3785D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71DA8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3ABE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8F1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37D60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5CE61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BE7D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BDEC7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2C5C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2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E8CD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6F6B2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31AD7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B43C8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C291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7B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85A0D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91237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AAEE1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4BC688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D0FA6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2C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6395C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A6C0AF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6F6FC4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9F0E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83BB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70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B5B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19A6A4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04428F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51F8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3A382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07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D6801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6773DF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5BE806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DB09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319B4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3D8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61076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3A159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35882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EE88C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2D6C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DE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D604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2D8E61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EFCCD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9E777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BD9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58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A37FB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auto"/>
            <w:tcMar>
              <w:top w:w="90" w:type="dxa"/>
              <w:left w:w="110" w:type="dxa"/>
              <w:bottom w:w="90" w:type="dxa"/>
              <w:right w:w="110" w:type="dxa"/>
            </w:tcMar>
            <w:vAlign w:val="center"/>
          </w:tcPr>
          <w:p w14:paraId="4ED076D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w:t>
            </w:r>
          </w:p>
        </w:tc>
        <w:tc>
          <w:tcPr>
            <w:tcW w:w="2780" w:type="dxa"/>
            <w:shd w:val="clear" w:color="auto" w:fill="F8FBFD"/>
            <w:tcMar>
              <w:top w:w="90" w:type="dxa"/>
              <w:left w:w="110" w:type="dxa"/>
              <w:bottom w:w="90" w:type="dxa"/>
              <w:right w:w="110" w:type="dxa"/>
            </w:tcMar>
            <w:vAlign w:val="center"/>
          </w:tcPr>
          <w:p w14:paraId="6FC538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3BDE4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46897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14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764F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shd w:val="clear" w:color="auto" w:fill="auto"/>
            <w:tcMar>
              <w:top w:w="90" w:type="dxa"/>
              <w:left w:w="110" w:type="dxa"/>
              <w:bottom w:w="90" w:type="dxa"/>
              <w:right w:w="110" w:type="dxa"/>
            </w:tcMar>
            <w:vAlign w:val="center"/>
          </w:tcPr>
          <w:p w14:paraId="3EAA049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esdHTKTpaymentInvoice + esdHTKTinvoice</w:t>
            </w:r>
          </w:p>
        </w:tc>
        <w:tc>
          <w:tcPr>
            <w:tcW w:w="2780" w:type="dxa"/>
            <w:tcMar>
              <w:top w:w="90" w:type="dxa"/>
              <w:left w:w="110" w:type="dxa"/>
              <w:bottom w:w="90" w:type="dxa"/>
              <w:right w:w="110" w:type="dxa"/>
            </w:tcMar>
            <w:vAlign w:val="center"/>
          </w:tcPr>
          <w:p w14:paraId="59977D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97CB7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1C22A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249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E23A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378FF00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094670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FC739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F3005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87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57CC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AC9FE5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3497C2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1D3D1D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D0ECF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2B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F3FBF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27937B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4F8B0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30CD08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0C3F0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3BBF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2075D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5AF40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42DD2D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4BE1B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9224F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6B9E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48947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639DD8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3DE6DB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77FF6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87461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0569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D5821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5F9D73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023670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1AF4DE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56750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099F7710">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F784028">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51F3DF6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Số phải trả còn lại = (1)-(3) &gt; 0.  Trạng thái xác nhận: ☐ Chưa xác nhận  ☐ Đã xác nhận</w:t>
            </w:r>
          </w:p>
        </w:tc>
      </w:tr>
    </w:tbl>
    <w:p w14:paraId="193BBD5B">
      <w:pPr>
        <w:spacing w:after="20"/>
      </w:pPr>
    </w:p>
    <w:p w14:paraId="07EB193F">
      <w:pPr>
        <w:pStyle w:val="3"/>
        <w:keepNext/>
      </w:pPr>
      <w:r>
        <w:t>TT-12 — Hoàn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1DFE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D2677B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071093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25F4FC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92025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5243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65918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 Tổ chức</w:t>
            </w:r>
          </w:p>
        </w:tc>
        <w:tc>
          <w:tcPr>
            <w:tcW w:w="1900" w:type="dxa"/>
            <w:tcMar>
              <w:top w:w="90" w:type="dxa"/>
              <w:left w:w="110" w:type="dxa"/>
              <w:bottom w:w="90" w:type="dxa"/>
              <w:right w:w="110" w:type="dxa"/>
            </w:tcMar>
            <w:vAlign w:val="center"/>
          </w:tcPr>
          <w:p w14:paraId="155B80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G5</w:t>
            </w:r>
          </w:p>
        </w:tc>
        <w:tc>
          <w:tcPr>
            <w:tcW w:w="1700" w:type="dxa"/>
            <w:tcMar>
              <w:top w:w="90" w:type="dxa"/>
              <w:left w:w="110" w:type="dxa"/>
              <w:bottom w:w="90" w:type="dxa"/>
              <w:right w:w="110" w:type="dxa"/>
            </w:tcMar>
            <w:vAlign w:val="center"/>
          </w:tcPr>
          <w:p w14:paraId="4AD472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7EE9EE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Phải trả (1)-(3)</w:t>
            </w:r>
          </w:p>
        </w:tc>
      </w:tr>
    </w:tbl>
    <w:p w14:paraId="4523538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22CD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6F8C198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1F19AB8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25D4564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46F6362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4BD25A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2D9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8818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054C88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2E7B92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7251A2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2AD6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739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E39E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00561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FFF24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5B75DC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733F8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CB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378B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A85E8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08A73D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1E581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645F7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BC5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89E29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53BC87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0398CB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753473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E8196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D48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13E57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3B623C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8D1AB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08AA0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B00AC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73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E18E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879F0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393AF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029AF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E8926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49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5D94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6CA6F7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7B3D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F2279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FF62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08D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D1F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66F9EC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3D98CE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0E2CA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EF08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57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4397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99189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2C098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8763D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FB852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056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A715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3A916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B32CA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1AFBF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6F47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A2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F8EFC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3B0E60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22AF7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2FF1C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936D1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21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A645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1124A9CC">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42F88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03FA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874DF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16D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D3E27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62D0DF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3058E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00434B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F95E0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D4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5A0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F751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A6F11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ED644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A7BB4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97F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1AF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A1009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77F06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02E60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FF51C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24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4829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E38B8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646AA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D78F2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3F34AC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EF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2AA7E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B0FF7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22002D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7121C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BEF90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C4D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0C346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4851EF37">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2D8B97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725F80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02F6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F53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90E3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2F2394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1747D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6FC54E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DE5EF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5B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4F9B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F8FBFD"/>
            <w:tcMar>
              <w:top w:w="90" w:type="dxa"/>
              <w:left w:w="110" w:type="dxa"/>
              <w:bottom w:w="90" w:type="dxa"/>
              <w:right w:w="110" w:type="dxa"/>
            </w:tcMar>
            <w:vAlign w:val="center"/>
          </w:tcPr>
          <w:p w14:paraId="6DE923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paymentInvoice</w:t>
            </w:r>
          </w:p>
        </w:tc>
        <w:tc>
          <w:tcPr>
            <w:tcW w:w="2780" w:type="dxa"/>
            <w:shd w:val="clear" w:color="auto" w:fill="F8FBFD"/>
            <w:tcMar>
              <w:top w:w="90" w:type="dxa"/>
              <w:left w:w="110" w:type="dxa"/>
              <w:bottom w:w="90" w:type="dxa"/>
              <w:right w:w="110" w:type="dxa"/>
            </w:tcMar>
            <w:vAlign w:val="center"/>
          </w:tcPr>
          <w:p w14:paraId="46B11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7E4E2C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208A0E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2261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799B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tcMar>
              <w:top w:w="90" w:type="dxa"/>
              <w:left w:w="110" w:type="dxa"/>
              <w:bottom w:w="90" w:type="dxa"/>
              <w:right w:w="110" w:type="dxa"/>
            </w:tcMar>
            <w:vAlign w:val="center"/>
          </w:tcPr>
          <w:p w14:paraId="44E69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paymentInvoice</w:t>
            </w:r>
          </w:p>
        </w:tc>
        <w:tc>
          <w:tcPr>
            <w:tcW w:w="2780" w:type="dxa"/>
            <w:tcMar>
              <w:top w:w="90" w:type="dxa"/>
              <w:left w:w="110" w:type="dxa"/>
              <w:bottom w:w="90" w:type="dxa"/>
              <w:right w:w="110" w:type="dxa"/>
            </w:tcMar>
            <w:vAlign w:val="center"/>
          </w:tcPr>
          <w:p w14:paraId="2955F7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6AB2BC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14E822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5225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B499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0D8508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461C5F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130122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52A66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42A4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82F92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7CEADE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4CDA95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395BD6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E7F42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29A0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C4EF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193930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712D96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77243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4341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43DD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3BDA6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4E0A75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3480BB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6CE4D6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4C6B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697BA11D">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115918C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46E3F65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tạm ứng + phải trả = (1).  Trạng thái xác nhận: ☐ Chưa xác nhận  ☐ Đã xác nhận</w:t>
            </w:r>
          </w:p>
        </w:tc>
      </w:tr>
    </w:tbl>
    <w:p w14:paraId="750E3418">
      <w:pPr>
        <w:spacing w:after="20"/>
      </w:pPr>
    </w:p>
    <w:p w14:paraId="49A94340">
      <w:pPr>
        <w:pStyle w:val="3"/>
        <w:keepNext/>
      </w:pPr>
      <w:r>
        <w:t>TT-13 — Hoàn một phần, giữ phải trả — Cá nhân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68A7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431851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896BFA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132FCF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94130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57B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B8ED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 Cá nhân</w:t>
            </w:r>
          </w:p>
        </w:tc>
        <w:tc>
          <w:tcPr>
            <w:tcW w:w="1900" w:type="dxa"/>
            <w:tcMar>
              <w:top w:w="90" w:type="dxa"/>
              <w:left w:w="110" w:type="dxa"/>
              <w:bottom w:w="90" w:type="dxa"/>
              <w:right w:w="110" w:type="dxa"/>
            </w:tcMar>
            <w:vAlign w:val="center"/>
          </w:tcPr>
          <w:p w14:paraId="53849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G4 + G5</w:t>
            </w:r>
          </w:p>
        </w:tc>
        <w:tc>
          <w:tcPr>
            <w:tcW w:w="1700" w:type="dxa"/>
            <w:tcMar>
              <w:top w:w="90" w:type="dxa"/>
              <w:left w:w="110" w:type="dxa"/>
              <w:bottom w:w="90" w:type="dxa"/>
              <w:right w:w="110" w:type="dxa"/>
            </w:tcMar>
            <w:vAlign w:val="center"/>
          </w:tcPr>
          <w:p w14:paraId="34B91B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57D753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phí/Tạm ứng/Phải trả</w:t>
            </w:r>
            <w:r>
              <w:rPr>
                <w:rFonts w:hint="default"/>
              </w:rPr>
              <w:br w:type="textWrapping"/>
            </w:r>
            <w:r>
              <w:rPr>
                <w:rFonts w:hint="default" w:ascii="Arial" w:hAnsi="Arial"/>
                <w:b w:val="0"/>
                <w:i w:val="0"/>
                <w:color w:val="000000"/>
                <w:sz w:val="16"/>
              </w:rPr>
              <w:t>GL: Chi phí thuế TNCN/Thuế TNCN</w:t>
            </w:r>
          </w:p>
        </w:tc>
      </w:tr>
    </w:tbl>
    <w:p w14:paraId="058EE7F0">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BBF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834F8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32E84A3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238C54E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D609B2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968E41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E48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C1C6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C9684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C4006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E5C5F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E80D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AD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92610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004823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679ED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0AABA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2ABD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59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9F9BC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EF0B1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4BD64F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0EE83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8E158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CA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EC304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262D77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B8FB0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420CCF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B58E6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22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E19B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BE689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20ACF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108F3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01131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4D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DA7A6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B87DE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8CE2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DBCF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04AC1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C05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8F797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BFAD0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C60C5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54142A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9F0BF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40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9D362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9D889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78F70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D483D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C457F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30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7DEDA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A2122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9FB1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6912C8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6B75C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00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D4044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15117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9D020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9FB61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66FF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1E8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4F51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67D8CABB">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3B6C7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9C077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F52DD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4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46584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4AAA62C">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D004D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BBFB8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1407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F2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514A6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386167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6F9319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7AB3B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F160C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77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DF9F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0489EE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4864E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5068D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C3D7D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3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6693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12886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E7292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312B9C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B9C20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56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57F0A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3A9FEF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67B9D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761129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7D90CC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7F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A541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EAFB3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61705E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2FB5E8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5C87A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3BC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4EF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2E5B5E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3BC3AE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C0C26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DBD8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8FD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3A15A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2F234BEE">
            <w:pPr>
              <w:keepNext w:val="0"/>
              <w:keepLines w:val="0"/>
              <w:widowControl/>
              <w:suppressLineNumbers w:val="0"/>
              <w:bidi w:val="0"/>
              <w:spacing w:before="0" w:beforeAutospacing="0" w:afterAutospacing="0"/>
              <w:ind w:left="0" w:right="0"/>
              <w:rPr>
                <w:rFonts w:hint="default"/>
              </w:rPr>
            </w:pPr>
            <w:r>
              <w:rPr>
                <w:rFonts w:hint="default"/>
                <w:sz w:val="15"/>
                <w:szCs w:val="15"/>
              </w:rPr>
              <w:t>esdHTKTpaymentCostDivision</w:t>
            </w:r>
          </w:p>
        </w:tc>
        <w:tc>
          <w:tcPr>
            <w:tcW w:w="2780" w:type="dxa"/>
            <w:tcMar>
              <w:top w:w="90" w:type="dxa"/>
              <w:left w:w="110" w:type="dxa"/>
              <w:bottom w:w="90" w:type="dxa"/>
              <w:right w:w="110" w:type="dxa"/>
            </w:tcMar>
            <w:vAlign w:val="center"/>
          </w:tcPr>
          <w:p w14:paraId="61DE0E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86925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815A1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04B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79E5B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2CDAD2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1489DC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7F968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90B01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43A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296B3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454064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611FBB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772DEC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FC78D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350C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99DD9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241B0F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6C5C9A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0E11A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88A38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891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B1B3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72E1C4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3CF8E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740C31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92E61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64FB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4DABF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612C66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5F38C8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114CED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F6EB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76ED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4B66F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248F6E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6A8572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05CEDE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7497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10F1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3414A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4F01C4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77AD72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32C4AC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6E950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7A55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F3F49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752E65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0096FC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76C506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F7634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0FAAB4F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9C2AF1B">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1AF3CC2">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số phải trả sau TNCN; tổng AP+GL cân đối.  Trạng thái xác nhận: ☐ Chưa xác nhận  ☐ Đã xác nhận</w:t>
            </w:r>
          </w:p>
        </w:tc>
      </w:tr>
    </w:tbl>
    <w:p w14:paraId="7803E6EF">
      <w:pPr>
        <w:spacing w:after="20"/>
      </w:pPr>
    </w:p>
    <w:p w14:paraId="268159E3">
      <w:pPr>
        <w:pStyle w:val="3"/>
        <w:keepNext/>
      </w:pPr>
      <w:r>
        <w:t>TT-14 — Hoàn một phần, thanh toán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6A9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F4EA3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B435EE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695C8B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0B5E49D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0B5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7640B2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(2)&gt;0; (3)&gt;0; (2)+(3)&lt;(1)</w:t>
            </w:r>
          </w:p>
        </w:tc>
        <w:tc>
          <w:tcPr>
            <w:tcW w:w="1900" w:type="dxa"/>
            <w:tcMar>
              <w:top w:w="90" w:type="dxa"/>
              <w:left w:w="110" w:type="dxa"/>
              <w:bottom w:w="90" w:type="dxa"/>
              <w:right w:w="110" w:type="dxa"/>
            </w:tcMar>
            <w:vAlign w:val="center"/>
          </w:tcPr>
          <w:p w14:paraId="6AF077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G5</w:t>
            </w:r>
          </w:p>
        </w:tc>
        <w:tc>
          <w:tcPr>
            <w:tcW w:w="1700" w:type="dxa"/>
            <w:tcMar>
              <w:top w:w="90" w:type="dxa"/>
              <w:left w:w="110" w:type="dxa"/>
              <w:bottom w:w="90" w:type="dxa"/>
              <w:right w:w="110" w:type="dxa"/>
            </w:tcMar>
            <w:vAlign w:val="center"/>
          </w:tcPr>
          <w:p w14:paraId="3F7266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76E13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(1)-(2)-(3)</w:t>
            </w:r>
          </w:p>
        </w:tc>
      </w:tr>
    </w:tbl>
    <w:p w14:paraId="7D42F53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10E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CC1881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751DA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98C282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73BB7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2B05E81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2C26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6AA9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C52C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3C316A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573DC0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8507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1B2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BB54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6E3C90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335C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D991F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F36F7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6D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71537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C1963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152D6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A5B1D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45D4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1B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904B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487FEA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4FEA0E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74BE0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0AE8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67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368E0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5335D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F3A3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40F91A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B7566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BE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1D207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1FFBD7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77FB8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03F3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9C2B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A0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1C3BE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FD6B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63CE76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E7070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3551A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A93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1A23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2B805D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214C4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354DF6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8FA41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7E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FA9E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49E11F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1344E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5E12C3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5554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CD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F519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A126D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90ED3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06314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3136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BE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41D73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D93304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3C8082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8251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57F12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B0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7436B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D2F098E">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BC8A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325DE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0DD9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C13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8016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E26BC9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6D7A4F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0F964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F8A02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AFC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A1AE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3FB7A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C6675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F678F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04BDD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EE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493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46D0FF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4910E0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9C016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3219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61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44329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13CB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CA455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712F72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4D94E1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B4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5DAD4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7FCAB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118E5C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4845A1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1F8B7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CD7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3EF16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B841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7F837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19E60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6024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A8F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59A72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715EA1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4A4532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5878EF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7A92F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494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2A73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B5F635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27D84B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044319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4EF25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45E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12D0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31E0D8A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AC0D5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170DA0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2824E6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63A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16F48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2E6FD09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5AFB05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9F750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63A01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B55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1D84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30E0776B">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4062BA2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155ACE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28573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691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90488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537D5C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62E06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66327C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FF044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6CE6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B30F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2E0E6D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28F1C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140C8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3940A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0A2C0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C537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5BA61A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5BAB34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E95C6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ADB08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0C95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8999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6427DB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731102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766622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10FE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09F9742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5D43159F">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85ADEEB">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Phải trả = (1)-(2)-(3) &gt; 0.  Trạng thái xác nhận: ☐ Chưa xác nhận  ☐ Đã xác nhận</w:t>
            </w:r>
          </w:p>
        </w:tc>
      </w:tr>
    </w:tbl>
    <w:p w14:paraId="2486DC4F">
      <w:pPr>
        <w:spacing w:after="20"/>
      </w:pPr>
    </w:p>
    <w:p w14:paraId="335E7108">
      <w:pPr>
        <w:pStyle w:val="3"/>
        <w:keepNext/>
      </w:pPr>
      <w:r>
        <w:t>TT-15 — Hoàn một phần, thanh toán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31B0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03633B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2AE4EC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4C473D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DA3AC1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048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4CDB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(2)+(3)&lt;(1); có thuế; Tổ chức</w:t>
            </w:r>
          </w:p>
        </w:tc>
        <w:tc>
          <w:tcPr>
            <w:tcW w:w="1900" w:type="dxa"/>
            <w:tcMar>
              <w:top w:w="90" w:type="dxa"/>
              <w:left w:w="110" w:type="dxa"/>
              <w:bottom w:w="90" w:type="dxa"/>
              <w:right w:w="110" w:type="dxa"/>
            </w:tcMar>
            <w:vAlign w:val="center"/>
          </w:tcPr>
          <w:p w14:paraId="744DC5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 + G5</w:t>
            </w:r>
          </w:p>
        </w:tc>
        <w:tc>
          <w:tcPr>
            <w:tcW w:w="1700" w:type="dxa"/>
            <w:tcMar>
              <w:top w:w="90" w:type="dxa"/>
              <w:left w:w="110" w:type="dxa"/>
              <w:bottom w:w="90" w:type="dxa"/>
              <w:right w:w="110" w:type="dxa"/>
            </w:tcMar>
            <w:vAlign w:val="center"/>
          </w:tcPr>
          <w:p w14:paraId="1E6EC5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246BD6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ứng/Chi tiền/Phải trả</w:t>
            </w:r>
          </w:p>
        </w:tc>
      </w:tr>
    </w:tbl>
    <w:p w14:paraId="1FF8BAC0">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5D9C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76ECC8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BE67C0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DB6C9B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6A9EA51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41DAA2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704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867A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021334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5DE57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4234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40C0D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2B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0F719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C26CD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E9667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5AF0F0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3A398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CA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7822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4047F6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E9F4E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4354FB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ACBF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6E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7426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ADFD3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075439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7A9AB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A416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32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C4AE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A8F7D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D44E8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2C467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062E8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84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836AA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DCADF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87A0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5896C9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E9A0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A58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8412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0D8DB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560D9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56FAE6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ECA3F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285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E0CD7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CD546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CA936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DB092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35930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902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6AB26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B25BD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37D99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15363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60E69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E7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394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734C7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9574F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3C1A4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A86E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FD8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E4F26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7EDD957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D4E07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0F590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41D54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4B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36644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34959A9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5C206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1CE181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67D565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85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A5011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5C288E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48D85B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11E3F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0F92D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37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3A4A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AD9CA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FC55A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A8E2A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9E1BE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341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AB14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79974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15A86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99559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1A454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6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0FDE2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2F0AA4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339249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41ED0E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15965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284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9189B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7A8D89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AF445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44282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0DA8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C88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418F9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FA81A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D0D03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5CEE45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72437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3A5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A36F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0AF68FF2">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29F637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10E182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939E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B9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B56C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5C1E984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492B95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028DF0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307C2B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76AF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0467B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4ECD68A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7CDC1D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1E65C6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46FFC5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9C6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45E67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83A6810">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466FDA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34DE63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13D9F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74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530EF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5C35870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5641E0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0843B1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0C09E4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85E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8ED5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25495E8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05EDE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721E51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68C2C9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5A1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C124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2316B96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4824F3F">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17A042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04F0EE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8AA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2F386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11F7AF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7E9B49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0298B5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7481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5AD6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52CA2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5D2F9B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0387EE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0FFFF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41627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158E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9AD3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7D1943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38C9A4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E819E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D1BB2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6D76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19AAA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02750E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5BA50C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5190C6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BAD8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7173556B">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ECAF26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5AA9D9C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tạm ứng + tiền + phải trả = (1).  Trạng thái xác nhận: ☐ Chưa xác nhận  ☐ Đã xác nhận</w:t>
            </w:r>
          </w:p>
        </w:tc>
      </w:tr>
    </w:tbl>
    <w:p w14:paraId="4022E0BB">
      <w:pPr>
        <w:spacing w:after="20"/>
      </w:pPr>
    </w:p>
    <w:p w14:paraId="4581ADC7">
      <w:pPr>
        <w:pStyle w:val="3"/>
        <w:keepNext/>
      </w:pPr>
      <w:r>
        <w:t>TT-16 — Hoàn một phần, thanh toán một phần, giữ phải trả —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1F02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161BCAF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E2B852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9C8E1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AA546B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1CF6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CBDB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(2)+(3)&lt;(1); có thuế; Cá nhân</w:t>
            </w:r>
          </w:p>
        </w:tc>
        <w:tc>
          <w:tcPr>
            <w:tcW w:w="1900" w:type="dxa"/>
            <w:tcMar>
              <w:top w:w="90" w:type="dxa"/>
              <w:left w:w="110" w:type="dxa"/>
              <w:bottom w:w="90" w:type="dxa"/>
              <w:right w:w="110" w:type="dxa"/>
            </w:tcMar>
            <w:vAlign w:val="center"/>
          </w:tcPr>
          <w:p w14:paraId="14C2E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 + G5</w:t>
            </w:r>
          </w:p>
        </w:tc>
        <w:tc>
          <w:tcPr>
            <w:tcW w:w="1700" w:type="dxa"/>
            <w:tcMar>
              <w:top w:w="90" w:type="dxa"/>
              <w:left w:w="110" w:type="dxa"/>
              <w:bottom w:w="90" w:type="dxa"/>
              <w:right w:w="110" w:type="dxa"/>
            </w:tcMar>
            <w:vAlign w:val="center"/>
          </w:tcPr>
          <w:p w14:paraId="7FEAD1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 /general-ledger/interface</w:t>
            </w:r>
          </w:p>
        </w:tc>
        <w:tc>
          <w:tcPr>
            <w:tcW w:w="3160" w:type="dxa"/>
            <w:tcMar>
              <w:top w:w="90" w:type="dxa"/>
              <w:left w:w="110" w:type="dxa"/>
              <w:bottom w:w="90" w:type="dxa"/>
              <w:right w:w="110" w:type="dxa"/>
            </w:tcMar>
            <w:vAlign w:val="center"/>
          </w:tcPr>
          <w:p w14:paraId="7D587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 Chi phí/Tạm ứng/Chi tiền/Phải trả</w:t>
            </w:r>
            <w:r>
              <w:rPr>
                <w:rFonts w:hint="default"/>
              </w:rPr>
              <w:br w:type="textWrapping"/>
            </w:r>
            <w:r>
              <w:rPr>
                <w:rFonts w:hint="default" w:ascii="Arial" w:hAnsi="Arial"/>
                <w:b w:val="0"/>
                <w:i w:val="0"/>
                <w:color w:val="000000"/>
                <w:sz w:val="16"/>
              </w:rPr>
              <w:t>GL: Chi phí thuế TNCN/Thuế TNCN</w:t>
            </w:r>
          </w:p>
        </w:tc>
      </w:tr>
    </w:tbl>
    <w:p w14:paraId="7AA1493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D40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75E756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422E6F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9F109B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8EF7C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E01A21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4BB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7407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70897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96F9B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70BC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176A9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3B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55DA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26D2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A743F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1DC1AC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4E350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0D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BAD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44BFEF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07EF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7899A1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F2FE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A1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56BDB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6D174D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46826B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1A9059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B68AB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51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A2B8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651529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C891F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8B6A8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8CF6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BD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AE41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5B4DA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B37C6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4930B0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73970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4D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6696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20372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AE1B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3DEC47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68398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26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B713A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9A09A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A7DCE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239D45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9ABA8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7E0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89FF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2E405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FD1CF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05FBE4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D1C0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9BA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C4865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4B846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2234C8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EB9C9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C91F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3E8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A016B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0E3881B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0394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895A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726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BE4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A9DA3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63F898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E4712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151B0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5EAB1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72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7820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0D4A401E">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3CF597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8B21D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45AA8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96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BEF1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F1715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BC56B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4469FD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4B3F0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AF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8BD24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5646D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50DFE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9DAF9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6AC0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652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912A5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7834C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8202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51AA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9F7C7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2DC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ACBC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783EA1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ABA8E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A8DF2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1D00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10A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3DB2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427AD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690D1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619BE4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E2A2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18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6019A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4D1FB9A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5DEAE4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3E5F73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915C9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1E3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D60C1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0CB29C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752CC9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1D105C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C5F24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9D7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AD30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0886DDF0">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3948F5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0DCD9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26375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7A1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F8F6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17EB6E98">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1BFA83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E31E0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90B50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7A5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6391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E62A63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577B7CA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51EF69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B6B2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72A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688A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TNCN cần khấu trừ</w:t>
            </w:r>
          </w:p>
        </w:tc>
        <w:tc>
          <w:tcPr>
            <w:tcW w:w="1900" w:type="dxa"/>
            <w:shd w:val="clear" w:color="auto" w:fill="FFF4CE"/>
            <w:tcMar>
              <w:top w:w="90" w:type="dxa"/>
              <w:left w:w="110" w:type="dxa"/>
              <w:bottom w:w="90" w:type="dxa"/>
              <w:right w:w="110" w:type="dxa"/>
            </w:tcMar>
            <w:vAlign w:val="center"/>
          </w:tcPr>
          <w:p w14:paraId="6E9835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07ECDF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30578A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01E9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57C3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B80A1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Tỷ lệ thuế TNCN</w:t>
            </w:r>
          </w:p>
        </w:tc>
        <w:tc>
          <w:tcPr>
            <w:tcW w:w="1900" w:type="dxa"/>
            <w:shd w:val="clear" w:color="auto" w:fill="FFF4CE"/>
            <w:tcMar>
              <w:top w:w="90" w:type="dxa"/>
              <w:left w:w="110" w:type="dxa"/>
              <w:bottom w:w="90" w:type="dxa"/>
              <w:right w:w="110" w:type="dxa"/>
            </w:tcMar>
            <w:vAlign w:val="center"/>
          </w:tcPr>
          <w:p w14:paraId="7763F3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78013D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rate</w:t>
            </w:r>
          </w:p>
        </w:tc>
        <w:tc>
          <w:tcPr>
            <w:tcW w:w="940" w:type="dxa"/>
            <w:tcMar>
              <w:top w:w="90" w:type="dxa"/>
              <w:left w:w="110" w:type="dxa"/>
              <w:bottom w:w="90" w:type="dxa"/>
              <w:right w:w="110" w:type="dxa"/>
            </w:tcMar>
            <w:vAlign w:val="center"/>
          </w:tcPr>
          <w:p w14:paraId="1C1A7F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DAAD0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4417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470A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chi phí thuế TNCN</w:t>
            </w:r>
          </w:p>
        </w:tc>
        <w:tc>
          <w:tcPr>
            <w:tcW w:w="1900" w:type="dxa"/>
            <w:shd w:val="clear" w:color="auto" w:fill="FFF4CE"/>
            <w:tcMar>
              <w:top w:w="90" w:type="dxa"/>
              <w:left w:w="110" w:type="dxa"/>
              <w:bottom w:w="90" w:type="dxa"/>
              <w:right w:w="110" w:type="dxa"/>
            </w:tcMar>
            <w:vAlign w:val="center"/>
          </w:tcPr>
          <w:p w14:paraId="279B2D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shd w:val="clear" w:color="auto" w:fill="F8FBFD"/>
            <w:tcMar>
              <w:top w:w="90" w:type="dxa"/>
              <w:left w:w="110" w:type="dxa"/>
              <w:bottom w:w="90" w:type="dxa"/>
              <w:right w:w="110" w:type="dxa"/>
            </w:tcMar>
            <w:vAlign w:val="center"/>
          </w:tcPr>
          <w:p w14:paraId="7FF2ED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expense.account</w:t>
            </w:r>
          </w:p>
        </w:tc>
        <w:tc>
          <w:tcPr>
            <w:tcW w:w="940" w:type="dxa"/>
            <w:shd w:val="clear" w:color="auto" w:fill="F8FBFD"/>
            <w:tcMar>
              <w:top w:w="90" w:type="dxa"/>
              <w:left w:w="110" w:type="dxa"/>
              <w:bottom w:w="90" w:type="dxa"/>
              <w:right w:w="110" w:type="dxa"/>
            </w:tcMar>
            <w:vAlign w:val="center"/>
          </w:tcPr>
          <w:p w14:paraId="60DD75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26783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2740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92288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thuế TNCN phải nộp</w:t>
            </w:r>
          </w:p>
        </w:tc>
        <w:tc>
          <w:tcPr>
            <w:tcW w:w="1900" w:type="dxa"/>
            <w:shd w:val="clear" w:color="auto" w:fill="FFF4CE"/>
            <w:tcMar>
              <w:top w:w="90" w:type="dxa"/>
              <w:left w:w="110" w:type="dxa"/>
              <w:bottom w:w="90" w:type="dxa"/>
              <w:right w:w="110" w:type="dxa"/>
            </w:tcMar>
            <w:vAlign w:val="center"/>
          </w:tcPr>
          <w:p w14:paraId="577889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esdHTKTpaymentPersonalTax</w:t>
            </w:r>
          </w:p>
        </w:tc>
        <w:tc>
          <w:tcPr>
            <w:tcW w:w="2780" w:type="dxa"/>
            <w:tcMar>
              <w:top w:w="90" w:type="dxa"/>
              <w:left w:w="110" w:type="dxa"/>
              <w:bottom w:w="90" w:type="dxa"/>
              <w:right w:w="110" w:type="dxa"/>
            </w:tcMar>
            <w:vAlign w:val="center"/>
          </w:tcPr>
          <w:p w14:paraId="4247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payable.account</w:t>
            </w:r>
          </w:p>
        </w:tc>
        <w:tc>
          <w:tcPr>
            <w:tcW w:w="940" w:type="dxa"/>
            <w:tcMar>
              <w:top w:w="90" w:type="dxa"/>
              <w:left w:w="110" w:type="dxa"/>
              <w:bottom w:w="90" w:type="dxa"/>
              <w:right w:w="110" w:type="dxa"/>
            </w:tcMar>
            <w:vAlign w:val="center"/>
          </w:tcPr>
          <w:p w14:paraId="41A05F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3A2C9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G4</w:t>
            </w:r>
          </w:p>
        </w:tc>
      </w:tr>
      <w:tr w14:paraId="02182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3F03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tạm ứng được hoàn</w:t>
            </w:r>
          </w:p>
        </w:tc>
        <w:tc>
          <w:tcPr>
            <w:tcW w:w="1900" w:type="dxa"/>
            <w:shd w:val="clear" w:color="auto" w:fill="FFF4CE"/>
            <w:tcMar>
              <w:top w:w="90" w:type="dxa"/>
              <w:left w:w="110" w:type="dxa"/>
              <w:bottom w:w="90" w:type="dxa"/>
              <w:right w:w="110" w:type="dxa"/>
            </w:tcMar>
            <w:vAlign w:val="center"/>
          </w:tcPr>
          <w:p w14:paraId="10E01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587F2E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shd w:val="clear" w:color="auto" w:fill="F8FBFD"/>
            <w:tcMar>
              <w:top w:w="90" w:type="dxa"/>
              <w:left w:w="110" w:type="dxa"/>
              <w:bottom w:w="90" w:type="dxa"/>
              <w:right w:w="110" w:type="dxa"/>
            </w:tcMar>
            <w:vAlign w:val="center"/>
          </w:tcPr>
          <w:p w14:paraId="155D11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58556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619A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E39D9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giao dịch/mã invoice OGL tạm ứng</w:t>
            </w:r>
          </w:p>
        </w:tc>
        <w:tc>
          <w:tcPr>
            <w:tcW w:w="1900" w:type="dxa"/>
            <w:shd w:val="clear" w:color="auto" w:fill="FFF4CE"/>
            <w:tcMar>
              <w:top w:w="90" w:type="dxa"/>
              <w:left w:w="110" w:type="dxa"/>
              <w:bottom w:w="90" w:type="dxa"/>
              <w:right w:w="110" w:type="dxa"/>
            </w:tcMar>
            <w:vAlign w:val="center"/>
          </w:tcPr>
          <w:p w14:paraId="117F2A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74932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prepayment.transaction.id</w:t>
            </w:r>
          </w:p>
        </w:tc>
        <w:tc>
          <w:tcPr>
            <w:tcW w:w="940" w:type="dxa"/>
            <w:tcMar>
              <w:top w:w="90" w:type="dxa"/>
              <w:left w:w="110" w:type="dxa"/>
              <w:bottom w:w="90" w:type="dxa"/>
              <w:right w:w="110" w:type="dxa"/>
            </w:tcMar>
            <w:vAlign w:val="center"/>
          </w:tcPr>
          <w:p w14:paraId="29AEFD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A03C6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4F53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45C3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hoàn ứng theo từng khoản</w:t>
            </w:r>
          </w:p>
        </w:tc>
        <w:tc>
          <w:tcPr>
            <w:tcW w:w="1900" w:type="dxa"/>
            <w:shd w:val="clear" w:color="auto" w:fill="FFF4CE"/>
            <w:tcMar>
              <w:top w:w="90" w:type="dxa"/>
              <w:left w:w="110" w:type="dxa"/>
              <w:bottom w:w="90" w:type="dxa"/>
              <w:right w:w="110" w:type="dxa"/>
            </w:tcMar>
            <w:vAlign w:val="center"/>
          </w:tcPr>
          <w:p w14:paraId="559940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shd w:val="clear" w:color="auto" w:fill="F8FBFD"/>
            <w:tcMar>
              <w:top w:w="90" w:type="dxa"/>
              <w:left w:w="110" w:type="dxa"/>
              <w:bottom w:w="90" w:type="dxa"/>
              <w:right w:w="110" w:type="dxa"/>
            </w:tcMar>
            <w:vAlign w:val="center"/>
          </w:tcPr>
          <w:p w14:paraId="117780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8716E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90CA1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r w14:paraId="6123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39C4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TK tạm ứng của khoản gốc</w:t>
            </w:r>
          </w:p>
        </w:tc>
        <w:tc>
          <w:tcPr>
            <w:tcW w:w="1900" w:type="dxa"/>
            <w:shd w:val="clear" w:color="auto" w:fill="FFF4CE"/>
            <w:tcMar>
              <w:top w:w="90" w:type="dxa"/>
              <w:left w:w="110" w:type="dxa"/>
              <w:bottom w:w="90" w:type="dxa"/>
              <w:right w:w="110" w:type="dxa"/>
            </w:tcMar>
            <w:vAlign w:val="center"/>
          </w:tcPr>
          <w:p w14:paraId="366542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esdHTKTpaymentPrepaymentApply</w:t>
            </w:r>
          </w:p>
        </w:tc>
        <w:tc>
          <w:tcPr>
            <w:tcW w:w="2780" w:type="dxa"/>
            <w:tcMar>
              <w:top w:w="90" w:type="dxa"/>
              <w:left w:w="110" w:type="dxa"/>
              <w:bottom w:w="90" w:type="dxa"/>
              <w:right w:w="110" w:type="dxa"/>
            </w:tcMar>
            <w:vAlign w:val="center"/>
          </w:tcPr>
          <w:p w14:paraId="559F7F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prepayment.account</w:t>
            </w:r>
          </w:p>
        </w:tc>
        <w:tc>
          <w:tcPr>
            <w:tcW w:w="940" w:type="dxa"/>
            <w:tcMar>
              <w:top w:w="90" w:type="dxa"/>
              <w:left w:w="110" w:type="dxa"/>
              <w:bottom w:w="90" w:type="dxa"/>
              <w:right w:w="110" w:type="dxa"/>
            </w:tcMar>
            <w:vAlign w:val="center"/>
          </w:tcPr>
          <w:p w14:paraId="416BE5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A11E0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G5</w:t>
            </w:r>
          </w:p>
        </w:tc>
      </w:tr>
    </w:tbl>
    <w:p w14:paraId="1D6DCBEC">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64D329C">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09C01DA">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Chốt công thức phải trả sau TNCN; AP+GL cân đối.  Trạng thái xác nhận: ☐ Chưa xác nhận  ☐ Đã xác nhận</w:t>
            </w:r>
          </w:p>
        </w:tc>
      </w:tr>
    </w:tbl>
    <w:p w14:paraId="7A6CCB27">
      <w:pPr>
        <w:spacing w:after="20"/>
      </w:pPr>
    </w:p>
    <w:p w14:paraId="104D2E1C">
      <w:pPr>
        <w:pStyle w:val="3"/>
        <w:keepNext/>
      </w:pPr>
      <w:r>
        <w:t>TT-17 — Chỉ thanh toán khoản phải trả của YCTT trước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169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A34479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5E152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526CA85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028D0B1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074D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AF05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(1)=0; (2)&gt;0; không ghi nhận chi phí mới</w:t>
            </w:r>
          </w:p>
        </w:tc>
        <w:tc>
          <w:tcPr>
            <w:tcW w:w="1900" w:type="dxa"/>
            <w:tcMar>
              <w:top w:w="90" w:type="dxa"/>
              <w:left w:w="110" w:type="dxa"/>
              <w:bottom w:w="90" w:type="dxa"/>
              <w:right w:w="110" w:type="dxa"/>
            </w:tcMar>
            <w:vAlign w:val="center"/>
          </w:tcPr>
          <w:p w14:paraId="0FB335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G3 + G6</w:t>
            </w:r>
          </w:p>
        </w:tc>
        <w:tc>
          <w:tcPr>
            <w:tcW w:w="1700" w:type="dxa"/>
            <w:tcMar>
              <w:top w:w="90" w:type="dxa"/>
              <w:left w:w="110" w:type="dxa"/>
              <w:bottom w:w="90" w:type="dxa"/>
              <w:right w:w="110" w:type="dxa"/>
            </w:tcMar>
            <w:vAlign w:val="center"/>
          </w:tcPr>
          <w:p w14:paraId="474F75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/ap/create-payment</w:t>
            </w:r>
          </w:p>
        </w:tc>
        <w:tc>
          <w:tcPr>
            <w:tcW w:w="3160" w:type="dxa"/>
            <w:tcMar>
              <w:top w:w="90" w:type="dxa"/>
              <w:left w:w="110" w:type="dxa"/>
              <w:bottom w:w="90" w:type="dxa"/>
              <w:right w:w="110" w:type="dxa"/>
            </w:tcMar>
            <w:vAlign w:val="center"/>
          </w:tcPr>
          <w:p w14:paraId="553E66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TK Phải trả (2)</w:t>
            </w:r>
            <w:r>
              <w:rPr>
                <w:rFonts w:hint="default"/>
              </w:rPr>
              <w:br w:type="textWrapping"/>
            </w:r>
            <w:r>
              <w:rPr>
                <w:rFonts w:hint="default" w:ascii="Arial" w:hAnsi="Arial"/>
                <w:b w:val="0"/>
                <w:i w:val="0"/>
                <w:color w:val="000000"/>
                <w:sz w:val="16"/>
              </w:rPr>
              <w:t>Có TK chi tiền (2)</w:t>
            </w:r>
          </w:p>
        </w:tc>
      </w:tr>
    </w:tbl>
    <w:p w14:paraId="65BE59F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B29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607F4F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0B8DC85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2249A5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482F5BD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01F2F63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4FF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E7F4B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4948F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45003E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9888D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EDEA9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F71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93C7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7FA8A6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4C12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0B2A70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18D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2EA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6679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64D5AB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678712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C6485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BE73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6C4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DA487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14:paraId="1299D2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shd w:val="clear" w:color="auto" w:fill="F8FBFD"/>
            <w:tcMar>
              <w:top w:w="90" w:type="dxa"/>
              <w:left w:w="110" w:type="dxa"/>
              <w:bottom w:w="90" w:type="dxa"/>
              <w:right w:w="110" w:type="dxa"/>
            </w:tcMar>
            <w:vAlign w:val="center"/>
          </w:tcPr>
          <w:p w14:paraId="66B6E0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vendor.type</w:t>
            </w:r>
          </w:p>
        </w:tc>
        <w:tc>
          <w:tcPr>
            <w:tcW w:w="940" w:type="dxa"/>
            <w:shd w:val="clear" w:color="auto" w:fill="F8FBFD"/>
            <w:tcMar>
              <w:top w:w="90" w:type="dxa"/>
              <w:left w:w="110" w:type="dxa"/>
              <w:bottom w:w="90" w:type="dxa"/>
              <w:right w:w="110" w:type="dxa"/>
            </w:tcMar>
            <w:vAlign w:val="center"/>
          </w:tcPr>
          <w:p w14:paraId="63A5AD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ADA7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68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DB8B0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14459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DBAA9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B3E04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8F30A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439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F1A8B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3AF329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44C510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0DD105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359D7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AE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DC9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54DDC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6C1497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6EA5E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FE6FB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269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B64B9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B17E5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0F056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58EBCC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FD7EF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41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1B9F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2576A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80F29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39085E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9352A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93A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0C4A5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4F682B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8800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454E89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D405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F2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D094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F97B41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82164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A2087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8FC15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E3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876EA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0D8BBA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5A312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1F19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64B321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87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FB55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7A3167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1CD21E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7D0FA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88A20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85A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247B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231433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77588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134E32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9D5E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9F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A2A7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0AB1F5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18E0DD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52236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A4CD0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DA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6415E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AAF73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FF15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443CA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6D21BE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A4D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612F2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tcMar>
              <w:top w:w="90" w:type="dxa"/>
              <w:left w:w="110" w:type="dxa"/>
              <w:bottom w:w="90" w:type="dxa"/>
              <w:right w:w="110" w:type="dxa"/>
            </w:tcMar>
            <w:vAlign w:val="center"/>
          </w:tcPr>
          <w:p w14:paraId="2BA7EB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tcMar>
              <w:top w:w="90" w:type="dxa"/>
              <w:left w:w="110" w:type="dxa"/>
              <w:bottom w:w="90" w:type="dxa"/>
              <w:right w:w="110" w:type="dxa"/>
            </w:tcMar>
            <w:vAlign w:val="center"/>
          </w:tcPr>
          <w:p w14:paraId="3D3537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tcMar>
              <w:top w:w="90" w:type="dxa"/>
              <w:left w:w="110" w:type="dxa"/>
              <w:bottom w:w="90" w:type="dxa"/>
              <w:right w:w="110" w:type="dxa"/>
            </w:tcMar>
            <w:vAlign w:val="center"/>
          </w:tcPr>
          <w:p w14:paraId="2B2BB1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0D8A76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4E2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25EF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F8FBFD"/>
            <w:tcMar>
              <w:top w:w="90" w:type="dxa"/>
              <w:left w:w="110" w:type="dxa"/>
              <w:bottom w:w="90" w:type="dxa"/>
              <w:right w:w="110" w:type="dxa"/>
            </w:tcMar>
            <w:vAlign w:val="center"/>
          </w:tcPr>
          <w:p w14:paraId="5FA3E1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shd w:val="clear" w:color="auto" w:fill="F8FBFD"/>
            <w:tcMar>
              <w:top w:w="90" w:type="dxa"/>
              <w:left w:w="110" w:type="dxa"/>
              <w:bottom w:w="90" w:type="dxa"/>
              <w:right w:w="110" w:type="dxa"/>
            </w:tcMar>
            <w:vAlign w:val="center"/>
          </w:tcPr>
          <w:p w14:paraId="194C92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shd w:val="clear" w:color="auto" w:fill="F8FBFD"/>
            <w:tcMar>
              <w:top w:w="90" w:type="dxa"/>
              <w:left w:w="110" w:type="dxa"/>
              <w:bottom w:w="90" w:type="dxa"/>
              <w:right w:w="110" w:type="dxa"/>
            </w:tcMar>
            <w:vAlign w:val="center"/>
          </w:tcPr>
          <w:p w14:paraId="0BC1DC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4318A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A57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47C7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FFF4CE"/>
            <w:tcMar>
              <w:top w:w="90" w:type="dxa"/>
              <w:left w:w="110" w:type="dxa"/>
              <w:bottom w:w="90" w:type="dxa"/>
              <w:right w:w="110" w:type="dxa"/>
            </w:tcMar>
            <w:vAlign w:val="center"/>
          </w:tcPr>
          <w:p w14:paraId="45144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NGỮ NGHĨA: esdHTKTpaymentVendor</w:t>
            </w:r>
          </w:p>
        </w:tc>
        <w:tc>
          <w:tcPr>
            <w:tcW w:w="2780" w:type="dxa"/>
            <w:tcMar>
              <w:top w:w="90" w:type="dxa"/>
              <w:left w:w="110" w:type="dxa"/>
              <w:bottom w:w="90" w:type="dxa"/>
              <w:right w:w="110" w:type="dxa"/>
            </w:tcMar>
            <w:vAlign w:val="center"/>
          </w:tcPr>
          <w:p w14:paraId="5B2242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tcMar>
              <w:top w:w="90" w:type="dxa"/>
              <w:left w:w="110" w:type="dxa"/>
              <w:bottom w:w="90" w:type="dxa"/>
              <w:right w:w="110" w:type="dxa"/>
            </w:tcMar>
            <w:vAlign w:val="center"/>
          </w:tcPr>
          <w:p w14:paraId="4267E3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480612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58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62209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0F8C531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GIẢ THIẾT: esdHTKTcashAccountConfig</w:t>
            </w:r>
          </w:p>
        </w:tc>
        <w:tc>
          <w:tcPr>
            <w:tcW w:w="2780" w:type="dxa"/>
            <w:shd w:val="clear" w:color="auto" w:fill="FFF4CE"/>
            <w:tcMar>
              <w:top w:w="90" w:type="dxa"/>
              <w:left w:w="110" w:type="dxa"/>
              <w:bottom w:w="90" w:type="dxa"/>
              <w:right w:w="110" w:type="dxa"/>
            </w:tcMar>
            <w:vAlign w:val="center"/>
          </w:tcPr>
          <w:p w14:paraId="4F865CF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shd w:val="clear" w:color="auto" w:fill="F8FBFD"/>
            <w:tcMar>
              <w:top w:w="90" w:type="dxa"/>
              <w:left w:w="110" w:type="dxa"/>
              <w:bottom w:w="90" w:type="dxa"/>
              <w:right w:w="110" w:type="dxa"/>
            </w:tcMar>
            <w:vAlign w:val="center"/>
          </w:tcPr>
          <w:p w14:paraId="63BCE4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shd w:val="clear" w:color="auto" w:fill="F8FBFD"/>
            <w:tcMar>
              <w:top w:w="90" w:type="dxa"/>
              <w:left w:w="110" w:type="dxa"/>
              <w:bottom w:w="90" w:type="dxa"/>
              <w:right w:w="110" w:type="dxa"/>
            </w:tcMar>
            <w:vAlign w:val="center"/>
          </w:tcPr>
          <w:p w14:paraId="7A205A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266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E69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phải trả cũ</w:t>
            </w:r>
          </w:p>
        </w:tc>
        <w:tc>
          <w:tcPr>
            <w:tcW w:w="1900" w:type="dxa"/>
            <w:shd w:val="clear" w:color="auto" w:fill="FFF4CE"/>
            <w:tcMar>
              <w:top w:w="90" w:type="dxa"/>
              <w:left w:w="110" w:type="dxa"/>
              <w:bottom w:w="90" w:type="dxa"/>
              <w:right w:w="110" w:type="dxa"/>
            </w:tcMar>
            <w:vAlign w:val="center"/>
          </w:tcPr>
          <w:p w14:paraId="5FC782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esdHTKTpaymentPayableApply</w:t>
            </w:r>
          </w:p>
        </w:tc>
        <w:tc>
          <w:tcPr>
            <w:tcW w:w="2780" w:type="dxa"/>
            <w:tcMar>
              <w:top w:w="90" w:type="dxa"/>
              <w:left w:w="110" w:type="dxa"/>
              <w:bottom w:w="90" w:type="dxa"/>
              <w:right w:w="110" w:type="dxa"/>
            </w:tcMar>
            <w:vAlign w:val="center"/>
          </w:tcPr>
          <w:p w14:paraId="1196F6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71B97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B69A0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r w14:paraId="1FE5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EC11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YCTT/invoiceNumber OGL của phiếu gốc</w:t>
            </w:r>
          </w:p>
        </w:tc>
        <w:tc>
          <w:tcPr>
            <w:tcW w:w="1900" w:type="dxa"/>
            <w:shd w:val="clear" w:color="auto" w:fill="FFF4CE"/>
            <w:tcMar>
              <w:top w:w="90" w:type="dxa"/>
              <w:left w:w="110" w:type="dxa"/>
              <w:bottom w:w="90" w:type="dxa"/>
              <w:right w:w="110" w:type="dxa"/>
            </w:tcMar>
            <w:vAlign w:val="center"/>
          </w:tcPr>
          <w:p w14:paraId="63BFEB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esdHTKTpaymentPayableApply</w:t>
            </w:r>
          </w:p>
        </w:tc>
        <w:tc>
          <w:tcPr>
            <w:tcW w:w="2780" w:type="dxa"/>
            <w:shd w:val="clear" w:color="auto" w:fill="F8FBFD"/>
            <w:tcMar>
              <w:top w:w="90" w:type="dxa"/>
              <w:left w:w="110" w:type="dxa"/>
              <w:bottom w:w="90" w:type="dxa"/>
              <w:right w:w="110" w:type="dxa"/>
            </w:tcMar>
            <w:vAlign w:val="center"/>
          </w:tcPr>
          <w:p w14:paraId="4672A7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source.invoice.number</w:t>
            </w:r>
          </w:p>
        </w:tc>
        <w:tc>
          <w:tcPr>
            <w:tcW w:w="940" w:type="dxa"/>
            <w:shd w:val="clear" w:color="auto" w:fill="F8FBFD"/>
            <w:tcMar>
              <w:top w:w="90" w:type="dxa"/>
              <w:left w:w="110" w:type="dxa"/>
              <w:bottom w:w="90" w:type="dxa"/>
              <w:right w:w="110" w:type="dxa"/>
            </w:tcMar>
            <w:vAlign w:val="center"/>
          </w:tcPr>
          <w:p w14:paraId="21F405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3F8D4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r w14:paraId="17D7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89EE8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thanh toán cho từng khoản cũ</w:t>
            </w:r>
          </w:p>
        </w:tc>
        <w:tc>
          <w:tcPr>
            <w:tcW w:w="1900" w:type="dxa"/>
            <w:shd w:val="clear" w:color="auto" w:fill="FFF4CE"/>
            <w:tcMar>
              <w:top w:w="90" w:type="dxa"/>
              <w:left w:w="110" w:type="dxa"/>
              <w:bottom w:w="90" w:type="dxa"/>
              <w:right w:w="110" w:type="dxa"/>
            </w:tcMar>
            <w:vAlign w:val="center"/>
          </w:tcPr>
          <w:p w14:paraId="27AC2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rPr>
              <w:t>GIẢ THIẾT: esdHTKTpaymentPayableApply</w:t>
            </w:r>
          </w:p>
        </w:tc>
        <w:tc>
          <w:tcPr>
            <w:tcW w:w="2780" w:type="dxa"/>
            <w:tcMar>
              <w:top w:w="90" w:type="dxa"/>
              <w:left w:w="110" w:type="dxa"/>
              <w:bottom w:w="90" w:type="dxa"/>
              <w:right w:w="110" w:type="dxa"/>
            </w:tcMar>
            <w:vAlign w:val="center"/>
          </w:tcPr>
          <w:p w14:paraId="778BB4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tcMar>
              <w:top w:w="90" w:type="dxa"/>
              <w:left w:w="110" w:type="dxa"/>
              <w:bottom w:w="90" w:type="dxa"/>
              <w:right w:w="110" w:type="dxa"/>
            </w:tcMar>
            <w:vAlign w:val="center"/>
          </w:tcPr>
          <w:p w14:paraId="0D4021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F253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bl>
    <w:p w14:paraId="2C8A9308">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F54FF6A">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EC5AB5D">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Mỗi khoản có invoiceNumber/transactionId OGL gốc; tổng apply=(2); không có cost division.  Trạng thái xác nhận: ☐ Chưa xác nhận  ☐ Đã xác nhận</w:t>
            </w:r>
          </w:p>
        </w:tc>
      </w:tr>
    </w:tbl>
    <w:p w14:paraId="29A5BFE7">
      <w:pPr>
        <w:spacing w:after="20"/>
      </w:pPr>
    </w:p>
    <w:p w14:paraId="0F40A65D">
      <w:pPr>
        <w:pStyle w:val="2"/>
        <w:keepNext/>
      </w:pPr>
      <w:r>
        <w:t>5. Mapping tích hợp bắt buộc phải chốt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3180"/>
        <w:gridCol w:w="3130"/>
        <w:gridCol w:w="1200"/>
      </w:tblGrid>
      <w:tr w14:paraId="1B2F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0" w:type="dxa"/>
            <w:shd w:val="clear" w:color="auto" w:fill="17365D"/>
            <w:tcMar>
              <w:top w:w="90" w:type="dxa"/>
              <w:left w:w="110" w:type="dxa"/>
              <w:bottom w:w="90" w:type="dxa"/>
              <w:right w:w="110" w:type="dxa"/>
            </w:tcMar>
            <w:vAlign w:val="center"/>
          </w:tcPr>
          <w:p w14:paraId="59AAC6A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API/nhóm</w:t>
            </w:r>
          </w:p>
        </w:tc>
        <w:tc>
          <w:tcPr>
            <w:tcW w:w="3180" w:type="dxa"/>
            <w:shd w:val="clear" w:color="auto" w:fill="17365D"/>
            <w:tcMar>
              <w:top w:w="90" w:type="dxa"/>
              <w:left w:w="110" w:type="dxa"/>
              <w:bottom w:w="90" w:type="dxa"/>
              <w:right w:w="110" w:type="dxa"/>
            </w:tcMar>
            <w:vAlign w:val="center"/>
          </w:tcPr>
          <w:p w14:paraId="5DC5520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bắt buộc</w:t>
            </w:r>
          </w:p>
        </w:tc>
        <w:tc>
          <w:tcPr>
            <w:tcW w:w="3130" w:type="dxa"/>
            <w:shd w:val="clear" w:color="auto" w:fill="17365D"/>
            <w:tcMar>
              <w:top w:w="90" w:type="dxa"/>
              <w:left w:w="110" w:type="dxa"/>
              <w:bottom w:w="90" w:type="dxa"/>
              <w:right w:w="110" w:type="dxa"/>
            </w:tcMar>
            <w:vAlign w:val="center"/>
          </w:tcPr>
          <w:p w14:paraId="1217EC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dự kiến</w:t>
            </w:r>
          </w:p>
        </w:tc>
        <w:tc>
          <w:tcPr>
            <w:tcW w:w="1200" w:type="dxa"/>
            <w:shd w:val="clear" w:color="auto" w:fill="17365D"/>
            <w:tcMar>
              <w:top w:w="90" w:type="dxa"/>
              <w:left w:w="110" w:type="dxa"/>
              <w:bottom w:w="90" w:type="dxa"/>
              <w:right w:w="110" w:type="dxa"/>
            </w:tcMar>
            <w:vAlign w:val="center"/>
          </w:tcPr>
          <w:p w14:paraId="1E65456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Trạng thái</w:t>
            </w:r>
          </w:p>
        </w:tc>
      </w:tr>
      <w:tr w14:paraId="3D3D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72A9BD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33C9AF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requestId, referenceId, vendorNumber, vendorSiteCode, entity</w:t>
            </w:r>
          </w:p>
        </w:tc>
        <w:tc>
          <w:tcPr>
            <w:tcW w:w="3130" w:type="dxa"/>
            <w:tcMar>
              <w:top w:w="90" w:type="dxa"/>
              <w:left w:w="110" w:type="dxa"/>
              <w:bottom w:w="90" w:type="dxa"/>
              <w:right w:w="110" w:type="dxa"/>
            </w:tcMar>
            <w:vAlign w:val="center"/>
          </w:tcPr>
          <w:p w14:paraId="4EE805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AccountingInformation + Payment + Vendor/Site</w:t>
            </w:r>
          </w:p>
        </w:tc>
        <w:tc>
          <w:tcPr>
            <w:tcW w:w="1200" w:type="dxa"/>
            <w:tcMar>
              <w:top w:w="90" w:type="dxa"/>
              <w:left w:w="110" w:type="dxa"/>
              <w:bottom w:w="90" w:type="dxa"/>
              <w:right w:w="110" w:type="dxa"/>
            </w:tcMar>
            <w:vAlign w:val="center"/>
          </w:tcPr>
          <w:p w14:paraId="2B458C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5AE1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3E3D9D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shd w:val="clear" w:color="auto" w:fill="F8FBFD"/>
            <w:tcMar>
              <w:top w:w="90" w:type="dxa"/>
              <w:left w:w="110" w:type="dxa"/>
              <w:bottom w:w="90" w:type="dxa"/>
              <w:right w:w="110" w:type="dxa"/>
            </w:tcMar>
            <w:vAlign w:val="center"/>
          </w:tcPr>
          <w:p w14:paraId="295BBB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invoiceType=STANDARD, amount=(1), amountPay=(2)</w:t>
            </w:r>
          </w:p>
        </w:tc>
        <w:tc>
          <w:tcPr>
            <w:tcW w:w="3130" w:type="dxa"/>
            <w:shd w:val="clear" w:color="auto" w:fill="F8FBFD"/>
            <w:tcMar>
              <w:top w:w="90" w:type="dxa"/>
              <w:left w:w="110" w:type="dxa"/>
              <w:bottom w:w="90" w:type="dxa"/>
              <w:right w:w="110" w:type="dxa"/>
            </w:tcMar>
            <w:vAlign w:val="center"/>
          </w:tcPr>
          <w:p w14:paraId="66D370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w:t>
            </w:r>
          </w:p>
        </w:tc>
        <w:tc>
          <w:tcPr>
            <w:tcW w:w="1200" w:type="dxa"/>
            <w:shd w:val="clear" w:color="auto" w:fill="F8FBFD"/>
            <w:tcMar>
              <w:top w:w="90" w:type="dxa"/>
              <w:left w:w="110" w:type="dxa"/>
              <w:bottom w:w="90" w:type="dxa"/>
              <w:right w:w="110" w:type="dxa"/>
            </w:tcMar>
            <w:vAlign w:val="center"/>
          </w:tcPr>
          <w:p w14:paraId="27230D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278B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6EDA4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1CB7D5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invoiceLineList: amount + segment1…7</w:t>
            </w:r>
          </w:p>
        </w:tc>
        <w:tc>
          <w:tcPr>
            <w:tcW w:w="3130" w:type="dxa"/>
            <w:tcMar>
              <w:top w:w="90" w:type="dxa"/>
              <w:left w:w="110" w:type="dxa"/>
              <w:bottom w:w="90" w:type="dxa"/>
              <w:right w:w="110" w:type="dxa"/>
            </w:tcMar>
            <w:vAlign w:val="center"/>
          </w:tcPr>
          <w:p w14:paraId="24466E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PaymentCostDivision</w:t>
            </w:r>
          </w:p>
        </w:tc>
        <w:tc>
          <w:tcPr>
            <w:tcW w:w="1200" w:type="dxa"/>
            <w:tcMar>
              <w:top w:w="90" w:type="dxa"/>
              <w:left w:w="110" w:type="dxa"/>
              <w:bottom w:w="90" w:type="dxa"/>
              <w:right w:w="110" w:type="dxa"/>
            </w:tcMar>
            <w:vAlign w:val="center"/>
          </w:tcPr>
          <w:p w14:paraId="44ACB8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09E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1363F3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shd w:val="clear" w:color="auto" w:fill="F8FBFD"/>
            <w:tcMar>
              <w:top w:w="90" w:type="dxa"/>
              <w:left w:w="110" w:type="dxa"/>
              <w:bottom w:w="90" w:type="dxa"/>
              <w:right w:w="110" w:type="dxa"/>
            </w:tcMar>
            <w:vAlign w:val="center"/>
          </w:tcPr>
          <w:p w14:paraId="4B9000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applyList: invoiceNumber + amount</w:t>
            </w:r>
          </w:p>
        </w:tc>
        <w:tc>
          <w:tcPr>
            <w:tcW w:w="3130" w:type="dxa"/>
            <w:shd w:val="clear" w:color="auto" w:fill="F8FBFD"/>
            <w:tcMar>
              <w:top w:w="90" w:type="dxa"/>
              <w:left w:w="110" w:type="dxa"/>
              <w:bottom w:w="90" w:type="dxa"/>
              <w:right w:w="110" w:type="dxa"/>
            </w:tcMar>
            <w:vAlign w:val="center"/>
          </w:tcPr>
          <w:p w14:paraId="574A33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PaymentPrepaymentApply</w:t>
            </w:r>
          </w:p>
        </w:tc>
        <w:tc>
          <w:tcPr>
            <w:tcW w:w="1200" w:type="dxa"/>
            <w:shd w:val="clear" w:color="auto" w:fill="F8FBFD"/>
            <w:tcMar>
              <w:top w:w="90" w:type="dxa"/>
              <w:left w:w="110" w:type="dxa"/>
              <w:bottom w:w="90" w:type="dxa"/>
              <w:right w:w="110" w:type="dxa"/>
            </w:tcMar>
            <w:vAlign w:val="center"/>
          </w:tcPr>
          <w:p w14:paraId="32031F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573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1E7BF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38AA7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vatList: invoice id + deductionType</w:t>
            </w:r>
          </w:p>
        </w:tc>
        <w:tc>
          <w:tcPr>
            <w:tcW w:w="3130" w:type="dxa"/>
            <w:tcMar>
              <w:top w:w="90" w:type="dxa"/>
              <w:left w:w="110" w:type="dxa"/>
              <w:bottom w:w="90" w:type="dxa"/>
              <w:right w:w="110" w:type="dxa"/>
            </w:tcMar>
            <w:vAlign w:val="center"/>
          </w:tcPr>
          <w:p w14:paraId="4BA6D9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w:t>
            </w:r>
          </w:p>
        </w:tc>
        <w:tc>
          <w:tcPr>
            <w:tcW w:w="1200" w:type="dxa"/>
            <w:tcMar>
              <w:top w:w="90" w:type="dxa"/>
              <w:left w:w="110" w:type="dxa"/>
              <w:bottom w:w="90" w:type="dxa"/>
              <w:right w:w="110" w:type="dxa"/>
            </w:tcMar>
            <w:vAlign w:val="center"/>
          </w:tcPr>
          <w:p w14:paraId="310773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000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2800A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/ap/create-payment</w:t>
            </w:r>
          </w:p>
        </w:tc>
        <w:tc>
          <w:tcPr>
            <w:tcW w:w="3180" w:type="dxa"/>
            <w:shd w:val="clear" w:color="auto" w:fill="F8FBFD"/>
            <w:tcMar>
              <w:top w:w="90" w:type="dxa"/>
              <w:left w:w="110" w:type="dxa"/>
              <w:bottom w:w="90" w:type="dxa"/>
              <w:right w:w="110" w:type="dxa"/>
            </w:tcMar>
            <w:vAlign w:val="center"/>
          </w:tcPr>
          <w:p w14:paraId="546D8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invoiceNumber nguồn + amount</w:t>
            </w:r>
          </w:p>
        </w:tc>
        <w:tc>
          <w:tcPr>
            <w:tcW w:w="3130" w:type="dxa"/>
            <w:shd w:val="clear" w:color="auto" w:fill="F8FBFD"/>
            <w:tcMar>
              <w:top w:w="90" w:type="dxa"/>
              <w:left w:w="110" w:type="dxa"/>
              <w:bottom w:w="90" w:type="dxa"/>
              <w:right w:w="110" w:type="dxa"/>
            </w:tcMar>
            <w:vAlign w:val="center"/>
          </w:tcPr>
          <w:p w14:paraId="5F4CB2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PaymentPayableApply</w:t>
            </w:r>
          </w:p>
        </w:tc>
        <w:tc>
          <w:tcPr>
            <w:tcW w:w="1200" w:type="dxa"/>
            <w:shd w:val="clear" w:color="auto" w:fill="F8FBFD"/>
            <w:tcMar>
              <w:top w:w="90" w:type="dxa"/>
              <w:left w:w="110" w:type="dxa"/>
              <w:bottom w:w="90" w:type="dxa"/>
              <w:right w:w="110" w:type="dxa"/>
            </w:tcMar>
            <w:vAlign w:val="center"/>
          </w:tcPr>
          <w:p w14:paraId="550974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1BB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1ABF4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/general-ledger/interface</w:t>
            </w:r>
          </w:p>
        </w:tc>
        <w:tc>
          <w:tcPr>
            <w:tcW w:w="3180" w:type="dxa"/>
            <w:tcMar>
              <w:top w:w="90" w:type="dxa"/>
              <w:left w:w="110" w:type="dxa"/>
              <w:bottom w:w="90" w:type="dxa"/>
              <w:right w:w="110" w:type="dxa"/>
            </w:tcMar>
            <w:vAlign w:val="center"/>
          </w:tcPr>
          <w:p w14:paraId="2CE07C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AccountingDate, BranchCode, Source, Category, Line</w:t>
            </w:r>
          </w:p>
        </w:tc>
        <w:tc>
          <w:tcPr>
            <w:tcW w:w="3130" w:type="dxa"/>
            <w:tcMar>
              <w:top w:w="90" w:type="dxa"/>
              <w:left w:w="110" w:type="dxa"/>
              <w:bottom w:w="90" w:type="dxa"/>
              <w:right w:w="110" w:type="dxa"/>
            </w:tcMar>
            <w:vAlign w:val="center"/>
          </w:tcPr>
          <w:p w14:paraId="38F9EA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 + PaymentEntry GL</w:t>
            </w:r>
          </w:p>
        </w:tc>
        <w:tc>
          <w:tcPr>
            <w:tcW w:w="1200" w:type="dxa"/>
            <w:tcMar>
              <w:top w:w="90" w:type="dxa"/>
              <w:left w:w="110" w:type="dxa"/>
              <w:bottom w:w="90" w:type="dxa"/>
              <w:right w:w="110" w:type="dxa"/>
            </w:tcMar>
            <w:vAlign w:val="center"/>
          </w:tcPr>
          <w:p w14:paraId="1D4FA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9B8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5E8CC8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Core Banking</w:t>
            </w:r>
          </w:p>
        </w:tc>
        <w:tc>
          <w:tcPr>
            <w:tcW w:w="3180" w:type="dxa"/>
            <w:shd w:val="clear" w:color="auto" w:fill="F8FBFD"/>
            <w:tcMar>
              <w:top w:w="90" w:type="dxa"/>
              <w:left w:w="110" w:type="dxa"/>
              <w:bottom w:w="90" w:type="dxa"/>
              <w:right w:w="110" w:type="dxa"/>
            </w:tcMar>
            <w:vAlign w:val="center"/>
          </w:tcPr>
          <w:p w14:paraId="51E197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nguồn, TK đích, bank/branch, amount, currency, notes</w:t>
            </w:r>
          </w:p>
        </w:tc>
        <w:tc>
          <w:tcPr>
            <w:tcW w:w="3130" w:type="dxa"/>
            <w:shd w:val="clear" w:color="auto" w:fill="F8FBFD"/>
            <w:tcMar>
              <w:top w:w="90" w:type="dxa"/>
              <w:left w:w="110" w:type="dxa"/>
              <w:bottom w:w="90" w:type="dxa"/>
              <w:right w:w="110" w:type="dxa"/>
            </w:tcMar>
            <w:vAlign w:val="center"/>
          </w:tcPr>
          <w:p w14:paraId="774CD9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Cấu hình đơn vị + PaymentVendor</w:t>
            </w:r>
          </w:p>
        </w:tc>
        <w:tc>
          <w:tcPr>
            <w:tcW w:w="1200" w:type="dxa"/>
            <w:shd w:val="clear" w:color="auto" w:fill="F8FBFD"/>
            <w:tcMar>
              <w:top w:w="90" w:type="dxa"/>
              <w:left w:w="110" w:type="dxa"/>
              <w:bottom w:w="90" w:type="dxa"/>
              <w:right w:w="110" w:type="dxa"/>
            </w:tcMar>
            <w:vAlign w:val="center"/>
          </w:tcPr>
          <w:p w14:paraId="496590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5048C1F4">
      <w:pPr>
        <w:spacing w:after="40"/>
      </w:pPr>
    </w:p>
    <w:p w14:paraId="29A67C84">
      <w:pPr>
        <w:pStyle w:val="2"/>
        <w:keepNext/>
      </w:pPr>
      <w:r>
        <w:t>6. Quy tắc kiểm tra trước khi sinh bút toán</w:t>
      </w:r>
    </w:p>
    <w:p w14:paraId="4E4039FB">
      <w:pPr>
        <w:pStyle w:val="23"/>
        <w:keepLines/>
        <w:spacing w:after="40"/>
      </w:pPr>
      <w:r>
        <w:rPr>
          <w:rFonts w:ascii="Arial" w:hAnsi="Arial"/>
          <w:b w:val="0"/>
          <w:i w:val="0"/>
          <w:color w:val="000000"/>
          <w:sz w:val="18"/>
        </w:rPr>
        <w:t>☐ Phiếu/NCC có ít nhất một nguồn: hóa đơn mới, hoàn ứng hoặc trả khoản phải trả cũ.</w:t>
      </w:r>
    </w:p>
    <w:p w14:paraId="06F8C659">
      <w:pPr>
        <w:pStyle w:val="23"/>
        <w:keepLines/>
        <w:spacing w:after="40"/>
      </w:pPr>
      <w:r>
        <w:rPr>
          <w:rFonts w:ascii="Arial" w:hAnsi="Arial"/>
          <w:b w:val="0"/>
          <w:i w:val="0"/>
          <w:color w:val="000000"/>
          <w:sz w:val="18"/>
        </w:rPr>
        <w:t>☐ Tất cả số tiền dùng Decimal; thống nhất số chữ số thập phân và quy tắc làm tròn.</w:t>
      </w:r>
    </w:p>
    <w:p w14:paraId="271E4F10">
      <w:pPr>
        <w:pStyle w:val="23"/>
        <w:keepLines/>
        <w:spacing w:after="40"/>
      </w:pPr>
      <w:r>
        <w:rPr>
          <w:rFonts w:ascii="Arial" w:hAnsi="Arial"/>
          <w:b w:val="0"/>
          <w:i w:val="0"/>
          <w:color w:val="000000"/>
          <w:sz w:val="18"/>
        </w:rPr>
        <w:t>☐ Tổng Nợ = Tổng Có theo từng NCC, từng loại tiền và toàn phiếu.</w:t>
      </w:r>
    </w:p>
    <w:p w14:paraId="279B7BDA">
      <w:pPr>
        <w:pStyle w:val="23"/>
        <w:keepLines/>
        <w:spacing w:after="40"/>
      </w:pPr>
      <w:r>
        <w:rPr>
          <w:rFonts w:ascii="Arial" w:hAnsi="Arial"/>
          <w:b w:val="0"/>
          <w:i w:val="0"/>
          <w:color w:val="000000"/>
          <w:sz w:val="18"/>
        </w:rPr>
        <w:t>☐ Tổng phân bổ chi phí + thuế = giá trị hóa đơn chấp nhận (1).</w:t>
      </w:r>
    </w:p>
    <w:p w14:paraId="123617F1">
      <w:pPr>
        <w:pStyle w:val="23"/>
        <w:keepLines/>
        <w:spacing w:after="40"/>
      </w:pPr>
      <w:r>
        <w:rPr>
          <w:rFonts w:ascii="Arial" w:hAnsi="Arial"/>
          <w:b w:val="0"/>
          <w:i w:val="0"/>
          <w:color w:val="000000"/>
          <w:sz w:val="18"/>
        </w:rPr>
        <w:t>☐ Tổng chi tiết hoàn ứng = (3); mỗi khoản không vượt số còn có thể hoàn.</w:t>
      </w:r>
    </w:p>
    <w:p w14:paraId="6A83482A">
      <w:pPr>
        <w:pStyle w:val="23"/>
        <w:keepLines/>
        <w:spacing w:after="40"/>
      </w:pPr>
      <w:r>
        <w:rPr>
          <w:rFonts w:ascii="Arial" w:hAnsi="Arial"/>
          <w:b w:val="0"/>
          <w:i w:val="0"/>
          <w:color w:val="000000"/>
          <w:sz w:val="18"/>
        </w:rPr>
        <w:t>☐ Tổng chi tiết trả khoản cũ không vượt số phải trả còn lại của từng giao dịch nguồn.</w:t>
      </w:r>
    </w:p>
    <w:p w14:paraId="58382870">
      <w:pPr>
        <w:pStyle w:val="23"/>
        <w:keepLines/>
        <w:spacing w:after="40"/>
      </w:pPr>
      <w:r>
        <w:rPr>
          <w:rFonts w:ascii="Arial" w:hAnsi="Arial"/>
          <w:b w:val="0"/>
          <w:i w:val="0"/>
          <w:color w:val="000000"/>
          <w:sz w:val="18"/>
        </w:rPr>
        <w:t>☐ Không trừ hoàn ứng hai lần khi xác định số thực thanh toán.</w:t>
      </w:r>
    </w:p>
    <w:p w14:paraId="0C82C5F2">
      <w:pPr>
        <w:pStyle w:val="23"/>
        <w:keepLines/>
        <w:spacing w:after="40"/>
      </w:pPr>
      <w:r>
        <w:rPr>
          <w:rFonts w:ascii="Arial" w:hAnsi="Arial"/>
          <w:b w:val="0"/>
          <w:i w:val="0"/>
          <w:color w:val="000000"/>
          <w:sz w:val="18"/>
        </w:rPr>
        <w:t>☐ NCC cá nhân có thuế phải có đủ cặp bút toán GL TNCN.</w:t>
      </w:r>
    </w:p>
    <w:p w14:paraId="09E3DA1F">
      <w:pPr>
        <w:pStyle w:val="23"/>
        <w:keepLines/>
        <w:spacing w:after="40"/>
      </w:pPr>
      <w:r>
        <w:rPr>
          <w:rFonts w:ascii="Arial" w:hAnsi="Arial"/>
          <w:b w:val="0"/>
          <w:i w:val="0"/>
          <w:color w:val="000000"/>
          <w:sz w:val="18"/>
        </w:rPr>
        <w:t>☐ Mỗi dòng tự sinh có entry_code và source_id ổn định để giữ đúng chỉnh sửa khi sinh lại.</w:t>
      </w:r>
    </w:p>
    <w:p w14:paraId="0CBE178A">
      <w:pPr>
        <w:pStyle w:val="23"/>
        <w:keepLines/>
        <w:spacing w:after="40"/>
      </w:pPr>
      <w:r>
        <w:rPr>
          <w:rFonts w:ascii="Arial" w:hAnsi="Arial"/>
          <w:b w:val="0"/>
          <w:i w:val="0"/>
          <w:color w:val="000000"/>
          <w:sz w:val="18"/>
        </w:rPr>
        <w:t>☐ Request tích hợp có idempotency key; retry không tạo giao dịch trùng.</w:t>
      </w:r>
    </w:p>
    <w:p w14:paraId="076D0AF4">
      <w:pPr>
        <w:pStyle w:val="23"/>
        <w:keepLines/>
        <w:spacing w:after="40"/>
      </w:pPr>
      <w:r>
        <w:rPr>
          <w:rFonts w:ascii="Arial" w:hAnsi="Arial"/>
          <w:b w:val="0"/>
          <w:i w:val="0"/>
          <w:color w:val="000000"/>
          <w:sz w:val="18"/>
        </w:rPr>
        <w:t>☐ Không gọi Core Banking đối với phương thức Tiền mặt.</w:t>
      </w:r>
    </w:p>
    <w:p w14:paraId="73D1D6D0">
      <w:pPr>
        <w:pStyle w:val="23"/>
        <w:keepLines/>
        <w:spacing w:after="40"/>
      </w:pPr>
      <w:r>
        <w:rPr>
          <w:rFonts w:ascii="Arial" w:hAnsi="Arial"/>
          <w:b w:val="0"/>
          <w:i w:val="0"/>
          <w:color w:val="000000"/>
          <w:sz w:val="18"/>
        </w:rPr>
        <w:t>☐ Chỉ khóa/chốt entry sau khi phiếu qua giai đoạn KTTC được phép chỉnh sửa.</w:t>
      </w:r>
    </w:p>
    <w:p w14:paraId="645797BB">
      <w:pPr>
        <w:pStyle w:val="2"/>
        <w:keepNext/>
      </w:pPr>
      <w:r>
        <w:t>7. Các quyết định nghiệp vụ cần ký xác nhận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4150"/>
        <w:gridCol w:w="3410"/>
        <w:gridCol w:w="1100"/>
      </w:tblGrid>
      <w:tr w14:paraId="0171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dxa"/>
            <w:shd w:val="clear" w:color="auto" w:fill="17365D"/>
            <w:tcMar>
              <w:top w:w="90" w:type="dxa"/>
              <w:left w:w="110" w:type="dxa"/>
              <w:bottom w:w="90" w:type="dxa"/>
              <w:right w:w="110" w:type="dxa"/>
            </w:tcMar>
            <w:vAlign w:val="center"/>
          </w:tcPr>
          <w:p w14:paraId="20AF45E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STT</w:t>
            </w:r>
          </w:p>
        </w:tc>
        <w:tc>
          <w:tcPr>
            <w:tcW w:w="4150" w:type="dxa"/>
            <w:shd w:val="clear" w:color="auto" w:fill="17365D"/>
            <w:tcMar>
              <w:top w:w="90" w:type="dxa"/>
              <w:left w:w="110" w:type="dxa"/>
              <w:bottom w:w="90" w:type="dxa"/>
              <w:right w:w="110" w:type="dxa"/>
            </w:tcMar>
            <w:vAlign w:val="center"/>
          </w:tcPr>
          <w:p w14:paraId="68A06AD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Quyết định cần chốt</w:t>
            </w:r>
          </w:p>
        </w:tc>
        <w:tc>
          <w:tcPr>
            <w:tcW w:w="3410" w:type="dxa"/>
            <w:shd w:val="clear" w:color="auto" w:fill="17365D"/>
            <w:tcMar>
              <w:top w:w="90" w:type="dxa"/>
              <w:left w:w="110" w:type="dxa"/>
              <w:bottom w:w="90" w:type="dxa"/>
              <w:right w:w="110" w:type="dxa"/>
            </w:tcMar>
            <w:vAlign w:val="center"/>
          </w:tcPr>
          <w:p w14:paraId="3D931D4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Phương án được chọn/Ghi chú</w:t>
            </w:r>
          </w:p>
        </w:tc>
        <w:tc>
          <w:tcPr>
            <w:tcW w:w="1100" w:type="dxa"/>
            <w:shd w:val="clear" w:color="auto" w:fill="17365D"/>
            <w:tcMar>
              <w:top w:w="90" w:type="dxa"/>
              <w:left w:w="110" w:type="dxa"/>
              <w:bottom w:w="90" w:type="dxa"/>
              <w:right w:w="110" w:type="dxa"/>
            </w:tcMar>
            <w:vAlign w:val="center"/>
          </w:tcPr>
          <w:p w14:paraId="151469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Xác nhận</w:t>
            </w:r>
          </w:p>
        </w:tc>
      </w:tr>
      <w:tr w14:paraId="334F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1448E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w:t>
            </w:r>
          </w:p>
        </w:tc>
        <w:tc>
          <w:tcPr>
            <w:tcW w:w="4150" w:type="dxa"/>
            <w:tcMar>
              <w:top w:w="90" w:type="dxa"/>
              <w:left w:w="110" w:type="dxa"/>
              <w:bottom w:w="90" w:type="dxa"/>
              <w:right w:w="110" w:type="dxa"/>
            </w:tcMar>
            <w:vAlign w:val="center"/>
          </w:tcPr>
          <w:p w14:paraId="0BEE12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PaymentVendor.amount là (2) hay tổng trước khi trừ hoàn ứng?</w:t>
            </w:r>
          </w:p>
        </w:tc>
        <w:tc>
          <w:tcPr>
            <w:tcW w:w="3410" w:type="dxa"/>
            <w:tcMar>
              <w:top w:w="90" w:type="dxa"/>
              <w:left w:w="110" w:type="dxa"/>
              <w:bottom w:w="90" w:type="dxa"/>
              <w:right w:w="110" w:type="dxa"/>
            </w:tcMar>
            <w:vAlign w:val="center"/>
          </w:tcPr>
          <w:p w14:paraId="497098C9">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790BDF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7BD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43ACF6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w:t>
            </w:r>
          </w:p>
        </w:tc>
        <w:tc>
          <w:tcPr>
            <w:tcW w:w="4150" w:type="dxa"/>
            <w:shd w:val="clear" w:color="auto" w:fill="F8FBFD"/>
            <w:tcMar>
              <w:top w:w="90" w:type="dxa"/>
              <w:left w:w="110" w:type="dxa"/>
              <w:bottom w:w="90" w:type="dxa"/>
              <w:right w:w="110" w:type="dxa"/>
            </w:tcMar>
            <w:vAlign w:val="center"/>
          </w:tcPr>
          <w:p w14:paraId="25650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Nguồn chính xác của (1) theo NCC?</w:t>
            </w:r>
          </w:p>
        </w:tc>
        <w:tc>
          <w:tcPr>
            <w:tcW w:w="3410" w:type="dxa"/>
            <w:shd w:val="clear" w:color="auto" w:fill="F8FBFD"/>
            <w:tcMar>
              <w:top w:w="90" w:type="dxa"/>
              <w:left w:w="110" w:type="dxa"/>
              <w:bottom w:w="90" w:type="dxa"/>
              <w:right w:w="110" w:type="dxa"/>
            </w:tcMar>
            <w:vAlign w:val="center"/>
          </w:tcPr>
          <w:p w14:paraId="3D12BD1B">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0033F5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2B5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2CD85E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w:t>
            </w:r>
          </w:p>
        </w:tc>
        <w:tc>
          <w:tcPr>
            <w:tcW w:w="4150" w:type="dxa"/>
            <w:tcMar>
              <w:top w:w="90" w:type="dxa"/>
              <w:left w:w="110" w:type="dxa"/>
              <w:bottom w:w="90" w:type="dxa"/>
              <w:right w:w="110" w:type="dxa"/>
            </w:tcMar>
            <w:vAlign w:val="center"/>
          </w:tcPr>
          <w:p w14:paraId="1E245C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Thuế GTGT dùng invoice.total.tax hay deduction.amount?</w:t>
            </w:r>
          </w:p>
        </w:tc>
        <w:tc>
          <w:tcPr>
            <w:tcW w:w="3410" w:type="dxa"/>
            <w:tcMar>
              <w:top w:w="90" w:type="dxa"/>
              <w:left w:w="110" w:type="dxa"/>
              <w:bottom w:w="90" w:type="dxa"/>
              <w:right w:w="110" w:type="dxa"/>
            </w:tcMar>
            <w:vAlign w:val="center"/>
          </w:tcPr>
          <w:p w14:paraId="1FEB7E0B">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37156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90B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13CA6A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4</w:t>
            </w:r>
          </w:p>
        </w:tc>
        <w:tc>
          <w:tcPr>
            <w:tcW w:w="4150" w:type="dxa"/>
            <w:shd w:val="clear" w:color="auto" w:fill="F8FBFD"/>
            <w:tcMar>
              <w:top w:w="90" w:type="dxa"/>
              <w:left w:w="110" w:type="dxa"/>
              <w:bottom w:w="90" w:type="dxa"/>
              <w:right w:w="110" w:type="dxa"/>
            </w:tcMar>
            <w:vAlign w:val="center"/>
          </w:tcPr>
          <w:p w14:paraId="79F745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Công thức (2), (3), TNCN trong TT-02/05/10/13/16?</w:t>
            </w:r>
          </w:p>
        </w:tc>
        <w:tc>
          <w:tcPr>
            <w:tcW w:w="3410" w:type="dxa"/>
            <w:shd w:val="clear" w:color="auto" w:fill="F8FBFD"/>
            <w:tcMar>
              <w:top w:w="90" w:type="dxa"/>
              <w:left w:w="110" w:type="dxa"/>
              <w:bottom w:w="90" w:type="dxa"/>
              <w:right w:w="110" w:type="dxa"/>
            </w:tcMar>
            <w:vAlign w:val="center"/>
          </w:tcPr>
          <w:p w14:paraId="03B52272">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507495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3B86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5FC3C3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5</w:t>
            </w:r>
          </w:p>
        </w:tc>
        <w:tc>
          <w:tcPr>
            <w:tcW w:w="4150" w:type="dxa"/>
            <w:tcMar>
              <w:top w:w="90" w:type="dxa"/>
              <w:left w:w="110" w:type="dxa"/>
              <w:bottom w:w="90" w:type="dxa"/>
              <w:right w:w="110" w:type="dxa"/>
            </w:tcMar>
            <w:vAlign w:val="center"/>
          </w:tcPr>
          <w:p w14:paraId="261483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tiền mặt lấy từ cấu hình nào?</w:t>
            </w:r>
          </w:p>
        </w:tc>
        <w:tc>
          <w:tcPr>
            <w:tcW w:w="3410" w:type="dxa"/>
            <w:tcMar>
              <w:top w:w="90" w:type="dxa"/>
              <w:left w:w="110" w:type="dxa"/>
              <w:bottom w:w="90" w:type="dxa"/>
              <w:right w:w="110" w:type="dxa"/>
            </w:tcMar>
            <w:vAlign w:val="center"/>
          </w:tcPr>
          <w:p w14:paraId="12B8EA99">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1973A0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082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2AE80E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6</w:t>
            </w:r>
          </w:p>
        </w:tc>
        <w:tc>
          <w:tcPr>
            <w:tcW w:w="4150" w:type="dxa"/>
            <w:shd w:val="clear" w:color="auto" w:fill="F8FBFD"/>
            <w:tcMar>
              <w:top w:w="90" w:type="dxa"/>
              <w:left w:w="110" w:type="dxa"/>
              <w:bottom w:w="90" w:type="dxa"/>
              <w:right w:w="110" w:type="dxa"/>
            </w:tcMar>
            <w:vAlign w:val="center"/>
          </w:tcPr>
          <w:p w14:paraId="1FBF64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7 segment OGL lưu tách hay lưu full combination?</w:t>
            </w:r>
          </w:p>
        </w:tc>
        <w:tc>
          <w:tcPr>
            <w:tcW w:w="3410" w:type="dxa"/>
            <w:shd w:val="clear" w:color="auto" w:fill="F8FBFD"/>
            <w:tcMar>
              <w:top w:w="90" w:type="dxa"/>
              <w:left w:w="110" w:type="dxa"/>
              <w:bottom w:w="90" w:type="dxa"/>
              <w:right w:w="110" w:type="dxa"/>
            </w:tcMar>
            <w:vAlign w:val="center"/>
          </w:tcPr>
          <w:p w14:paraId="012BC6AC">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029046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5D0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57A1A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7</w:t>
            </w:r>
          </w:p>
        </w:tc>
        <w:tc>
          <w:tcPr>
            <w:tcW w:w="4150" w:type="dxa"/>
            <w:tcMar>
              <w:top w:w="90" w:type="dxa"/>
              <w:left w:w="110" w:type="dxa"/>
              <w:bottom w:w="90" w:type="dxa"/>
              <w:right w:w="110" w:type="dxa"/>
            </w:tcMar>
            <w:vAlign w:val="center"/>
          </w:tcPr>
          <w:p w14:paraId="3E9092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ApplyPrepayment cần transactionId hay invoiceNumber OGL?</w:t>
            </w:r>
          </w:p>
        </w:tc>
        <w:tc>
          <w:tcPr>
            <w:tcW w:w="3410" w:type="dxa"/>
            <w:tcMar>
              <w:top w:w="90" w:type="dxa"/>
              <w:left w:w="110" w:type="dxa"/>
              <w:bottom w:w="90" w:type="dxa"/>
              <w:right w:w="110" w:type="dxa"/>
            </w:tcMar>
            <w:vAlign w:val="center"/>
          </w:tcPr>
          <w:p w14:paraId="2EE6DA76">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42D167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509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32D07D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8</w:t>
            </w:r>
          </w:p>
        </w:tc>
        <w:tc>
          <w:tcPr>
            <w:tcW w:w="4150" w:type="dxa"/>
            <w:shd w:val="clear" w:color="auto" w:fill="F8FBFD"/>
            <w:tcMar>
              <w:top w:w="90" w:type="dxa"/>
              <w:left w:w="110" w:type="dxa"/>
              <w:bottom w:w="90" w:type="dxa"/>
              <w:right w:w="110" w:type="dxa"/>
            </w:tcMar>
            <w:vAlign w:val="center"/>
          </w:tcPr>
          <w:p w14:paraId="36E3BC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Khoản treo có được sinh đồng thời với hóa đơn mới không?</w:t>
            </w:r>
          </w:p>
        </w:tc>
        <w:tc>
          <w:tcPr>
            <w:tcW w:w="3410" w:type="dxa"/>
            <w:shd w:val="clear" w:color="auto" w:fill="F8FBFD"/>
            <w:tcMar>
              <w:top w:w="90" w:type="dxa"/>
              <w:left w:w="110" w:type="dxa"/>
              <w:bottom w:w="90" w:type="dxa"/>
              <w:right w:w="110" w:type="dxa"/>
            </w:tcMar>
            <w:vAlign w:val="center"/>
          </w:tcPr>
          <w:p w14:paraId="6B90E23C">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2A7EA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C1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14E2F1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9</w:t>
            </w:r>
          </w:p>
        </w:tc>
        <w:tc>
          <w:tcPr>
            <w:tcW w:w="4150" w:type="dxa"/>
            <w:tcMar>
              <w:top w:w="90" w:type="dxa"/>
              <w:left w:w="110" w:type="dxa"/>
              <w:bottom w:w="90" w:type="dxa"/>
              <w:right w:w="110" w:type="dxa"/>
            </w:tcMar>
            <w:vAlign w:val="center"/>
          </w:tcPr>
          <w:p w14:paraId="44568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Quy tắc ngoại tệ, tỷ giá và làm tròn?</w:t>
            </w:r>
          </w:p>
        </w:tc>
        <w:tc>
          <w:tcPr>
            <w:tcW w:w="3410" w:type="dxa"/>
            <w:tcMar>
              <w:top w:w="90" w:type="dxa"/>
              <w:left w:w="110" w:type="dxa"/>
              <w:bottom w:w="90" w:type="dxa"/>
              <w:right w:w="110" w:type="dxa"/>
            </w:tcMar>
            <w:vAlign w:val="center"/>
          </w:tcPr>
          <w:p w14:paraId="6B0E943F">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7F9755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20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2449E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10</w:t>
            </w:r>
          </w:p>
        </w:tc>
        <w:tc>
          <w:tcPr>
            <w:tcW w:w="4150" w:type="dxa"/>
            <w:shd w:val="clear" w:color="auto" w:fill="F8FBFD"/>
            <w:tcMar>
              <w:top w:w="90" w:type="dxa"/>
              <w:left w:w="110" w:type="dxa"/>
              <w:bottom w:w="90" w:type="dxa"/>
              <w:right w:w="110" w:type="dxa"/>
            </w:tcMar>
            <w:vAlign w:val="center"/>
          </w:tcPr>
          <w:p w14:paraId="5EC8C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Cách tạo requestId/idempotency key cho từng endpoint?</w:t>
            </w:r>
          </w:p>
        </w:tc>
        <w:tc>
          <w:tcPr>
            <w:tcW w:w="3410" w:type="dxa"/>
            <w:shd w:val="clear" w:color="auto" w:fill="F8FBFD"/>
            <w:tcMar>
              <w:top w:w="90" w:type="dxa"/>
              <w:left w:w="110" w:type="dxa"/>
              <w:bottom w:w="90" w:type="dxa"/>
              <w:right w:w="110" w:type="dxa"/>
            </w:tcMar>
            <w:vAlign w:val="center"/>
          </w:tcPr>
          <w:p w14:paraId="04C0963F">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3ACF1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0E5425FF">
      <w:pPr>
        <w:spacing w:after="40"/>
      </w:pPr>
    </w:p>
    <w:p w14:paraId="40F6BFE6">
      <w:pPr>
        <w:pStyle w:val="2"/>
        <w:keepNext/>
      </w:pPr>
      <w:r>
        <w:t>8. Biên bản sẵn sàng triển khai</w:t>
      </w:r>
    </w:p>
    <w:tbl>
      <w:tblPr>
        <w:tblStyle w:val="12"/>
        <w:tblW w:w="9360" w:type="dxa"/>
        <w:tblInd w:w="120" w:type="dxa"/>
        <w:tblLayout w:type="fixed"/>
        <w:tblCellMar>
          <w:top w:w="0" w:type="dxa"/>
          <w:left w:w="108" w:type="dxa"/>
          <w:bottom w:w="0" w:type="dxa"/>
          <w:right w:w="108" w:type="dxa"/>
        </w:tblCellMar>
      </w:tblPr>
      <w:tblGrid>
        <w:gridCol w:w="9360"/>
      </w:tblGrid>
      <w:tr w14:paraId="69325830">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1F8564E">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GO: </w:t>
            </w:r>
            <w:r>
              <w:rPr>
                <w:rFonts w:hint="default" w:ascii="Arial" w:hAnsi="Arial"/>
                <w:b w:val="0"/>
                <w:i w:val="0"/>
                <w:color w:val="000000"/>
                <w:sz w:val="18"/>
              </w:rPr>
              <w:t>17/17 case đã xác nhận; không còn giả thiết chưa được phê duyệt; mapping OGL/Core hoàn tất; công thức được KTTC ký xác nhận; DB migration đã sẵn sàng.</w:t>
            </w:r>
          </w:p>
        </w:tc>
      </w:tr>
    </w:tbl>
    <w:p w14:paraId="137EC730">
      <w:pPr>
        <w:spacing w:after="2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2200"/>
        <w:gridCol w:w="2660"/>
        <w:gridCol w:w="1500"/>
      </w:tblGrid>
      <w:tr w14:paraId="11CE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shd w:val="clear" w:color="auto" w:fill="17365D"/>
            <w:tcMar>
              <w:top w:w="90" w:type="dxa"/>
              <w:left w:w="110" w:type="dxa"/>
              <w:bottom w:w="90" w:type="dxa"/>
              <w:right w:w="110" w:type="dxa"/>
            </w:tcMar>
            <w:vAlign w:val="center"/>
          </w:tcPr>
          <w:p w14:paraId="22A7482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Hạng mục</w:t>
            </w:r>
          </w:p>
        </w:tc>
        <w:tc>
          <w:tcPr>
            <w:tcW w:w="2200" w:type="dxa"/>
            <w:shd w:val="clear" w:color="auto" w:fill="17365D"/>
            <w:tcMar>
              <w:top w:w="90" w:type="dxa"/>
              <w:left w:w="110" w:type="dxa"/>
              <w:bottom w:w="90" w:type="dxa"/>
              <w:right w:w="110" w:type="dxa"/>
            </w:tcMar>
            <w:vAlign w:val="center"/>
          </w:tcPr>
          <w:p w14:paraId="3398D83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w:t>
            </w:r>
          </w:p>
        </w:tc>
        <w:tc>
          <w:tcPr>
            <w:tcW w:w="2660" w:type="dxa"/>
            <w:shd w:val="clear" w:color="auto" w:fill="17365D"/>
            <w:tcMar>
              <w:top w:w="90" w:type="dxa"/>
              <w:left w:w="110" w:type="dxa"/>
              <w:bottom w:w="90" w:type="dxa"/>
              <w:right w:w="110" w:type="dxa"/>
            </w:tcMar>
            <w:vAlign w:val="center"/>
          </w:tcPr>
          <w:p w14:paraId="748963C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Người xác nhận</w:t>
            </w:r>
          </w:p>
        </w:tc>
        <w:tc>
          <w:tcPr>
            <w:tcW w:w="1500" w:type="dxa"/>
            <w:shd w:val="clear" w:color="auto" w:fill="17365D"/>
            <w:tcMar>
              <w:top w:w="90" w:type="dxa"/>
              <w:left w:w="110" w:type="dxa"/>
              <w:bottom w:w="90" w:type="dxa"/>
              <w:right w:w="110" w:type="dxa"/>
            </w:tcMar>
            <w:vAlign w:val="center"/>
          </w:tcPr>
          <w:p w14:paraId="0A5AFCE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Ngày</w:t>
            </w:r>
          </w:p>
        </w:tc>
      </w:tr>
      <w:tr w14:paraId="40E1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111724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Nghiệp vụ và công thức</w:t>
            </w:r>
          </w:p>
        </w:tc>
        <w:tc>
          <w:tcPr>
            <w:tcW w:w="2200" w:type="dxa"/>
            <w:tcMar>
              <w:top w:w="90" w:type="dxa"/>
              <w:left w:w="110" w:type="dxa"/>
              <w:bottom w:w="90" w:type="dxa"/>
              <w:right w:w="110" w:type="dxa"/>
            </w:tcMar>
            <w:vAlign w:val="center"/>
          </w:tcPr>
          <w:p w14:paraId="59DEC3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284D346D">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1EF14331">
            <w:pPr>
              <w:keepNext w:val="0"/>
              <w:keepLines w:val="0"/>
              <w:widowControl/>
              <w:suppressLineNumbers w:val="0"/>
              <w:spacing w:before="0" w:beforeAutospacing="0" w:after="0" w:afterAutospacing="0" w:line="252" w:lineRule="auto"/>
              <w:ind w:left="0" w:right="0"/>
              <w:rPr>
                <w:rFonts w:hint="default"/>
              </w:rPr>
            </w:pPr>
          </w:p>
        </w:tc>
      </w:tr>
      <w:tr w14:paraId="07BB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751517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Thiết kế DB</w:t>
            </w:r>
          </w:p>
        </w:tc>
        <w:tc>
          <w:tcPr>
            <w:tcW w:w="2200" w:type="dxa"/>
            <w:shd w:val="clear" w:color="auto" w:fill="F8FBFD"/>
            <w:tcMar>
              <w:top w:w="90" w:type="dxa"/>
              <w:left w:w="110" w:type="dxa"/>
              <w:bottom w:w="90" w:type="dxa"/>
              <w:right w:w="110" w:type="dxa"/>
            </w:tcMar>
            <w:vAlign w:val="center"/>
          </w:tcPr>
          <w:p w14:paraId="465601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shd w:val="clear" w:color="auto" w:fill="F8FBFD"/>
            <w:tcMar>
              <w:top w:w="90" w:type="dxa"/>
              <w:left w:w="110" w:type="dxa"/>
              <w:bottom w:w="90" w:type="dxa"/>
              <w:right w:w="110" w:type="dxa"/>
            </w:tcMar>
            <w:vAlign w:val="center"/>
          </w:tcPr>
          <w:p w14:paraId="56B8A143">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7A6E28F5">
            <w:pPr>
              <w:keepNext w:val="0"/>
              <w:keepLines w:val="0"/>
              <w:widowControl/>
              <w:suppressLineNumbers w:val="0"/>
              <w:spacing w:before="0" w:beforeAutospacing="0" w:after="0" w:afterAutospacing="0" w:line="252" w:lineRule="auto"/>
              <w:ind w:left="0" w:right="0"/>
              <w:rPr>
                <w:rFonts w:hint="default"/>
              </w:rPr>
            </w:pPr>
          </w:p>
        </w:tc>
      </w:tr>
      <w:tr w14:paraId="79E8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75CC70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Mapping OGL</w:t>
            </w:r>
          </w:p>
        </w:tc>
        <w:tc>
          <w:tcPr>
            <w:tcW w:w="2200" w:type="dxa"/>
            <w:tcMar>
              <w:top w:w="90" w:type="dxa"/>
              <w:left w:w="110" w:type="dxa"/>
              <w:bottom w:w="90" w:type="dxa"/>
              <w:right w:w="110" w:type="dxa"/>
            </w:tcMar>
            <w:vAlign w:val="center"/>
          </w:tcPr>
          <w:p w14:paraId="635379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76001661">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7CC0A5B1">
            <w:pPr>
              <w:keepNext w:val="0"/>
              <w:keepLines w:val="0"/>
              <w:widowControl/>
              <w:suppressLineNumbers w:val="0"/>
              <w:spacing w:before="0" w:beforeAutospacing="0" w:after="0" w:afterAutospacing="0" w:line="252" w:lineRule="auto"/>
              <w:ind w:left="0" w:right="0"/>
              <w:rPr>
                <w:rFonts w:hint="default"/>
              </w:rPr>
            </w:pPr>
          </w:p>
        </w:tc>
      </w:tr>
      <w:tr w14:paraId="707B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2897E8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Mapping Core Banking</w:t>
            </w:r>
          </w:p>
        </w:tc>
        <w:tc>
          <w:tcPr>
            <w:tcW w:w="2200" w:type="dxa"/>
            <w:shd w:val="clear" w:color="auto" w:fill="F8FBFD"/>
            <w:tcMar>
              <w:top w:w="90" w:type="dxa"/>
              <w:left w:w="110" w:type="dxa"/>
              <w:bottom w:w="90" w:type="dxa"/>
              <w:right w:w="110" w:type="dxa"/>
            </w:tcMar>
            <w:vAlign w:val="center"/>
          </w:tcPr>
          <w:p w14:paraId="0E3C6F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shd w:val="clear" w:color="auto" w:fill="F8FBFD"/>
            <w:tcMar>
              <w:top w:w="90" w:type="dxa"/>
              <w:left w:w="110" w:type="dxa"/>
              <w:bottom w:w="90" w:type="dxa"/>
              <w:right w:w="110" w:type="dxa"/>
            </w:tcMar>
            <w:vAlign w:val="center"/>
          </w:tcPr>
          <w:p w14:paraId="6D2ADD32">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307067E3">
            <w:pPr>
              <w:keepNext w:val="0"/>
              <w:keepLines w:val="0"/>
              <w:widowControl/>
              <w:suppressLineNumbers w:val="0"/>
              <w:spacing w:before="0" w:beforeAutospacing="0" w:after="0" w:afterAutospacing="0" w:line="252" w:lineRule="auto"/>
              <w:ind w:left="0" w:right="0"/>
              <w:rPr>
                <w:rFonts w:hint="default"/>
              </w:rPr>
            </w:pPr>
          </w:p>
        </w:tc>
      </w:tr>
      <w:tr w14:paraId="4AA3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6D1EC1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17 case và kiểm thử</w:t>
            </w:r>
          </w:p>
        </w:tc>
        <w:tc>
          <w:tcPr>
            <w:tcW w:w="2200" w:type="dxa"/>
            <w:tcMar>
              <w:top w:w="90" w:type="dxa"/>
              <w:left w:w="110" w:type="dxa"/>
              <w:bottom w:w="90" w:type="dxa"/>
              <w:right w:w="110" w:type="dxa"/>
            </w:tcMar>
            <w:vAlign w:val="center"/>
          </w:tcPr>
          <w:p w14:paraId="75E5C2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6E529F51">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523CC1B6">
            <w:pPr>
              <w:keepNext w:val="0"/>
              <w:keepLines w:val="0"/>
              <w:widowControl/>
              <w:suppressLineNumbers w:val="0"/>
              <w:spacing w:before="0" w:beforeAutospacing="0" w:after="0" w:afterAutospacing="0" w:line="252" w:lineRule="auto"/>
              <w:ind w:left="0" w:right="0"/>
              <w:rPr>
                <w:rFonts w:hint="default"/>
              </w:rPr>
            </w:pPr>
          </w:p>
        </w:tc>
      </w:tr>
      <w:tr w14:paraId="336B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48EED8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Quyết định triển khai code</w:t>
            </w:r>
          </w:p>
        </w:tc>
        <w:tc>
          <w:tcPr>
            <w:tcW w:w="2200" w:type="dxa"/>
            <w:shd w:val="clear" w:color="auto" w:fill="F8FBFD"/>
            <w:tcMar>
              <w:top w:w="90" w:type="dxa"/>
              <w:left w:w="110" w:type="dxa"/>
              <w:bottom w:w="90" w:type="dxa"/>
              <w:right w:w="110" w:type="dxa"/>
            </w:tcMar>
            <w:vAlign w:val="center"/>
          </w:tcPr>
          <w:p w14:paraId="64B60D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GO  ☐ NO-GO</w:t>
            </w:r>
          </w:p>
        </w:tc>
        <w:tc>
          <w:tcPr>
            <w:tcW w:w="2660" w:type="dxa"/>
            <w:shd w:val="clear" w:color="auto" w:fill="F8FBFD"/>
            <w:tcMar>
              <w:top w:w="90" w:type="dxa"/>
              <w:left w:w="110" w:type="dxa"/>
              <w:bottom w:w="90" w:type="dxa"/>
              <w:right w:w="110" w:type="dxa"/>
            </w:tcMar>
            <w:vAlign w:val="center"/>
          </w:tcPr>
          <w:p w14:paraId="7739D136">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02854EB8">
            <w:pPr>
              <w:keepNext w:val="0"/>
              <w:keepLines w:val="0"/>
              <w:widowControl/>
              <w:suppressLineNumbers w:val="0"/>
              <w:spacing w:before="0" w:beforeAutospacing="0" w:after="0" w:afterAutospacing="0" w:line="252" w:lineRule="auto"/>
              <w:ind w:left="0" w:right="0"/>
              <w:rPr>
                <w:rFonts w:hint="default"/>
              </w:rPr>
            </w:pPr>
          </w:p>
        </w:tc>
      </w:tr>
    </w:tbl>
    <w:p w14:paraId="41254BF9">
      <w:pPr>
        <w:spacing w:after="40"/>
      </w:pPr>
    </w:p>
    <w:sectPr>
      <w:headerReference r:id="rId5" w:type="default"/>
      <w:footerReference r:id="rId6" w:type="default"/>
      <w:pgSz w:w="12240" w:h="15840"/>
      <w:pgMar w:top="1037" w:right="1296" w:bottom="1037" w:left="1296"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21D78">
    <w:pPr>
      <w:pStyle w:val="18"/>
      <w:jc w:val="center"/>
    </w:pPr>
    <w:r>
      <w:rPr>
        <w:rFonts w:ascii="Arial" w:hAnsi="Arial"/>
        <w:b w:val="0"/>
        <w:i w:val="0"/>
        <w:color w:val="666666"/>
        <w:sz w:val="15"/>
      </w:rPr>
      <w:t>Tài liệu làm rõ dữ liệu trước khi triển khai sinh bút toán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3258D">
    <w:pPr>
      <w:pStyle w:val="19"/>
      <w:jc w:val="right"/>
    </w:pPr>
    <w:r>
      <w:rPr>
        <w:rFonts w:ascii="Arial" w:hAnsi="Arial"/>
        <w:b/>
        <w:i w:val="0"/>
        <w:color w:val="666666"/>
        <w:sz w:val="15"/>
      </w:rPr>
      <w:t>ĐẶC TẢ ĐẦU VÀO BÚT TOÁN THANH TOÁN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A7E53"/>
    <w:rsid w:val="2DFD55A2"/>
    <w:rsid w:val="408908EE"/>
    <w:rsid w:val="4F177682"/>
    <w:rsid w:val="601E659C"/>
    <w:rsid w:val="63B93E02"/>
    <w:rsid w:val="6BAB022C"/>
    <w:rsid w:val="6BF10A27"/>
    <w:rsid w:val="6D521E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69"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F75B5"/>
      <w:sz w:val="23"/>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7365D"/>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3983</Words>
  <Characters>22160</Characters>
  <Lines>1</Lines>
  <Paragraphs>1</Paragraphs>
  <TotalTime>190</TotalTime>
  <ScaleCrop>false</ScaleCrop>
  <LinksUpToDate>false</LinksUpToDate>
  <CharactersWithSpaces>24697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Tài khoản quỹ tiền mặt được giữ ở trạng thái GIẢ THIẾT; các ô mapping được đánh dấu nền vàng, chữ đỏ.</dc:description>
  <cp:lastModifiedBy>Long Nguyễn</cp:lastModifiedBy>
  <dcterms:modified xsi:type="dcterms:W3CDTF">2026-07-27T07:07:10Z</dcterms:modified>
  <dc:subject>Checklist hoàn thiện dữ liệu trước khi triển khai 17 case bút toán</dc:subject>
  <dc:title>Đặc tả trường dữ liệu sinh bút toán thanh toán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eyJoZGlkIjoiNDIzMjdhNzc3N2UzMDg5ZTkyNGJhNTJhOTJlZmEzOWYiLCJ1c2VySWQiOiIxMzc0MzkyNjUwOTk0In0=</vt:lpwstr>
  </property>
  <property fmtid="{D5CDD505-2E9C-101B-9397-08002B2CF9AE}" pid="3" name="KSOProductBuildVer">
    <vt:lpwstr>1033-12.1.0.27458</vt:lpwstr>
  </property>
  <property fmtid="{D5CDD505-2E9C-101B-9397-08002B2CF9AE}" pid="4" name="ICV">
    <vt:lpwstr>71924787309B49D484FC320BAA3FD806_12</vt:lpwstr>
  </property>
</Properties>
</file>