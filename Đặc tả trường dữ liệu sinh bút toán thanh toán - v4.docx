
<file path=[Content_Types].xml><?xml version="1.0" encoding="utf-8"?>
<Types xmlns="http://schemas.openxmlformats.org/package/2006/content-types">
  <Default Extension="rels" ContentType="application/vnd.openxmlformats-package.relationships+xml"/>
  <Default Extension="wmf" ContentType="image/x-wmf"/>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2A6D5A6">
      <w:pPr>
        <w:spacing w:before="240" w:after="60"/>
      </w:pPr>
      <w:r>
        <w:rPr>
          <w:rFonts w:ascii="Arial" w:hAnsi="Arial"/>
          <w:b/>
          <w:i w:val="0"/>
          <w:color w:val="17365D"/>
          <w:sz w:val="44"/>
        </w:rPr>
        <w:t>ĐẶC TẢ TRƯỜNG DỮ LIỆU</w:t>
      </w:r>
    </w:p>
    <w:p w14:paraId="19CD9360">
      <w:pPr>
        <w:spacing w:after="240"/>
      </w:pPr>
      <w:r>
        <w:rPr>
          <w:rFonts w:ascii="Arial" w:hAnsi="Arial"/>
          <w:b/>
          <w:i w:val="0"/>
          <w:color w:val="2F75B5"/>
          <w:sz w:val="28"/>
        </w:rPr>
        <w:t>Sinh bút toán kế toán cho nghiệp vụ Thanh toán</w:t>
      </w:r>
    </w:p>
    <w:tbl>
      <w:tblPr>
        <w:tblStyle w:val="12"/>
        <w:tblW w:w="9360" w:type="dxa"/>
        <w:tblInd w:w="120" w:type="dxa"/>
        <w:tblLayout w:type="fixed"/>
        <w:tblCellMar>
          <w:top w:w="0" w:type="dxa"/>
          <w:left w:w="108" w:type="dxa"/>
          <w:bottom w:w="0" w:type="dxa"/>
          <w:right w:w="108" w:type="dxa"/>
        </w:tblCellMar>
      </w:tblPr>
      <w:tblGrid>
        <w:gridCol w:w="9360"/>
      </w:tblGrid>
      <w:tr w14:paraId="1CA77C23">
        <w:tblPrEx>
          <w:tblCellMar>
            <w:top w:w="0" w:type="dxa"/>
            <w:left w:w="108" w:type="dxa"/>
            <w:bottom w:w="0" w:type="dxa"/>
            <w:right w:w="108" w:type="dxa"/>
          </w:tblCellMar>
        </w:tblPrEx>
        <w:tc>
          <w:tcPr>
            <w:tcW w:w="9360" w:type="dxa"/>
            <w:shd w:val="clear" w:color="auto" w:fill="FCE4D6"/>
            <w:tcMar>
              <w:top w:w="90" w:type="dxa"/>
              <w:left w:w="110" w:type="dxa"/>
              <w:bottom w:w="90" w:type="dxa"/>
              <w:right w:w="110" w:type="dxa"/>
            </w:tcMar>
            <w:vAlign w:val="center"/>
          </w:tcPr>
          <w:p w14:paraId="0125C60A">
            <w:pPr>
              <w:keepNext w:val="0"/>
              <w:keepLines w:val="0"/>
              <w:widowControl/>
              <w:suppressLineNumbers w:val="0"/>
              <w:spacing w:before="0" w:beforeAutospacing="0" w:after="0" w:afterAutospacing="0"/>
              <w:ind w:left="0" w:right="0"/>
              <w:rPr>
                <w:rFonts w:hint="default"/>
              </w:rPr>
            </w:pPr>
            <w:r>
              <w:rPr>
                <w:rFonts w:hint="default" w:ascii="Arial" w:hAnsi="Arial"/>
                <w:b/>
                <w:i w:val="0"/>
                <w:color w:val="17365D"/>
                <w:sz w:val="18"/>
              </w:rPr>
              <w:t xml:space="preserve">Nguyên tắc sử dụng: </w:t>
            </w:r>
            <w:r>
              <w:rPr>
                <w:rFonts w:hint="default" w:ascii="Arial" w:hAnsi="Arial"/>
                <w:b w:val="0"/>
                <w:i w:val="0"/>
                <w:color w:val="000000"/>
                <w:sz w:val="18"/>
              </w:rPr>
              <w:t>Chỉ bắt đầu sửa/sinh code bút toán khi toàn bộ trường P0, công thức số tiền và nguồn DB của từng case đã được đánh dấu “Đã xác nhận”.</w:t>
            </w:r>
          </w:p>
        </w:tc>
      </w:tr>
    </w:tbl>
    <w:p w14:paraId="31F9319C">
      <w:pPr>
        <w:spacing w:after="20"/>
      </w:pPr>
    </w:p>
    <w:p w14:paraId="46EF601F">
      <w:pPr>
        <w:pStyle w:val="2"/>
        <w:keepNext/>
      </w:pPr>
      <w:r>
        <w:t>1. Quy ước và điều kiện nền</w:t>
      </w:r>
    </w:p>
    <w:tbl>
      <w:tblPr>
        <w:tblStyle w:val="12"/>
        <w:tblW w:w="9360" w:type="dxa"/>
        <w:tblInd w:w="120" w:type="dxa"/>
        <w:tblLayout w:type="fixed"/>
        <w:tblCellMar>
          <w:top w:w="0" w:type="dxa"/>
          <w:left w:w="108" w:type="dxa"/>
          <w:bottom w:w="0" w:type="dxa"/>
          <w:right w:w="108" w:type="dxa"/>
        </w:tblCellMar>
      </w:tblPr>
      <w:tblGrid>
        <w:gridCol w:w="9360"/>
      </w:tblGrid>
      <w:tr w14:paraId="1C3861D8">
        <w:tblPrEx>
          <w:tblCellMar>
            <w:top w:w="0" w:type="dxa"/>
            <w:left w:w="108" w:type="dxa"/>
            <w:bottom w:w="0" w:type="dxa"/>
            <w:right w:w="108" w:type="dxa"/>
          </w:tblCellMar>
        </w:tblPrEx>
        <w:tc>
          <w:tcPr>
            <w:tcW w:w="9360" w:type="dxa"/>
            <w:shd w:val="clear" w:color="auto" w:fill="FFF4CE"/>
            <w:tcMar>
              <w:top w:w="90" w:type="dxa"/>
              <w:left w:w="110" w:type="dxa"/>
              <w:bottom w:w="90" w:type="dxa"/>
              <w:right w:w="110" w:type="dxa"/>
            </w:tcMar>
            <w:vAlign w:val="center"/>
          </w:tcPr>
          <w:p w14:paraId="0C5F1173">
            <w:pPr>
              <w:keepNext w:val="0"/>
              <w:keepLines w:val="0"/>
              <w:widowControl/>
              <w:suppressLineNumbers w:val="0"/>
              <w:spacing w:before="0" w:beforeAutospacing="0" w:after="0" w:afterAutospacing="0"/>
              <w:ind w:left="0" w:right="0"/>
              <w:rPr>
                <w:rFonts w:hint="default"/>
              </w:rPr>
            </w:pPr>
            <w:r>
              <w:rPr>
                <w:rFonts w:hint="default" w:ascii="Arial" w:hAnsi="Arial"/>
                <w:b/>
                <w:i w:val="0"/>
                <w:color w:val="17365D"/>
                <w:sz w:val="18"/>
              </w:rPr>
              <w:t xml:space="preserve">Phân loại bằng chứng DB: </w:t>
            </w:r>
            <w:r>
              <w:rPr>
                <w:rFonts w:hint="default" w:ascii="Arial" w:hAnsi="Arial"/>
                <w:b w:val="0"/>
                <w:i w:val="0"/>
                <w:color w:val="000000"/>
                <w:sz w:val="18"/>
              </w:rPr>
              <w:t>Ảnh bảng vừa được cung cấp thuộc phần Tạm ứng và chỉ dùng để tham khảo; không dùng ảnh đó để xác nhận bảng Thanh toán. Ba mapping (1), (2), (3) dưới đây được suy ra từ đoạn code save vào $L_file và vẫn là GIẢ THIẾT cho đến khi có ảnh Fields hoặc descriptor xác nhận $L_file là esdHTKTpaymentVendor.</w:t>
            </w:r>
          </w:p>
        </w:tc>
      </w:tr>
    </w:tbl>
    <w:p w14:paraId="3AE6472F">
      <w:pPr>
        <w:spacing w:after="20"/>
      </w:pPr>
    </w:p>
    <w:tbl>
      <w:tblPr>
        <w:tblStyle w:val="35"/>
        <w:tblW w:w="9360" w:type="dxa"/>
        <w:tblInd w:w="12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00"/>
        <w:gridCol w:w="3630"/>
        <w:gridCol w:w="3530"/>
        <w:gridCol w:w="1300"/>
      </w:tblGrid>
      <w:tr w14:paraId="7D443F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900" w:type="dxa"/>
            <w:shd w:val="clear" w:color="auto" w:fill="17365D"/>
            <w:tcMar>
              <w:top w:w="90" w:type="dxa"/>
              <w:left w:w="110" w:type="dxa"/>
              <w:bottom w:w="90" w:type="dxa"/>
              <w:right w:w="110" w:type="dxa"/>
            </w:tcMar>
            <w:vAlign w:val="center"/>
          </w:tcPr>
          <w:p w14:paraId="46E6AD3E">
            <w:pPr>
              <w:keepNext w:val="0"/>
              <w:keepLines w:val="0"/>
              <w:widowControl/>
              <w:suppressLineNumbers w:val="0"/>
              <w:spacing w:before="0" w:beforeAutospacing="0" w:after="0" w:afterAutospacing="0" w:line="252" w:lineRule="auto"/>
              <w:ind w:left="0" w:right="0"/>
              <w:jc w:val="center"/>
              <w:rPr>
                <w:rFonts w:hint="default"/>
              </w:rPr>
            </w:pPr>
            <w:r>
              <w:rPr>
                <w:rFonts w:hint="default" w:ascii="Arial" w:hAnsi="Arial"/>
                <w:b/>
                <w:i w:val="0"/>
                <w:color w:val="FFFFFF"/>
                <w:sz w:val="16"/>
              </w:rPr>
              <w:t>Ký hiệu</w:t>
            </w:r>
          </w:p>
        </w:tc>
        <w:tc>
          <w:tcPr>
            <w:tcW w:w="3630" w:type="dxa"/>
            <w:shd w:val="clear" w:color="auto" w:fill="17365D"/>
            <w:tcMar>
              <w:top w:w="90" w:type="dxa"/>
              <w:left w:w="110" w:type="dxa"/>
              <w:bottom w:w="90" w:type="dxa"/>
              <w:right w:w="110" w:type="dxa"/>
            </w:tcMar>
            <w:vAlign w:val="center"/>
          </w:tcPr>
          <w:p w14:paraId="6BC79128">
            <w:pPr>
              <w:keepNext w:val="0"/>
              <w:keepLines w:val="0"/>
              <w:widowControl/>
              <w:suppressLineNumbers w:val="0"/>
              <w:spacing w:before="0" w:beforeAutospacing="0" w:after="0" w:afterAutospacing="0" w:line="252" w:lineRule="auto"/>
              <w:ind w:left="0" w:right="0"/>
              <w:jc w:val="center"/>
              <w:rPr>
                <w:rFonts w:hint="default"/>
              </w:rPr>
            </w:pPr>
            <w:r>
              <w:rPr>
                <w:rFonts w:hint="default" w:ascii="Arial" w:hAnsi="Arial"/>
                <w:b/>
                <w:i w:val="0"/>
                <w:color w:val="FFFFFF"/>
                <w:sz w:val="16"/>
              </w:rPr>
              <w:t>Định nghĩa phải chốt</w:t>
            </w:r>
          </w:p>
        </w:tc>
        <w:tc>
          <w:tcPr>
            <w:tcW w:w="3530" w:type="dxa"/>
            <w:shd w:val="clear" w:color="auto" w:fill="17365D"/>
            <w:tcMar>
              <w:top w:w="90" w:type="dxa"/>
              <w:left w:w="110" w:type="dxa"/>
              <w:bottom w:w="90" w:type="dxa"/>
              <w:right w:w="110" w:type="dxa"/>
            </w:tcMar>
            <w:vAlign w:val="center"/>
          </w:tcPr>
          <w:p w14:paraId="08025B52">
            <w:pPr>
              <w:keepNext w:val="0"/>
              <w:keepLines w:val="0"/>
              <w:widowControl/>
              <w:suppressLineNumbers w:val="0"/>
              <w:spacing w:before="0" w:beforeAutospacing="0" w:after="0" w:afterAutospacing="0" w:line="252" w:lineRule="auto"/>
              <w:ind w:left="0" w:right="0"/>
              <w:jc w:val="center"/>
              <w:rPr>
                <w:rFonts w:hint="default"/>
              </w:rPr>
            </w:pPr>
            <w:r>
              <w:rPr>
                <w:rFonts w:hint="default" w:ascii="Arial" w:hAnsi="Arial"/>
                <w:b/>
                <w:i w:val="0"/>
                <w:color w:val="FFFFFF"/>
                <w:sz w:val="16"/>
              </w:rPr>
              <w:t>Trường DB đề xuất</w:t>
            </w:r>
          </w:p>
        </w:tc>
        <w:tc>
          <w:tcPr>
            <w:tcW w:w="1300" w:type="dxa"/>
            <w:shd w:val="clear" w:color="auto" w:fill="17365D"/>
            <w:tcMar>
              <w:top w:w="90" w:type="dxa"/>
              <w:left w:w="110" w:type="dxa"/>
              <w:bottom w:w="90" w:type="dxa"/>
              <w:right w:w="110" w:type="dxa"/>
            </w:tcMar>
            <w:vAlign w:val="center"/>
          </w:tcPr>
          <w:p w14:paraId="00116B0F">
            <w:pPr>
              <w:keepNext w:val="0"/>
              <w:keepLines w:val="0"/>
              <w:widowControl/>
              <w:suppressLineNumbers w:val="0"/>
              <w:spacing w:before="0" w:beforeAutospacing="0" w:after="0" w:afterAutospacing="0" w:line="252" w:lineRule="auto"/>
              <w:ind w:left="0" w:right="0"/>
              <w:jc w:val="center"/>
              <w:rPr>
                <w:rFonts w:hint="default"/>
              </w:rPr>
            </w:pPr>
            <w:r>
              <w:rPr>
                <w:rFonts w:hint="default" w:ascii="Arial" w:hAnsi="Arial"/>
                <w:b/>
                <w:i w:val="0"/>
                <w:color w:val="FFFFFF"/>
                <w:sz w:val="16"/>
              </w:rPr>
              <w:t>Trạng thái</w:t>
            </w:r>
          </w:p>
        </w:tc>
      </w:tr>
      <w:tr w14:paraId="784420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00" w:type="dxa"/>
            <w:tcMar>
              <w:top w:w="90" w:type="dxa"/>
              <w:left w:w="110" w:type="dxa"/>
              <w:bottom w:w="90" w:type="dxa"/>
              <w:right w:w="110" w:type="dxa"/>
            </w:tcMar>
            <w:vAlign w:val="center"/>
          </w:tcPr>
          <w:p w14:paraId="210E2737">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6"/>
              </w:rPr>
              <w:t>(1)</w:t>
            </w:r>
          </w:p>
        </w:tc>
        <w:tc>
          <w:tcPr>
            <w:tcW w:w="3630" w:type="dxa"/>
            <w:tcMar>
              <w:top w:w="90" w:type="dxa"/>
              <w:left w:w="110" w:type="dxa"/>
              <w:bottom w:w="90" w:type="dxa"/>
              <w:right w:w="110" w:type="dxa"/>
            </w:tcMar>
            <w:vAlign w:val="center"/>
          </w:tcPr>
          <w:p w14:paraId="4EAC7778">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6"/>
              </w:rPr>
              <w:t>Giá trị hóa đơn chấp nhận theo từng NCC</w:t>
            </w:r>
          </w:p>
        </w:tc>
        <w:tc>
          <w:tcPr>
            <w:tcW w:w="3530" w:type="dxa"/>
            <w:shd w:val="clear" w:color="auto" w:fill="auto"/>
            <w:tcMar>
              <w:top w:w="90" w:type="dxa"/>
              <w:left w:w="110" w:type="dxa"/>
              <w:bottom w:w="90" w:type="dxa"/>
              <w:right w:w="110" w:type="dxa"/>
            </w:tcMar>
            <w:vAlign w:val="center"/>
          </w:tcPr>
          <w:p w14:paraId="37C523A9">
            <w:pPr>
              <w:keepNext w:val="0"/>
              <w:keepLines w:val="0"/>
              <w:widowControl/>
              <w:suppressLineNumbers w:val="0"/>
              <w:bidi w:val="0"/>
              <w:spacing w:before="0" w:beforeAutospacing="0" w:afterAutospacing="0"/>
              <w:ind w:left="0" w:right="0"/>
              <w:rPr>
                <w:rFonts w:hint="default"/>
              </w:rPr>
            </w:pPr>
            <w:r>
              <w:rPr>
                <w:rFonts w:hint="default"/>
                <w:sz w:val="16"/>
                <w:szCs w:val="16"/>
              </w:rPr>
              <w:t>esdHTKTpaymentVendor</w:t>
            </w:r>
            <w:r>
              <w:rPr>
                <w:rFonts w:hint="default"/>
                <w:sz w:val="16"/>
                <w:szCs w:val="16"/>
                <w:lang w:val="en-US"/>
              </w:rPr>
              <w:t>.</w:t>
            </w:r>
            <w:r>
              <w:rPr>
                <w:rFonts w:hint="default"/>
                <w:sz w:val="16"/>
                <w:szCs w:val="16"/>
              </w:rPr>
              <w:t>approved.invoice.amount</w:t>
            </w:r>
          </w:p>
        </w:tc>
        <w:tc>
          <w:tcPr>
            <w:tcW w:w="1300" w:type="dxa"/>
            <w:tcMar>
              <w:top w:w="90" w:type="dxa"/>
              <w:left w:w="110" w:type="dxa"/>
              <w:bottom w:w="90" w:type="dxa"/>
              <w:right w:w="110" w:type="dxa"/>
            </w:tcMar>
            <w:vAlign w:val="center"/>
          </w:tcPr>
          <w:p w14:paraId="1ABADE02">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6"/>
              </w:rPr>
              <w:t>☐</w:t>
            </w:r>
          </w:p>
        </w:tc>
      </w:tr>
      <w:tr w14:paraId="005B0C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00" w:type="dxa"/>
            <w:shd w:val="clear" w:color="auto" w:fill="F8FBFD"/>
            <w:tcMar>
              <w:top w:w="90" w:type="dxa"/>
              <w:left w:w="110" w:type="dxa"/>
              <w:bottom w:w="90" w:type="dxa"/>
              <w:right w:w="110" w:type="dxa"/>
            </w:tcMar>
            <w:vAlign w:val="center"/>
          </w:tcPr>
          <w:p w14:paraId="2696691E">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6"/>
              </w:rPr>
              <w:t>(2)</w:t>
            </w:r>
          </w:p>
        </w:tc>
        <w:tc>
          <w:tcPr>
            <w:tcW w:w="3630" w:type="dxa"/>
            <w:shd w:val="clear" w:color="auto" w:fill="F8FBFD"/>
            <w:tcMar>
              <w:top w:w="90" w:type="dxa"/>
              <w:left w:w="110" w:type="dxa"/>
              <w:bottom w:w="90" w:type="dxa"/>
              <w:right w:w="110" w:type="dxa"/>
            </w:tcMar>
            <w:vAlign w:val="center"/>
          </w:tcPr>
          <w:p w14:paraId="50DB8571">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6"/>
              </w:rPr>
              <w:t>Số tiền đề nghị thanh toán theo từng NCC; chưa tự động đồng nghĩa với số thực chi</w:t>
            </w:r>
          </w:p>
        </w:tc>
        <w:tc>
          <w:tcPr>
            <w:tcW w:w="3530" w:type="dxa"/>
            <w:shd w:val="clear" w:color="auto" w:fill="auto"/>
            <w:tcMar>
              <w:top w:w="90" w:type="dxa"/>
              <w:left w:w="110" w:type="dxa"/>
              <w:bottom w:w="90" w:type="dxa"/>
              <w:right w:w="110" w:type="dxa"/>
            </w:tcMar>
            <w:vAlign w:val="center"/>
          </w:tcPr>
          <w:p w14:paraId="68486050">
            <w:pPr>
              <w:keepNext w:val="0"/>
              <w:keepLines w:val="0"/>
              <w:widowControl/>
              <w:suppressLineNumbers w:val="0"/>
              <w:bidi w:val="0"/>
              <w:spacing w:before="0" w:beforeAutospacing="0" w:afterAutospacing="0"/>
              <w:ind w:left="0" w:right="0"/>
              <w:rPr>
                <w:rFonts w:hint="default"/>
              </w:rPr>
            </w:pPr>
            <w:r>
              <w:rPr>
                <w:rFonts w:hint="default"/>
                <w:sz w:val="16"/>
                <w:szCs w:val="16"/>
              </w:rPr>
              <w:t>esdHTKTpaymentVendor.amount</w:t>
            </w:r>
          </w:p>
        </w:tc>
        <w:tc>
          <w:tcPr>
            <w:tcW w:w="1300" w:type="dxa"/>
            <w:shd w:val="clear" w:color="auto" w:fill="F8FBFD"/>
            <w:tcMar>
              <w:top w:w="90" w:type="dxa"/>
              <w:left w:w="110" w:type="dxa"/>
              <w:bottom w:w="90" w:type="dxa"/>
              <w:right w:w="110" w:type="dxa"/>
            </w:tcMar>
            <w:vAlign w:val="center"/>
          </w:tcPr>
          <w:p w14:paraId="00D47EDA">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6"/>
              </w:rPr>
              <w:t>☐</w:t>
            </w:r>
          </w:p>
        </w:tc>
      </w:tr>
      <w:tr w14:paraId="7C646C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00" w:type="dxa"/>
            <w:tcMar>
              <w:top w:w="90" w:type="dxa"/>
              <w:left w:w="110" w:type="dxa"/>
              <w:bottom w:w="90" w:type="dxa"/>
              <w:right w:w="110" w:type="dxa"/>
            </w:tcMar>
            <w:vAlign w:val="center"/>
          </w:tcPr>
          <w:p w14:paraId="4379C911">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6"/>
              </w:rPr>
              <w:t>(3)</w:t>
            </w:r>
          </w:p>
        </w:tc>
        <w:tc>
          <w:tcPr>
            <w:tcW w:w="3630" w:type="dxa"/>
            <w:tcMar>
              <w:top w:w="90" w:type="dxa"/>
              <w:left w:w="110" w:type="dxa"/>
              <w:bottom w:w="90" w:type="dxa"/>
              <w:right w:w="110" w:type="dxa"/>
            </w:tcMar>
            <w:vAlign w:val="center"/>
          </w:tcPr>
          <w:p w14:paraId="56EB7E0C">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6"/>
              </w:rPr>
              <w:t>Tổng số tiền hoàn ứng lần này theo từng NCC</w:t>
            </w:r>
          </w:p>
        </w:tc>
        <w:tc>
          <w:tcPr>
            <w:tcW w:w="3530" w:type="dxa"/>
            <w:shd w:val="clear" w:color="auto" w:fill="auto"/>
            <w:tcMar>
              <w:top w:w="90" w:type="dxa"/>
              <w:left w:w="110" w:type="dxa"/>
              <w:bottom w:w="90" w:type="dxa"/>
              <w:right w:w="110" w:type="dxa"/>
            </w:tcMar>
            <w:vAlign w:val="center"/>
          </w:tcPr>
          <w:p w14:paraId="68DD37AE">
            <w:pPr>
              <w:keepNext w:val="0"/>
              <w:keepLines w:val="0"/>
              <w:widowControl/>
              <w:suppressLineNumbers w:val="0"/>
              <w:bidi w:val="0"/>
              <w:spacing w:before="0" w:beforeAutospacing="0" w:afterAutospacing="0"/>
              <w:ind w:left="0" w:right="0"/>
              <w:rPr>
                <w:rFonts w:hint="default"/>
              </w:rPr>
            </w:pPr>
            <w:r>
              <w:rPr>
                <w:rFonts w:hint="default"/>
                <w:sz w:val="16"/>
                <w:szCs w:val="16"/>
              </w:rPr>
              <w:t>esdHTKTpaymentVendor.refund.amount</w:t>
            </w:r>
          </w:p>
        </w:tc>
        <w:tc>
          <w:tcPr>
            <w:tcW w:w="1300" w:type="dxa"/>
            <w:tcMar>
              <w:top w:w="90" w:type="dxa"/>
              <w:left w:w="110" w:type="dxa"/>
              <w:bottom w:w="90" w:type="dxa"/>
              <w:right w:w="110" w:type="dxa"/>
            </w:tcMar>
            <w:vAlign w:val="center"/>
          </w:tcPr>
          <w:p w14:paraId="0DF36C75">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6"/>
              </w:rPr>
              <w:t>☐</w:t>
            </w:r>
          </w:p>
        </w:tc>
      </w:tr>
      <w:tr w14:paraId="757A49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00" w:type="dxa"/>
            <w:shd w:val="clear" w:color="auto" w:fill="F8FBFD"/>
            <w:tcMar>
              <w:top w:w="90" w:type="dxa"/>
              <w:left w:w="110" w:type="dxa"/>
              <w:bottom w:w="90" w:type="dxa"/>
              <w:right w:w="110" w:type="dxa"/>
            </w:tcMar>
            <w:vAlign w:val="center"/>
          </w:tcPr>
          <w:p w14:paraId="6614D522">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6"/>
              </w:rPr>
              <w:t>Thuế GTGT</w:t>
            </w:r>
          </w:p>
        </w:tc>
        <w:tc>
          <w:tcPr>
            <w:tcW w:w="3630" w:type="dxa"/>
            <w:shd w:val="clear" w:color="auto" w:fill="F8FBFD"/>
            <w:tcMar>
              <w:top w:w="90" w:type="dxa"/>
              <w:left w:w="110" w:type="dxa"/>
              <w:bottom w:w="90" w:type="dxa"/>
              <w:right w:w="110" w:type="dxa"/>
            </w:tcMar>
            <w:vAlign w:val="center"/>
          </w:tcPr>
          <w:p w14:paraId="67AFAD62">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6"/>
              </w:rPr>
              <w:t>Số thuế được hạch toán theo loại/tỷ lệ khấu trừ</w:t>
            </w:r>
          </w:p>
        </w:tc>
        <w:tc>
          <w:tcPr>
            <w:tcW w:w="3530" w:type="dxa"/>
            <w:shd w:val="clear" w:color="auto" w:fill="F8FBFD"/>
            <w:tcMar>
              <w:top w:w="90" w:type="dxa"/>
              <w:left w:w="110" w:type="dxa"/>
              <w:bottom w:w="90" w:type="dxa"/>
              <w:right w:w="110" w:type="dxa"/>
            </w:tcMar>
            <w:vAlign w:val="center"/>
          </w:tcPr>
          <w:p w14:paraId="64930CFC">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6"/>
              </w:rPr>
              <w:t>PaymentInvoice.deduction_amount</w:t>
            </w:r>
          </w:p>
        </w:tc>
        <w:tc>
          <w:tcPr>
            <w:tcW w:w="1300" w:type="dxa"/>
            <w:shd w:val="clear" w:color="auto" w:fill="F8FBFD"/>
            <w:tcMar>
              <w:top w:w="90" w:type="dxa"/>
              <w:left w:w="110" w:type="dxa"/>
              <w:bottom w:w="90" w:type="dxa"/>
              <w:right w:w="110" w:type="dxa"/>
            </w:tcMar>
            <w:vAlign w:val="center"/>
          </w:tcPr>
          <w:p w14:paraId="05711482">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6"/>
              </w:rPr>
              <w:t>☐</w:t>
            </w:r>
          </w:p>
        </w:tc>
      </w:tr>
      <w:tr w14:paraId="00A621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00" w:type="dxa"/>
            <w:tcMar>
              <w:top w:w="90" w:type="dxa"/>
              <w:left w:w="110" w:type="dxa"/>
              <w:bottom w:w="90" w:type="dxa"/>
              <w:right w:w="110" w:type="dxa"/>
            </w:tcMar>
            <w:vAlign w:val="center"/>
          </w:tcPr>
          <w:p w14:paraId="07A40B4D">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6"/>
              </w:rPr>
              <w:t>Thuế TNCN</w:t>
            </w:r>
          </w:p>
        </w:tc>
        <w:tc>
          <w:tcPr>
            <w:tcW w:w="3630" w:type="dxa"/>
            <w:tcMar>
              <w:top w:w="90" w:type="dxa"/>
              <w:left w:w="110" w:type="dxa"/>
              <w:bottom w:w="90" w:type="dxa"/>
              <w:right w:w="110" w:type="dxa"/>
            </w:tcMar>
            <w:vAlign w:val="center"/>
          </w:tcPr>
          <w:p w14:paraId="5D7BBC72">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6"/>
              </w:rPr>
              <w:t>Số thuế khấu trừ đối với NCC cá nhân</w:t>
            </w:r>
          </w:p>
        </w:tc>
        <w:tc>
          <w:tcPr>
            <w:tcW w:w="3530" w:type="dxa"/>
            <w:tcMar>
              <w:top w:w="90" w:type="dxa"/>
              <w:left w:w="110" w:type="dxa"/>
              <w:bottom w:w="90" w:type="dxa"/>
              <w:right w:w="110" w:type="dxa"/>
            </w:tcMar>
            <w:vAlign w:val="center"/>
          </w:tcPr>
          <w:p w14:paraId="3A89A092">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6"/>
              </w:rPr>
              <w:t>Cần bổ sung theo NCC/hóa đơn</w:t>
            </w:r>
          </w:p>
        </w:tc>
        <w:tc>
          <w:tcPr>
            <w:tcW w:w="1300" w:type="dxa"/>
            <w:tcMar>
              <w:top w:w="90" w:type="dxa"/>
              <w:left w:w="110" w:type="dxa"/>
              <w:bottom w:w="90" w:type="dxa"/>
              <w:right w:w="110" w:type="dxa"/>
            </w:tcMar>
            <w:vAlign w:val="center"/>
          </w:tcPr>
          <w:p w14:paraId="29307EC7">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6"/>
              </w:rPr>
              <w:t>☐</w:t>
            </w:r>
          </w:p>
        </w:tc>
      </w:tr>
      <w:tr w14:paraId="3D5E66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00" w:type="dxa"/>
            <w:shd w:val="clear" w:color="auto" w:fill="F8FBFD"/>
            <w:tcMar>
              <w:top w:w="90" w:type="dxa"/>
              <w:left w:w="110" w:type="dxa"/>
              <w:bottom w:w="90" w:type="dxa"/>
              <w:right w:w="110" w:type="dxa"/>
            </w:tcMar>
            <w:vAlign w:val="center"/>
          </w:tcPr>
          <w:p w14:paraId="110580B9">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6"/>
              </w:rPr>
              <w:t>Phải trả còn lại</w:t>
            </w:r>
          </w:p>
        </w:tc>
        <w:tc>
          <w:tcPr>
            <w:tcW w:w="3630" w:type="dxa"/>
            <w:shd w:val="clear" w:color="auto" w:fill="F8FBFD"/>
            <w:tcMar>
              <w:top w:w="90" w:type="dxa"/>
              <w:left w:w="110" w:type="dxa"/>
              <w:bottom w:w="90" w:type="dxa"/>
              <w:right w:w="110" w:type="dxa"/>
            </w:tcMar>
            <w:vAlign w:val="center"/>
          </w:tcPr>
          <w:p w14:paraId="639744B2">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6"/>
              </w:rPr>
              <w:t>Phần nghĩa vụ chưa được hoàn ứng/chưa chi trả</w:t>
            </w:r>
          </w:p>
        </w:tc>
        <w:tc>
          <w:tcPr>
            <w:tcW w:w="3530" w:type="dxa"/>
            <w:shd w:val="clear" w:color="auto" w:fill="F8FBFD"/>
            <w:tcMar>
              <w:top w:w="90" w:type="dxa"/>
              <w:left w:w="110" w:type="dxa"/>
              <w:bottom w:w="90" w:type="dxa"/>
              <w:right w:w="110" w:type="dxa"/>
            </w:tcMar>
            <w:vAlign w:val="center"/>
          </w:tcPr>
          <w:p w14:paraId="39CE258D">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6"/>
              </w:rPr>
              <w:t>(1) − (2) − (3), có điều chỉnh TNCN nếu áp dụng</w:t>
            </w:r>
          </w:p>
        </w:tc>
        <w:tc>
          <w:tcPr>
            <w:tcW w:w="1300" w:type="dxa"/>
            <w:shd w:val="clear" w:color="auto" w:fill="F8FBFD"/>
            <w:tcMar>
              <w:top w:w="90" w:type="dxa"/>
              <w:left w:w="110" w:type="dxa"/>
              <w:bottom w:w="90" w:type="dxa"/>
              <w:right w:w="110" w:type="dxa"/>
            </w:tcMar>
            <w:vAlign w:val="center"/>
          </w:tcPr>
          <w:p w14:paraId="31A0EC1D">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6"/>
              </w:rPr>
              <w:t>☐</w:t>
            </w:r>
          </w:p>
        </w:tc>
      </w:tr>
    </w:tbl>
    <w:p w14:paraId="30A6632C">
      <w:pPr>
        <w:spacing w:after="40"/>
      </w:pPr>
    </w:p>
    <w:p w14:paraId="1E71B3EE">
      <w:pPr>
        <w:pStyle w:val="2"/>
        <w:keepNext/>
      </w:pPr>
      <w:r>
        <w:t>2. Danh mục trường dùng chung</w:t>
      </w:r>
    </w:p>
    <w:tbl>
      <w:tblPr>
        <w:tblStyle w:val="12"/>
        <w:tblW w:w="9360" w:type="dxa"/>
        <w:tblInd w:w="120" w:type="dxa"/>
        <w:tblLayout w:type="fixed"/>
        <w:tblCellMar>
          <w:top w:w="0" w:type="dxa"/>
          <w:left w:w="108" w:type="dxa"/>
          <w:bottom w:w="0" w:type="dxa"/>
          <w:right w:w="108" w:type="dxa"/>
        </w:tblCellMar>
      </w:tblPr>
      <w:tblGrid>
        <w:gridCol w:w="9360"/>
      </w:tblGrid>
      <w:tr w14:paraId="0918182C">
        <w:tblPrEx>
          <w:tblCellMar>
            <w:top w:w="0" w:type="dxa"/>
            <w:left w:w="108" w:type="dxa"/>
            <w:bottom w:w="0" w:type="dxa"/>
            <w:right w:w="108" w:type="dxa"/>
          </w:tblCellMar>
        </w:tblPrEx>
        <w:tc>
          <w:tcPr>
            <w:tcW w:w="9360" w:type="dxa"/>
            <w:shd w:val="clear" w:color="auto" w:fill="EFF6FB"/>
            <w:tcMar>
              <w:top w:w="90" w:type="dxa"/>
              <w:left w:w="110" w:type="dxa"/>
              <w:bottom w:w="90" w:type="dxa"/>
              <w:right w:w="110" w:type="dxa"/>
            </w:tcMar>
            <w:vAlign w:val="center"/>
          </w:tcPr>
          <w:p w14:paraId="5EFA6A48">
            <w:pPr>
              <w:keepNext w:val="0"/>
              <w:keepLines w:val="0"/>
              <w:widowControl/>
              <w:suppressLineNumbers w:val="0"/>
              <w:spacing w:before="0" w:beforeAutospacing="0" w:after="0" w:afterAutospacing="0"/>
              <w:ind w:left="0" w:right="0"/>
              <w:rPr>
                <w:rFonts w:hint="default"/>
              </w:rPr>
            </w:pPr>
            <w:r>
              <w:rPr>
                <w:rFonts w:hint="default" w:ascii="Arial" w:hAnsi="Arial"/>
                <w:b/>
                <w:i w:val="0"/>
                <w:color w:val="17365D"/>
                <w:sz w:val="18"/>
              </w:rPr>
              <w:t xml:space="preserve">Quy tắc chống lặp: </w:t>
            </w:r>
            <w:r>
              <w:rPr>
                <w:rFonts w:hint="default" w:ascii="Arial" w:hAnsi="Arial"/>
                <w:b w:val="0"/>
                <w:i w:val="0"/>
                <w:color w:val="000000"/>
                <w:sz w:val="18"/>
              </w:rPr>
              <w:t>Mỗi trường chỉ được định nghĩa tại một nhóm G0–G6. Phần case chỉ tham chiếu mã nhóm, không chép lại danh sách trường.</w:t>
            </w:r>
          </w:p>
        </w:tc>
      </w:tr>
    </w:tbl>
    <w:p w14:paraId="262A5680">
      <w:pPr>
        <w:spacing w:after="20"/>
      </w:pPr>
    </w:p>
    <w:p w14:paraId="3B86DD2E">
      <w:pPr>
        <w:pStyle w:val="3"/>
        <w:keepNext/>
      </w:pPr>
      <w:r>
        <w:t>G0 — Thông tin nền phiếu/NCC</w:t>
      </w:r>
    </w:p>
    <w:tbl>
      <w:tblPr>
        <w:tblStyle w:val="35"/>
        <w:tblW w:w="9360" w:type="dxa"/>
        <w:tblInd w:w="12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180"/>
        <w:gridCol w:w="3200"/>
        <w:gridCol w:w="2860"/>
        <w:gridCol w:w="1120"/>
      </w:tblGrid>
      <w:tr w14:paraId="644490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2180" w:type="dxa"/>
            <w:shd w:val="clear" w:color="auto" w:fill="17365D"/>
            <w:tcMar>
              <w:top w:w="90" w:type="dxa"/>
              <w:left w:w="110" w:type="dxa"/>
              <w:bottom w:w="90" w:type="dxa"/>
              <w:right w:w="110" w:type="dxa"/>
            </w:tcMar>
            <w:vAlign w:val="center"/>
          </w:tcPr>
          <w:p w14:paraId="7A4B46BE">
            <w:pPr>
              <w:keepNext w:val="0"/>
              <w:keepLines w:val="0"/>
              <w:widowControl/>
              <w:suppressLineNumbers w:val="0"/>
              <w:spacing w:before="0" w:beforeAutospacing="0" w:after="0" w:afterAutospacing="0" w:line="252" w:lineRule="auto"/>
              <w:ind w:left="0" w:right="0"/>
              <w:jc w:val="center"/>
              <w:rPr>
                <w:rFonts w:hint="default"/>
              </w:rPr>
            </w:pPr>
            <w:r>
              <w:rPr>
                <w:rFonts w:hint="default" w:ascii="Arial" w:hAnsi="Arial"/>
                <w:b/>
                <w:i w:val="0"/>
                <w:color w:val="FFFFFF"/>
                <w:sz w:val="16"/>
              </w:rPr>
              <w:t>Mã trường</w:t>
            </w:r>
          </w:p>
        </w:tc>
        <w:tc>
          <w:tcPr>
            <w:tcW w:w="3200" w:type="dxa"/>
            <w:shd w:val="clear" w:color="auto" w:fill="17365D"/>
            <w:tcMar>
              <w:top w:w="90" w:type="dxa"/>
              <w:left w:w="110" w:type="dxa"/>
              <w:bottom w:w="90" w:type="dxa"/>
              <w:right w:w="110" w:type="dxa"/>
            </w:tcMar>
            <w:vAlign w:val="center"/>
          </w:tcPr>
          <w:p w14:paraId="1D243582">
            <w:pPr>
              <w:keepNext w:val="0"/>
              <w:keepLines w:val="0"/>
              <w:widowControl/>
              <w:suppressLineNumbers w:val="0"/>
              <w:spacing w:before="0" w:beforeAutospacing="0" w:after="0" w:afterAutospacing="0" w:line="252" w:lineRule="auto"/>
              <w:ind w:left="0" w:right="0"/>
              <w:jc w:val="center"/>
              <w:rPr>
                <w:rFonts w:hint="default"/>
              </w:rPr>
            </w:pPr>
            <w:r>
              <w:rPr>
                <w:rFonts w:hint="default" w:ascii="Arial" w:hAnsi="Arial"/>
                <w:b/>
                <w:i w:val="0"/>
                <w:color w:val="FFFFFF"/>
                <w:sz w:val="16"/>
              </w:rPr>
              <w:t>Mục đích</w:t>
            </w:r>
          </w:p>
        </w:tc>
        <w:tc>
          <w:tcPr>
            <w:tcW w:w="2860" w:type="dxa"/>
            <w:shd w:val="clear" w:color="auto" w:fill="17365D"/>
            <w:tcMar>
              <w:top w:w="90" w:type="dxa"/>
              <w:left w:w="110" w:type="dxa"/>
              <w:bottom w:w="90" w:type="dxa"/>
              <w:right w:w="110" w:type="dxa"/>
            </w:tcMar>
            <w:vAlign w:val="center"/>
          </w:tcPr>
          <w:p w14:paraId="5B4209A0">
            <w:pPr>
              <w:keepNext w:val="0"/>
              <w:keepLines w:val="0"/>
              <w:widowControl/>
              <w:suppressLineNumbers w:val="0"/>
              <w:spacing w:before="0" w:beforeAutospacing="0" w:after="0" w:afterAutospacing="0" w:line="252" w:lineRule="auto"/>
              <w:ind w:left="0" w:right="0"/>
              <w:jc w:val="center"/>
              <w:rPr>
                <w:rFonts w:hint="default"/>
              </w:rPr>
            </w:pPr>
            <w:r>
              <w:rPr>
                <w:rFonts w:hint="default" w:ascii="Arial" w:hAnsi="Arial"/>
                <w:b/>
                <w:i w:val="0"/>
                <w:color w:val="FFFFFF"/>
                <w:sz w:val="16"/>
              </w:rPr>
              <w:t>Nguồn DB dự kiến</w:t>
            </w:r>
          </w:p>
        </w:tc>
        <w:tc>
          <w:tcPr>
            <w:tcW w:w="1120" w:type="dxa"/>
            <w:shd w:val="clear" w:color="auto" w:fill="17365D"/>
            <w:tcMar>
              <w:top w:w="90" w:type="dxa"/>
              <w:left w:w="110" w:type="dxa"/>
              <w:bottom w:w="90" w:type="dxa"/>
              <w:right w:w="110" w:type="dxa"/>
            </w:tcMar>
            <w:vAlign w:val="center"/>
          </w:tcPr>
          <w:p w14:paraId="7D1A8517">
            <w:pPr>
              <w:keepNext w:val="0"/>
              <w:keepLines w:val="0"/>
              <w:widowControl/>
              <w:suppressLineNumbers w:val="0"/>
              <w:spacing w:before="0" w:beforeAutospacing="0" w:after="0" w:afterAutospacing="0" w:line="252" w:lineRule="auto"/>
              <w:ind w:left="0" w:right="0"/>
              <w:jc w:val="center"/>
              <w:rPr>
                <w:rFonts w:hint="default"/>
              </w:rPr>
            </w:pPr>
            <w:r>
              <w:rPr>
                <w:rFonts w:hint="default" w:ascii="Arial" w:hAnsi="Arial"/>
                <w:b/>
                <w:i w:val="0"/>
                <w:color w:val="FFFFFF"/>
                <w:sz w:val="16"/>
              </w:rPr>
              <w:t>Bắt buộc</w:t>
            </w:r>
          </w:p>
        </w:tc>
      </w:tr>
      <w:tr w14:paraId="2A4279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80" w:type="dxa"/>
            <w:tcMar>
              <w:top w:w="90" w:type="dxa"/>
              <w:left w:w="110" w:type="dxa"/>
              <w:bottom w:w="90" w:type="dxa"/>
              <w:right w:w="110" w:type="dxa"/>
            </w:tcMar>
            <w:vAlign w:val="center"/>
          </w:tcPr>
          <w:p w14:paraId="148B908B">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6"/>
              </w:rPr>
              <w:t>payment_id</w:t>
            </w:r>
          </w:p>
        </w:tc>
        <w:tc>
          <w:tcPr>
            <w:tcW w:w="3200" w:type="dxa"/>
            <w:tcMar>
              <w:top w:w="90" w:type="dxa"/>
              <w:left w:w="110" w:type="dxa"/>
              <w:bottom w:w="90" w:type="dxa"/>
              <w:right w:w="110" w:type="dxa"/>
            </w:tcMar>
            <w:vAlign w:val="center"/>
          </w:tcPr>
          <w:p w14:paraId="69803D85">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6"/>
              </w:rPr>
              <w:t>Mã phiếu thanh toán/referenceId</w:t>
            </w:r>
          </w:p>
        </w:tc>
        <w:tc>
          <w:tcPr>
            <w:tcW w:w="2860" w:type="dxa"/>
            <w:tcMar>
              <w:top w:w="90" w:type="dxa"/>
              <w:left w:w="110" w:type="dxa"/>
              <w:bottom w:w="90" w:type="dxa"/>
              <w:right w:w="110" w:type="dxa"/>
            </w:tcMar>
            <w:vAlign w:val="center"/>
          </w:tcPr>
          <w:p w14:paraId="4BD86DDC">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6"/>
              </w:rPr>
              <w:t>esdHTKTpayment.id</w:t>
            </w:r>
          </w:p>
        </w:tc>
        <w:tc>
          <w:tcPr>
            <w:tcW w:w="1120" w:type="dxa"/>
            <w:tcMar>
              <w:top w:w="90" w:type="dxa"/>
              <w:left w:w="110" w:type="dxa"/>
              <w:bottom w:w="90" w:type="dxa"/>
              <w:right w:w="110" w:type="dxa"/>
            </w:tcMar>
            <w:vAlign w:val="center"/>
          </w:tcPr>
          <w:p w14:paraId="4A9380FC">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6"/>
              </w:rPr>
              <w:t>Có</w:t>
            </w:r>
          </w:p>
        </w:tc>
      </w:tr>
      <w:tr w14:paraId="7191A7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80" w:type="dxa"/>
            <w:shd w:val="clear" w:color="auto" w:fill="F8FBFD"/>
            <w:tcMar>
              <w:top w:w="90" w:type="dxa"/>
              <w:left w:w="110" w:type="dxa"/>
              <w:bottom w:w="90" w:type="dxa"/>
              <w:right w:w="110" w:type="dxa"/>
            </w:tcMar>
            <w:vAlign w:val="center"/>
          </w:tcPr>
          <w:p w14:paraId="1E96E7D9">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6"/>
              </w:rPr>
              <w:t>vendor_id</w:t>
            </w:r>
          </w:p>
        </w:tc>
        <w:tc>
          <w:tcPr>
            <w:tcW w:w="3200" w:type="dxa"/>
            <w:shd w:val="clear" w:color="auto" w:fill="F8FBFD"/>
            <w:tcMar>
              <w:top w:w="90" w:type="dxa"/>
              <w:left w:w="110" w:type="dxa"/>
              <w:bottom w:w="90" w:type="dxa"/>
              <w:right w:w="110" w:type="dxa"/>
            </w:tcMar>
            <w:vAlign w:val="center"/>
          </w:tcPr>
          <w:p w14:paraId="0F93866C">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6"/>
              </w:rPr>
              <w:t>Mã NCC nội bộ</w:t>
            </w:r>
          </w:p>
        </w:tc>
        <w:tc>
          <w:tcPr>
            <w:tcW w:w="2860" w:type="dxa"/>
            <w:shd w:val="clear" w:color="auto" w:fill="F8FBFD"/>
            <w:tcMar>
              <w:top w:w="90" w:type="dxa"/>
              <w:left w:w="110" w:type="dxa"/>
              <w:bottom w:w="90" w:type="dxa"/>
              <w:right w:w="110" w:type="dxa"/>
            </w:tcMar>
            <w:vAlign w:val="center"/>
          </w:tcPr>
          <w:p w14:paraId="2C23702B">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6"/>
              </w:rPr>
              <w:t>esdHTKTpaymentVendor.vendor.id</w:t>
            </w:r>
          </w:p>
        </w:tc>
        <w:tc>
          <w:tcPr>
            <w:tcW w:w="1120" w:type="dxa"/>
            <w:shd w:val="clear" w:color="auto" w:fill="F8FBFD"/>
            <w:tcMar>
              <w:top w:w="90" w:type="dxa"/>
              <w:left w:w="110" w:type="dxa"/>
              <w:bottom w:w="90" w:type="dxa"/>
              <w:right w:w="110" w:type="dxa"/>
            </w:tcMar>
            <w:vAlign w:val="center"/>
          </w:tcPr>
          <w:p w14:paraId="6465C35D">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6"/>
              </w:rPr>
              <w:t>Có</w:t>
            </w:r>
          </w:p>
        </w:tc>
      </w:tr>
      <w:tr w14:paraId="7EC760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80" w:type="dxa"/>
            <w:tcMar>
              <w:top w:w="90" w:type="dxa"/>
              <w:left w:w="110" w:type="dxa"/>
              <w:bottom w:w="90" w:type="dxa"/>
              <w:right w:w="110" w:type="dxa"/>
            </w:tcMar>
            <w:vAlign w:val="center"/>
          </w:tcPr>
          <w:p w14:paraId="6737D8F7">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6"/>
              </w:rPr>
              <w:t>vendor_number</w:t>
            </w:r>
          </w:p>
        </w:tc>
        <w:tc>
          <w:tcPr>
            <w:tcW w:w="3200" w:type="dxa"/>
            <w:tcMar>
              <w:top w:w="90" w:type="dxa"/>
              <w:left w:w="110" w:type="dxa"/>
              <w:bottom w:w="90" w:type="dxa"/>
              <w:right w:w="110" w:type="dxa"/>
            </w:tcMar>
            <w:vAlign w:val="center"/>
          </w:tcPr>
          <w:p w14:paraId="3FCBB366">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6"/>
              </w:rPr>
              <w:t>Mã NCC/MST/CCCD dùng OGL</w:t>
            </w:r>
          </w:p>
        </w:tc>
        <w:tc>
          <w:tcPr>
            <w:tcW w:w="2860" w:type="dxa"/>
            <w:tcMar>
              <w:top w:w="90" w:type="dxa"/>
              <w:left w:w="110" w:type="dxa"/>
              <w:bottom w:w="90" w:type="dxa"/>
              <w:right w:w="110" w:type="dxa"/>
            </w:tcMar>
            <w:vAlign w:val="center"/>
          </w:tcPr>
          <w:p w14:paraId="22A716FA">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6"/>
              </w:rPr>
              <w:t>esdHTKTvendor.vendor.number</w:t>
            </w:r>
          </w:p>
        </w:tc>
        <w:tc>
          <w:tcPr>
            <w:tcW w:w="1120" w:type="dxa"/>
            <w:tcMar>
              <w:top w:w="90" w:type="dxa"/>
              <w:left w:w="110" w:type="dxa"/>
              <w:bottom w:w="90" w:type="dxa"/>
              <w:right w:w="110" w:type="dxa"/>
            </w:tcMar>
            <w:vAlign w:val="center"/>
          </w:tcPr>
          <w:p w14:paraId="34C6218E">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6"/>
              </w:rPr>
              <w:t>Có</w:t>
            </w:r>
          </w:p>
        </w:tc>
      </w:tr>
      <w:tr w14:paraId="7CBF1A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80" w:type="dxa"/>
            <w:shd w:val="clear" w:color="auto" w:fill="F8FBFD"/>
            <w:tcMar>
              <w:top w:w="90" w:type="dxa"/>
              <w:left w:w="110" w:type="dxa"/>
              <w:bottom w:w="90" w:type="dxa"/>
              <w:right w:w="110" w:type="dxa"/>
            </w:tcMar>
            <w:vAlign w:val="center"/>
          </w:tcPr>
          <w:p w14:paraId="67013FB9">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6"/>
              </w:rPr>
              <w:t>vendor_type</w:t>
            </w:r>
          </w:p>
        </w:tc>
        <w:tc>
          <w:tcPr>
            <w:tcW w:w="3200" w:type="dxa"/>
            <w:shd w:val="clear" w:color="auto" w:fill="F8FBFD"/>
            <w:tcMar>
              <w:top w:w="90" w:type="dxa"/>
              <w:left w:w="110" w:type="dxa"/>
              <w:bottom w:w="90" w:type="dxa"/>
              <w:right w:w="110" w:type="dxa"/>
            </w:tcMar>
            <w:vAlign w:val="center"/>
          </w:tcPr>
          <w:p w14:paraId="76E9DD73">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6"/>
              </w:rPr>
              <w:t>Tổ chức hoặc Cá nhân</w:t>
            </w:r>
          </w:p>
        </w:tc>
        <w:tc>
          <w:tcPr>
            <w:tcW w:w="2860" w:type="dxa"/>
            <w:shd w:val="clear" w:color="auto" w:fill="F8FBFD"/>
            <w:tcMar>
              <w:top w:w="90" w:type="dxa"/>
              <w:left w:w="110" w:type="dxa"/>
              <w:bottom w:w="90" w:type="dxa"/>
              <w:right w:w="110" w:type="dxa"/>
            </w:tcMar>
            <w:vAlign w:val="center"/>
          </w:tcPr>
          <w:p w14:paraId="1BDBACAA">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6"/>
              </w:rPr>
              <w:t>esdHTKTvendor.vendor.type</w:t>
            </w:r>
          </w:p>
        </w:tc>
        <w:tc>
          <w:tcPr>
            <w:tcW w:w="1120" w:type="dxa"/>
            <w:shd w:val="clear" w:color="auto" w:fill="F8FBFD"/>
            <w:tcMar>
              <w:top w:w="90" w:type="dxa"/>
              <w:left w:w="110" w:type="dxa"/>
              <w:bottom w:w="90" w:type="dxa"/>
              <w:right w:w="110" w:type="dxa"/>
            </w:tcMar>
            <w:vAlign w:val="center"/>
          </w:tcPr>
          <w:p w14:paraId="396CEE1E">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6"/>
              </w:rPr>
              <w:t>Có</w:t>
            </w:r>
          </w:p>
        </w:tc>
      </w:tr>
      <w:tr w14:paraId="04B0D5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80" w:type="dxa"/>
            <w:tcMar>
              <w:top w:w="90" w:type="dxa"/>
              <w:left w:w="110" w:type="dxa"/>
              <w:bottom w:w="90" w:type="dxa"/>
              <w:right w:w="110" w:type="dxa"/>
            </w:tcMar>
            <w:vAlign w:val="center"/>
          </w:tcPr>
          <w:p w14:paraId="6305B675">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6"/>
              </w:rPr>
              <w:t>vendor_site_id</w:t>
            </w:r>
          </w:p>
        </w:tc>
        <w:tc>
          <w:tcPr>
            <w:tcW w:w="3200" w:type="dxa"/>
            <w:tcMar>
              <w:top w:w="90" w:type="dxa"/>
              <w:left w:w="110" w:type="dxa"/>
              <w:bottom w:w="90" w:type="dxa"/>
              <w:right w:w="110" w:type="dxa"/>
            </w:tcMar>
            <w:vAlign w:val="center"/>
          </w:tcPr>
          <w:p w14:paraId="012D9C1F">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6"/>
              </w:rPr>
              <w:t>Site NCC được chọn</w:t>
            </w:r>
          </w:p>
        </w:tc>
        <w:tc>
          <w:tcPr>
            <w:tcW w:w="2860" w:type="dxa"/>
            <w:tcMar>
              <w:top w:w="90" w:type="dxa"/>
              <w:left w:w="110" w:type="dxa"/>
              <w:bottom w:w="90" w:type="dxa"/>
              <w:right w:w="110" w:type="dxa"/>
            </w:tcMar>
            <w:vAlign w:val="center"/>
          </w:tcPr>
          <w:p w14:paraId="287A2C73">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6"/>
              </w:rPr>
              <w:t>esdHTKTpaymentVendor.vendor.site.id</w:t>
            </w:r>
          </w:p>
        </w:tc>
        <w:tc>
          <w:tcPr>
            <w:tcW w:w="1120" w:type="dxa"/>
            <w:tcMar>
              <w:top w:w="90" w:type="dxa"/>
              <w:left w:w="110" w:type="dxa"/>
              <w:bottom w:w="90" w:type="dxa"/>
              <w:right w:w="110" w:type="dxa"/>
            </w:tcMar>
            <w:vAlign w:val="center"/>
          </w:tcPr>
          <w:p w14:paraId="79985B1B">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6"/>
              </w:rPr>
              <w:t>Có</w:t>
            </w:r>
          </w:p>
        </w:tc>
      </w:tr>
      <w:tr w14:paraId="6748EB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80" w:type="dxa"/>
            <w:shd w:val="clear" w:color="auto" w:fill="F8FBFD"/>
            <w:tcMar>
              <w:top w:w="90" w:type="dxa"/>
              <w:left w:w="110" w:type="dxa"/>
              <w:bottom w:w="90" w:type="dxa"/>
              <w:right w:w="110" w:type="dxa"/>
            </w:tcMar>
            <w:vAlign w:val="center"/>
          </w:tcPr>
          <w:p w14:paraId="456AA4B7">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6"/>
              </w:rPr>
              <w:t>vendor_site_code</w:t>
            </w:r>
          </w:p>
        </w:tc>
        <w:tc>
          <w:tcPr>
            <w:tcW w:w="3200" w:type="dxa"/>
            <w:shd w:val="clear" w:color="auto" w:fill="F8FBFD"/>
            <w:tcMar>
              <w:top w:w="90" w:type="dxa"/>
              <w:left w:w="110" w:type="dxa"/>
              <w:bottom w:w="90" w:type="dxa"/>
              <w:right w:w="110" w:type="dxa"/>
            </w:tcMar>
            <w:vAlign w:val="center"/>
          </w:tcPr>
          <w:p w14:paraId="770194F1">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6"/>
              </w:rPr>
              <w:t>Site code OGL</w:t>
            </w:r>
          </w:p>
        </w:tc>
        <w:tc>
          <w:tcPr>
            <w:tcW w:w="2860" w:type="dxa"/>
            <w:shd w:val="clear" w:color="auto" w:fill="F8FBFD"/>
            <w:tcMar>
              <w:top w:w="90" w:type="dxa"/>
              <w:left w:w="110" w:type="dxa"/>
              <w:bottom w:w="90" w:type="dxa"/>
              <w:right w:w="110" w:type="dxa"/>
            </w:tcMar>
            <w:vAlign w:val="center"/>
          </w:tcPr>
          <w:p w14:paraId="3D6A2C87">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6"/>
              </w:rPr>
              <w:t>esdHTKTvendorSite.ogl.site.code</w:t>
            </w:r>
          </w:p>
        </w:tc>
        <w:tc>
          <w:tcPr>
            <w:tcW w:w="1120" w:type="dxa"/>
            <w:shd w:val="clear" w:color="auto" w:fill="F8FBFD"/>
            <w:tcMar>
              <w:top w:w="90" w:type="dxa"/>
              <w:left w:w="110" w:type="dxa"/>
              <w:bottom w:w="90" w:type="dxa"/>
              <w:right w:w="110" w:type="dxa"/>
            </w:tcMar>
            <w:vAlign w:val="center"/>
          </w:tcPr>
          <w:p w14:paraId="6F729EC9">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6"/>
              </w:rPr>
              <w:t>Có</w:t>
            </w:r>
          </w:p>
        </w:tc>
      </w:tr>
      <w:tr w14:paraId="5A50E4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80" w:type="dxa"/>
            <w:tcMar>
              <w:top w:w="90" w:type="dxa"/>
              <w:left w:w="110" w:type="dxa"/>
              <w:bottom w:w="90" w:type="dxa"/>
              <w:right w:w="110" w:type="dxa"/>
            </w:tcMar>
            <w:vAlign w:val="center"/>
          </w:tcPr>
          <w:p w14:paraId="2D8A7B08">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6"/>
              </w:rPr>
              <w:t>ogl_entity</w:t>
            </w:r>
          </w:p>
        </w:tc>
        <w:tc>
          <w:tcPr>
            <w:tcW w:w="3200" w:type="dxa"/>
            <w:tcMar>
              <w:top w:w="90" w:type="dxa"/>
              <w:left w:w="110" w:type="dxa"/>
              <w:bottom w:w="90" w:type="dxa"/>
              <w:right w:w="110" w:type="dxa"/>
            </w:tcMar>
            <w:vAlign w:val="center"/>
          </w:tcPr>
          <w:p w14:paraId="75061E9A">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6"/>
              </w:rPr>
              <w:t>Đơn vị/entity gửi OGL</w:t>
            </w:r>
          </w:p>
        </w:tc>
        <w:tc>
          <w:tcPr>
            <w:tcW w:w="2860" w:type="dxa"/>
            <w:tcMar>
              <w:top w:w="90" w:type="dxa"/>
              <w:left w:w="110" w:type="dxa"/>
              <w:bottom w:w="90" w:type="dxa"/>
              <w:right w:w="110" w:type="dxa"/>
            </w:tcMar>
            <w:vAlign w:val="center"/>
          </w:tcPr>
          <w:p w14:paraId="21DEB244">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6"/>
              </w:rPr>
              <w:t>esdHTKTvendorSite.ogl.entity</w:t>
            </w:r>
          </w:p>
        </w:tc>
        <w:tc>
          <w:tcPr>
            <w:tcW w:w="1120" w:type="dxa"/>
            <w:tcMar>
              <w:top w:w="90" w:type="dxa"/>
              <w:left w:w="110" w:type="dxa"/>
              <w:bottom w:w="90" w:type="dxa"/>
              <w:right w:w="110" w:type="dxa"/>
            </w:tcMar>
            <w:vAlign w:val="center"/>
          </w:tcPr>
          <w:p w14:paraId="032EFE29">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6"/>
              </w:rPr>
              <w:t>Có</w:t>
            </w:r>
          </w:p>
        </w:tc>
      </w:tr>
      <w:tr w14:paraId="635D5E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80" w:type="dxa"/>
            <w:shd w:val="clear" w:color="auto" w:fill="F8FBFD"/>
            <w:tcMar>
              <w:top w:w="90" w:type="dxa"/>
              <w:left w:w="110" w:type="dxa"/>
              <w:bottom w:w="90" w:type="dxa"/>
              <w:right w:w="110" w:type="dxa"/>
            </w:tcMar>
            <w:vAlign w:val="center"/>
          </w:tcPr>
          <w:p w14:paraId="54A29AEA">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6"/>
              </w:rPr>
              <w:t>payable_account</w:t>
            </w:r>
          </w:p>
        </w:tc>
        <w:tc>
          <w:tcPr>
            <w:tcW w:w="3200" w:type="dxa"/>
            <w:shd w:val="clear" w:color="auto" w:fill="F8FBFD"/>
            <w:tcMar>
              <w:top w:w="90" w:type="dxa"/>
              <w:left w:w="110" w:type="dxa"/>
              <w:bottom w:w="90" w:type="dxa"/>
              <w:right w:w="110" w:type="dxa"/>
            </w:tcMar>
            <w:vAlign w:val="center"/>
          </w:tcPr>
          <w:p w14:paraId="7B8DE53C">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6"/>
              </w:rPr>
              <w:t>Tài khoản phải trả NCC</w:t>
            </w:r>
          </w:p>
        </w:tc>
        <w:tc>
          <w:tcPr>
            <w:tcW w:w="2860" w:type="dxa"/>
            <w:shd w:val="clear" w:color="auto" w:fill="F8FBFD"/>
            <w:tcMar>
              <w:top w:w="90" w:type="dxa"/>
              <w:left w:w="110" w:type="dxa"/>
              <w:bottom w:w="90" w:type="dxa"/>
              <w:right w:w="110" w:type="dxa"/>
            </w:tcMar>
            <w:vAlign w:val="center"/>
          </w:tcPr>
          <w:p w14:paraId="120BAA2A">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6"/>
              </w:rPr>
              <w:t>esdHTKTvendorSite.credit.account</w:t>
            </w:r>
          </w:p>
        </w:tc>
        <w:tc>
          <w:tcPr>
            <w:tcW w:w="1120" w:type="dxa"/>
            <w:shd w:val="clear" w:color="auto" w:fill="F8FBFD"/>
            <w:tcMar>
              <w:top w:w="90" w:type="dxa"/>
              <w:left w:w="110" w:type="dxa"/>
              <w:bottom w:w="90" w:type="dxa"/>
              <w:right w:w="110" w:type="dxa"/>
            </w:tcMar>
            <w:vAlign w:val="center"/>
          </w:tcPr>
          <w:p w14:paraId="171337CF">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6"/>
              </w:rPr>
              <w:t>Có</w:t>
            </w:r>
          </w:p>
        </w:tc>
      </w:tr>
      <w:tr w14:paraId="418410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80" w:type="dxa"/>
            <w:tcMar>
              <w:top w:w="90" w:type="dxa"/>
              <w:left w:w="110" w:type="dxa"/>
              <w:bottom w:w="90" w:type="dxa"/>
              <w:right w:w="110" w:type="dxa"/>
            </w:tcMar>
            <w:vAlign w:val="center"/>
          </w:tcPr>
          <w:p w14:paraId="76A0D2E0">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6"/>
              </w:rPr>
              <w:t>currency</w:t>
            </w:r>
          </w:p>
        </w:tc>
        <w:tc>
          <w:tcPr>
            <w:tcW w:w="3200" w:type="dxa"/>
            <w:tcMar>
              <w:top w:w="90" w:type="dxa"/>
              <w:left w:w="110" w:type="dxa"/>
              <w:bottom w:w="90" w:type="dxa"/>
              <w:right w:w="110" w:type="dxa"/>
            </w:tcMar>
            <w:vAlign w:val="center"/>
          </w:tcPr>
          <w:p w14:paraId="3D747BCD">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6"/>
              </w:rPr>
              <w:t>Loại tiền 3 ký tự</w:t>
            </w:r>
          </w:p>
        </w:tc>
        <w:tc>
          <w:tcPr>
            <w:tcW w:w="2860" w:type="dxa"/>
            <w:tcMar>
              <w:top w:w="90" w:type="dxa"/>
              <w:left w:w="110" w:type="dxa"/>
              <w:bottom w:w="90" w:type="dxa"/>
              <w:right w:w="110" w:type="dxa"/>
            </w:tcMar>
            <w:vAlign w:val="center"/>
          </w:tcPr>
          <w:p w14:paraId="397E0371">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6"/>
              </w:rPr>
              <w:t>esdHTKTpaymentVendor.currency</w:t>
            </w:r>
          </w:p>
        </w:tc>
        <w:tc>
          <w:tcPr>
            <w:tcW w:w="1120" w:type="dxa"/>
            <w:tcMar>
              <w:top w:w="90" w:type="dxa"/>
              <w:left w:w="110" w:type="dxa"/>
              <w:bottom w:w="90" w:type="dxa"/>
              <w:right w:w="110" w:type="dxa"/>
            </w:tcMar>
            <w:vAlign w:val="center"/>
          </w:tcPr>
          <w:p w14:paraId="73449C8F">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6"/>
              </w:rPr>
              <w:t>Có</w:t>
            </w:r>
          </w:p>
        </w:tc>
      </w:tr>
      <w:tr w14:paraId="1D7448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80" w:type="dxa"/>
            <w:shd w:val="clear" w:color="auto" w:fill="F8FBFD"/>
            <w:tcMar>
              <w:top w:w="90" w:type="dxa"/>
              <w:left w:w="110" w:type="dxa"/>
              <w:bottom w:w="90" w:type="dxa"/>
              <w:right w:w="110" w:type="dxa"/>
            </w:tcMar>
            <w:vAlign w:val="center"/>
          </w:tcPr>
          <w:p w14:paraId="193D04F4">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6"/>
              </w:rPr>
              <w:t>payment_method</w:t>
            </w:r>
          </w:p>
        </w:tc>
        <w:tc>
          <w:tcPr>
            <w:tcW w:w="3200" w:type="dxa"/>
            <w:shd w:val="clear" w:color="auto" w:fill="F8FBFD"/>
            <w:tcMar>
              <w:top w:w="90" w:type="dxa"/>
              <w:left w:w="110" w:type="dxa"/>
              <w:bottom w:w="90" w:type="dxa"/>
              <w:right w:w="110" w:type="dxa"/>
            </w:tcMar>
            <w:vAlign w:val="center"/>
          </w:tcPr>
          <w:p w14:paraId="36D28A2B">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6"/>
              </w:rPr>
              <w:t>Chuyển khoản/Tiền mặt</w:t>
            </w:r>
          </w:p>
        </w:tc>
        <w:tc>
          <w:tcPr>
            <w:tcW w:w="2860" w:type="dxa"/>
            <w:shd w:val="clear" w:color="auto" w:fill="F8FBFD"/>
            <w:tcMar>
              <w:top w:w="90" w:type="dxa"/>
              <w:left w:w="110" w:type="dxa"/>
              <w:bottom w:w="90" w:type="dxa"/>
              <w:right w:w="110" w:type="dxa"/>
            </w:tcMar>
            <w:vAlign w:val="center"/>
          </w:tcPr>
          <w:p w14:paraId="0CAF9199">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6"/>
              </w:rPr>
              <w:t>esdHTKTpaymentVendor.payment.method</w:t>
            </w:r>
          </w:p>
        </w:tc>
        <w:tc>
          <w:tcPr>
            <w:tcW w:w="1120" w:type="dxa"/>
            <w:shd w:val="clear" w:color="auto" w:fill="F8FBFD"/>
            <w:tcMar>
              <w:top w:w="90" w:type="dxa"/>
              <w:left w:w="110" w:type="dxa"/>
              <w:bottom w:w="90" w:type="dxa"/>
              <w:right w:w="110" w:type="dxa"/>
            </w:tcMar>
            <w:vAlign w:val="center"/>
          </w:tcPr>
          <w:p w14:paraId="7B74BCED">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6"/>
              </w:rPr>
              <w:t>Có</w:t>
            </w:r>
          </w:p>
        </w:tc>
      </w:tr>
      <w:tr w14:paraId="2F687D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80" w:type="dxa"/>
            <w:tcMar>
              <w:top w:w="90" w:type="dxa"/>
              <w:left w:w="110" w:type="dxa"/>
              <w:bottom w:w="90" w:type="dxa"/>
              <w:right w:w="110" w:type="dxa"/>
            </w:tcMar>
            <w:vAlign w:val="center"/>
          </w:tcPr>
          <w:p w14:paraId="5E1CA982">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6"/>
              </w:rPr>
              <w:t>accepted_invoice_amount</w:t>
            </w:r>
          </w:p>
        </w:tc>
        <w:tc>
          <w:tcPr>
            <w:tcW w:w="3200" w:type="dxa"/>
            <w:tcMar>
              <w:top w:w="90" w:type="dxa"/>
              <w:left w:w="110" w:type="dxa"/>
              <w:bottom w:w="90" w:type="dxa"/>
              <w:right w:w="110" w:type="dxa"/>
            </w:tcMar>
            <w:vAlign w:val="center"/>
          </w:tcPr>
          <w:p w14:paraId="1BA167FC">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6"/>
              </w:rPr>
              <w:t>Giá trị hóa đơn chấp nhận (1)</w:t>
            </w:r>
          </w:p>
        </w:tc>
        <w:tc>
          <w:tcPr>
            <w:tcW w:w="2860" w:type="dxa"/>
            <w:shd w:val="clear" w:color="auto" w:fill="auto"/>
            <w:tcMar>
              <w:top w:w="90" w:type="dxa"/>
              <w:left w:w="110" w:type="dxa"/>
              <w:bottom w:w="90" w:type="dxa"/>
              <w:right w:w="110" w:type="dxa"/>
            </w:tcMar>
            <w:vAlign w:val="center"/>
          </w:tcPr>
          <w:p w14:paraId="0C831EB4">
            <w:pPr>
              <w:keepNext w:val="0"/>
              <w:keepLines w:val="0"/>
              <w:widowControl/>
              <w:suppressLineNumbers w:val="0"/>
              <w:bidi w:val="0"/>
              <w:spacing w:before="0" w:beforeAutospacing="0" w:afterAutospacing="0"/>
              <w:ind w:left="0" w:right="0"/>
              <w:rPr>
                <w:rFonts w:hint="default"/>
              </w:rPr>
            </w:pPr>
            <w:r>
              <w:rPr>
                <w:rFonts w:hint="default"/>
                <w:sz w:val="16"/>
                <w:szCs w:val="16"/>
              </w:rPr>
              <w:t>esdHTKTpaymentVendor</w:t>
            </w:r>
            <w:r>
              <w:rPr>
                <w:rFonts w:hint="default"/>
                <w:sz w:val="16"/>
                <w:szCs w:val="16"/>
                <w:lang w:val="en-US"/>
              </w:rPr>
              <w:t>.</w:t>
            </w:r>
            <w:r>
              <w:rPr>
                <w:rFonts w:hint="default"/>
                <w:sz w:val="16"/>
                <w:szCs w:val="16"/>
              </w:rPr>
              <w:t>approved.invoice.amount</w:t>
            </w:r>
          </w:p>
        </w:tc>
        <w:tc>
          <w:tcPr>
            <w:tcW w:w="1120" w:type="dxa"/>
            <w:tcMar>
              <w:top w:w="90" w:type="dxa"/>
              <w:left w:w="110" w:type="dxa"/>
              <w:bottom w:w="90" w:type="dxa"/>
              <w:right w:w="110" w:type="dxa"/>
            </w:tcMar>
            <w:vAlign w:val="center"/>
          </w:tcPr>
          <w:p w14:paraId="1E20E80C">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6"/>
              </w:rPr>
              <w:t>Theo case</w:t>
            </w:r>
          </w:p>
        </w:tc>
      </w:tr>
      <w:tr w14:paraId="47DAD4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80" w:type="dxa"/>
            <w:shd w:val="clear" w:color="auto" w:fill="F8FBFD"/>
            <w:tcMar>
              <w:top w:w="90" w:type="dxa"/>
              <w:left w:w="110" w:type="dxa"/>
              <w:bottom w:w="90" w:type="dxa"/>
              <w:right w:w="110" w:type="dxa"/>
            </w:tcMar>
            <w:vAlign w:val="center"/>
          </w:tcPr>
          <w:p w14:paraId="4B2B46A3">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6"/>
              </w:rPr>
              <w:t>payment_requested_amount</w:t>
            </w:r>
          </w:p>
        </w:tc>
        <w:tc>
          <w:tcPr>
            <w:tcW w:w="3200" w:type="dxa"/>
            <w:shd w:val="clear" w:color="auto" w:fill="F8FBFD"/>
            <w:tcMar>
              <w:top w:w="90" w:type="dxa"/>
              <w:left w:w="110" w:type="dxa"/>
              <w:bottom w:w="90" w:type="dxa"/>
              <w:right w:w="110" w:type="dxa"/>
            </w:tcMar>
            <w:vAlign w:val="center"/>
          </w:tcPr>
          <w:p w14:paraId="71D78280">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6"/>
              </w:rPr>
              <w:t>Số tiền đề nghị thanh toán (2)</w:t>
            </w:r>
          </w:p>
        </w:tc>
        <w:tc>
          <w:tcPr>
            <w:tcW w:w="2860" w:type="dxa"/>
            <w:shd w:val="clear" w:color="auto" w:fill="auto"/>
            <w:tcMar>
              <w:top w:w="90" w:type="dxa"/>
              <w:left w:w="110" w:type="dxa"/>
              <w:bottom w:w="90" w:type="dxa"/>
              <w:right w:w="110" w:type="dxa"/>
            </w:tcMar>
            <w:vAlign w:val="center"/>
          </w:tcPr>
          <w:p w14:paraId="59A8D27C">
            <w:pPr>
              <w:keepNext w:val="0"/>
              <w:keepLines w:val="0"/>
              <w:widowControl/>
              <w:suppressLineNumbers w:val="0"/>
              <w:bidi w:val="0"/>
              <w:spacing w:before="0" w:beforeAutospacing="0" w:afterAutospacing="0"/>
              <w:ind w:left="0" w:right="0"/>
              <w:rPr>
                <w:rFonts w:hint="default"/>
              </w:rPr>
            </w:pPr>
            <w:r>
              <w:rPr>
                <w:rFonts w:hint="default"/>
                <w:sz w:val="16"/>
                <w:szCs w:val="16"/>
              </w:rPr>
              <w:t>esdHTKTpaymentVendor.amount</w:t>
            </w:r>
          </w:p>
        </w:tc>
        <w:tc>
          <w:tcPr>
            <w:tcW w:w="1120" w:type="dxa"/>
            <w:shd w:val="clear" w:color="auto" w:fill="F8FBFD"/>
            <w:tcMar>
              <w:top w:w="90" w:type="dxa"/>
              <w:left w:w="110" w:type="dxa"/>
              <w:bottom w:w="90" w:type="dxa"/>
              <w:right w:w="110" w:type="dxa"/>
            </w:tcMar>
            <w:vAlign w:val="center"/>
          </w:tcPr>
          <w:p w14:paraId="35BE8BA4">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6"/>
              </w:rPr>
              <w:t>Theo case</w:t>
            </w:r>
          </w:p>
        </w:tc>
      </w:tr>
      <w:tr w14:paraId="24A5B3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80" w:type="dxa"/>
            <w:tcMar>
              <w:top w:w="90" w:type="dxa"/>
              <w:left w:w="110" w:type="dxa"/>
              <w:bottom w:w="90" w:type="dxa"/>
              <w:right w:w="110" w:type="dxa"/>
            </w:tcMar>
            <w:vAlign w:val="center"/>
          </w:tcPr>
          <w:p w14:paraId="6ADBFA5D">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6"/>
              </w:rPr>
              <w:t>refund_amount</w:t>
            </w:r>
          </w:p>
        </w:tc>
        <w:tc>
          <w:tcPr>
            <w:tcW w:w="3200" w:type="dxa"/>
            <w:tcMar>
              <w:top w:w="90" w:type="dxa"/>
              <w:left w:w="110" w:type="dxa"/>
              <w:bottom w:w="90" w:type="dxa"/>
              <w:right w:w="110" w:type="dxa"/>
            </w:tcMar>
            <w:vAlign w:val="center"/>
          </w:tcPr>
          <w:p w14:paraId="6A1D1904">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6"/>
              </w:rPr>
              <w:t>Tổng hoàn ứng lần này (3)</w:t>
            </w:r>
          </w:p>
        </w:tc>
        <w:tc>
          <w:tcPr>
            <w:tcW w:w="2860" w:type="dxa"/>
            <w:shd w:val="clear" w:color="auto" w:fill="auto"/>
            <w:tcMar>
              <w:top w:w="90" w:type="dxa"/>
              <w:left w:w="110" w:type="dxa"/>
              <w:bottom w:w="90" w:type="dxa"/>
              <w:right w:w="110" w:type="dxa"/>
            </w:tcMar>
            <w:vAlign w:val="center"/>
          </w:tcPr>
          <w:p w14:paraId="2EA7BEC3">
            <w:pPr>
              <w:keepNext w:val="0"/>
              <w:keepLines w:val="0"/>
              <w:widowControl/>
              <w:suppressLineNumbers w:val="0"/>
              <w:bidi w:val="0"/>
              <w:spacing w:before="0" w:beforeAutospacing="0" w:afterAutospacing="0"/>
              <w:ind w:left="0" w:right="0"/>
              <w:rPr>
                <w:rFonts w:hint="default"/>
              </w:rPr>
            </w:pPr>
            <w:r>
              <w:rPr>
                <w:rFonts w:hint="default"/>
                <w:sz w:val="16"/>
                <w:szCs w:val="16"/>
              </w:rPr>
              <w:t>esdHTKTpaymentVendor.refund.amount</w:t>
            </w:r>
          </w:p>
        </w:tc>
        <w:tc>
          <w:tcPr>
            <w:tcW w:w="1120" w:type="dxa"/>
            <w:tcMar>
              <w:top w:w="90" w:type="dxa"/>
              <w:left w:w="110" w:type="dxa"/>
              <w:bottom w:w="90" w:type="dxa"/>
              <w:right w:w="110" w:type="dxa"/>
            </w:tcMar>
            <w:vAlign w:val="center"/>
          </w:tcPr>
          <w:p w14:paraId="333D05C0">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6"/>
              </w:rPr>
              <w:t>Theo case</w:t>
            </w:r>
          </w:p>
        </w:tc>
      </w:tr>
      <w:tr w14:paraId="3E2FD8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80" w:type="dxa"/>
            <w:shd w:val="clear" w:color="auto" w:fill="F8FBFD"/>
            <w:tcMar>
              <w:top w:w="90" w:type="dxa"/>
              <w:left w:w="110" w:type="dxa"/>
              <w:bottom w:w="90" w:type="dxa"/>
              <w:right w:w="110" w:type="dxa"/>
            </w:tcMar>
            <w:vAlign w:val="center"/>
          </w:tcPr>
          <w:p w14:paraId="4723955E">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6"/>
              </w:rPr>
              <w:t>transaction_description</w:t>
            </w:r>
          </w:p>
        </w:tc>
        <w:tc>
          <w:tcPr>
            <w:tcW w:w="3200" w:type="dxa"/>
            <w:shd w:val="clear" w:color="auto" w:fill="F8FBFD"/>
            <w:tcMar>
              <w:top w:w="90" w:type="dxa"/>
              <w:left w:w="110" w:type="dxa"/>
              <w:bottom w:w="90" w:type="dxa"/>
              <w:right w:w="110" w:type="dxa"/>
            </w:tcMar>
            <w:vAlign w:val="center"/>
          </w:tcPr>
          <w:p w14:paraId="2A4C723D">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6"/>
              </w:rPr>
              <w:t>Nội dung giao dịch</w:t>
            </w:r>
          </w:p>
        </w:tc>
        <w:tc>
          <w:tcPr>
            <w:tcW w:w="2860" w:type="dxa"/>
            <w:shd w:val="clear" w:color="auto" w:fill="F8FBFD"/>
            <w:tcMar>
              <w:top w:w="90" w:type="dxa"/>
              <w:left w:w="110" w:type="dxa"/>
              <w:bottom w:w="90" w:type="dxa"/>
              <w:right w:w="110" w:type="dxa"/>
            </w:tcMar>
            <w:vAlign w:val="center"/>
          </w:tcPr>
          <w:p w14:paraId="55EC03ED">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6"/>
              </w:rPr>
              <w:t>esdHTKTpaymentVendor.transaction.des</w:t>
            </w:r>
          </w:p>
        </w:tc>
        <w:tc>
          <w:tcPr>
            <w:tcW w:w="1120" w:type="dxa"/>
            <w:shd w:val="clear" w:color="auto" w:fill="F8FBFD"/>
            <w:tcMar>
              <w:top w:w="90" w:type="dxa"/>
              <w:left w:w="110" w:type="dxa"/>
              <w:bottom w:w="90" w:type="dxa"/>
              <w:right w:w="110" w:type="dxa"/>
            </w:tcMar>
            <w:vAlign w:val="center"/>
          </w:tcPr>
          <w:p w14:paraId="0A8752B1">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6"/>
              </w:rPr>
              <w:t>Có</w:t>
            </w:r>
          </w:p>
        </w:tc>
      </w:tr>
      <w:tr w14:paraId="052247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80" w:type="dxa"/>
            <w:tcMar>
              <w:top w:w="90" w:type="dxa"/>
              <w:left w:w="110" w:type="dxa"/>
              <w:bottom w:w="90" w:type="dxa"/>
              <w:right w:w="110" w:type="dxa"/>
            </w:tcMar>
            <w:vAlign w:val="center"/>
          </w:tcPr>
          <w:p w14:paraId="57B0C0C1">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6"/>
              </w:rPr>
              <w:t>maker/checker</w:t>
            </w:r>
          </w:p>
        </w:tc>
        <w:tc>
          <w:tcPr>
            <w:tcW w:w="3200" w:type="dxa"/>
            <w:tcMar>
              <w:top w:w="90" w:type="dxa"/>
              <w:left w:w="110" w:type="dxa"/>
              <w:bottom w:w="90" w:type="dxa"/>
              <w:right w:w="110" w:type="dxa"/>
            </w:tcMar>
            <w:vAlign w:val="center"/>
          </w:tcPr>
          <w:p w14:paraId="625C5766">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6"/>
              </w:rPr>
              <w:t>Người tạo/người duyệt cuối</w:t>
            </w:r>
          </w:p>
        </w:tc>
        <w:tc>
          <w:tcPr>
            <w:tcW w:w="2860" w:type="dxa"/>
            <w:tcMar>
              <w:top w:w="90" w:type="dxa"/>
              <w:left w:w="110" w:type="dxa"/>
              <w:bottom w:w="90" w:type="dxa"/>
              <w:right w:w="110" w:type="dxa"/>
            </w:tcMar>
            <w:vAlign w:val="center"/>
          </w:tcPr>
          <w:p w14:paraId="23339618">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6"/>
              </w:rPr>
              <w:t>payment.created.by / user.approver.final</w:t>
            </w:r>
          </w:p>
        </w:tc>
        <w:tc>
          <w:tcPr>
            <w:tcW w:w="1120" w:type="dxa"/>
            <w:tcMar>
              <w:top w:w="90" w:type="dxa"/>
              <w:left w:w="110" w:type="dxa"/>
              <w:bottom w:w="90" w:type="dxa"/>
              <w:right w:w="110" w:type="dxa"/>
            </w:tcMar>
            <w:vAlign w:val="center"/>
          </w:tcPr>
          <w:p w14:paraId="5510B6B4">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6"/>
              </w:rPr>
              <w:t>Có</w:t>
            </w:r>
          </w:p>
        </w:tc>
      </w:tr>
      <w:tr w14:paraId="4D4AA4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80" w:type="dxa"/>
            <w:shd w:val="clear" w:color="auto" w:fill="F8FBFD"/>
            <w:tcMar>
              <w:top w:w="90" w:type="dxa"/>
              <w:left w:w="110" w:type="dxa"/>
              <w:bottom w:w="90" w:type="dxa"/>
              <w:right w:w="110" w:type="dxa"/>
            </w:tcMar>
            <w:vAlign w:val="center"/>
          </w:tcPr>
          <w:p w14:paraId="652139CB">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6"/>
              </w:rPr>
              <w:t>contract_id</w:t>
            </w:r>
          </w:p>
        </w:tc>
        <w:tc>
          <w:tcPr>
            <w:tcW w:w="3200" w:type="dxa"/>
            <w:shd w:val="clear" w:color="auto" w:fill="F8FBFD"/>
            <w:tcMar>
              <w:top w:w="90" w:type="dxa"/>
              <w:left w:w="110" w:type="dxa"/>
              <w:bottom w:w="90" w:type="dxa"/>
              <w:right w:w="110" w:type="dxa"/>
            </w:tcMar>
            <w:vAlign w:val="center"/>
          </w:tcPr>
          <w:p w14:paraId="5343030D">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6"/>
              </w:rPr>
              <w:t>Mã HĐ/KMS</w:t>
            </w:r>
          </w:p>
        </w:tc>
        <w:tc>
          <w:tcPr>
            <w:tcW w:w="2860" w:type="dxa"/>
            <w:shd w:val="clear" w:color="auto" w:fill="F8FBFD"/>
            <w:tcMar>
              <w:top w:w="90" w:type="dxa"/>
              <w:left w:w="110" w:type="dxa"/>
              <w:bottom w:w="90" w:type="dxa"/>
              <w:right w:w="110" w:type="dxa"/>
            </w:tcMar>
            <w:vAlign w:val="center"/>
          </w:tcPr>
          <w:p w14:paraId="3755964A">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6"/>
              </w:rPr>
              <w:t>esdHTKTpayment.contract.id</w:t>
            </w:r>
          </w:p>
        </w:tc>
        <w:tc>
          <w:tcPr>
            <w:tcW w:w="1120" w:type="dxa"/>
            <w:shd w:val="clear" w:color="auto" w:fill="F8FBFD"/>
            <w:tcMar>
              <w:top w:w="90" w:type="dxa"/>
              <w:left w:w="110" w:type="dxa"/>
              <w:bottom w:w="90" w:type="dxa"/>
              <w:right w:w="110" w:type="dxa"/>
            </w:tcMar>
            <w:vAlign w:val="center"/>
          </w:tcPr>
          <w:p w14:paraId="757E866D">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6"/>
              </w:rPr>
              <w:t>Không</w:t>
            </w:r>
          </w:p>
        </w:tc>
      </w:tr>
    </w:tbl>
    <w:p w14:paraId="44683FA8">
      <w:pPr>
        <w:spacing w:after="40"/>
      </w:pPr>
    </w:p>
    <w:p w14:paraId="7932A247">
      <w:pPr>
        <w:pStyle w:val="3"/>
        <w:keepNext/>
      </w:pPr>
      <w:r>
        <w:t>G1 — Hóa đơn và phân bổ chi phí</w:t>
      </w:r>
    </w:p>
    <w:tbl>
      <w:tblPr>
        <w:tblStyle w:val="35"/>
        <w:tblW w:w="9360" w:type="dxa"/>
        <w:tblInd w:w="12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180"/>
        <w:gridCol w:w="3200"/>
        <w:gridCol w:w="2860"/>
        <w:gridCol w:w="1120"/>
      </w:tblGrid>
      <w:tr w14:paraId="0FB7F9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2180" w:type="dxa"/>
            <w:shd w:val="clear" w:color="auto" w:fill="17365D"/>
            <w:tcMar>
              <w:top w:w="90" w:type="dxa"/>
              <w:left w:w="110" w:type="dxa"/>
              <w:bottom w:w="90" w:type="dxa"/>
              <w:right w:w="110" w:type="dxa"/>
            </w:tcMar>
            <w:vAlign w:val="center"/>
          </w:tcPr>
          <w:p w14:paraId="5457DECF">
            <w:pPr>
              <w:keepNext w:val="0"/>
              <w:keepLines w:val="0"/>
              <w:widowControl/>
              <w:suppressLineNumbers w:val="0"/>
              <w:spacing w:before="0" w:beforeAutospacing="0" w:after="0" w:afterAutospacing="0" w:line="252" w:lineRule="auto"/>
              <w:ind w:left="0" w:right="0"/>
              <w:jc w:val="center"/>
              <w:rPr>
                <w:rFonts w:hint="default"/>
              </w:rPr>
            </w:pPr>
            <w:r>
              <w:rPr>
                <w:rFonts w:hint="default" w:ascii="Arial" w:hAnsi="Arial"/>
                <w:b/>
                <w:i w:val="0"/>
                <w:color w:val="FFFFFF"/>
                <w:sz w:val="16"/>
              </w:rPr>
              <w:t>Mã trường</w:t>
            </w:r>
          </w:p>
        </w:tc>
        <w:tc>
          <w:tcPr>
            <w:tcW w:w="3200" w:type="dxa"/>
            <w:shd w:val="clear" w:color="auto" w:fill="17365D"/>
            <w:tcMar>
              <w:top w:w="90" w:type="dxa"/>
              <w:left w:w="110" w:type="dxa"/>
              <w:bottom w:w="90" w:type="dxa"/>
              <w:right w:w="110" w:type="dxa"/>
            </w:tcMar>
            <w:vAlign w:val="center"/>
          </w:tcPr>
          <w:p w14:paraId="0A5FD2E5">
            <w:pPr>
              <w:keepNext w:val="0"/>
              <w:keepLines w:val="0"/>
              <w:widowControl/>
              <w:suppressLineNumbers w:val="0"/>
              <w:spacing w:before="0" w:beforeAutospacing="0" w:after="0" w:afterAutospacing="0" w:line="252" w:lineRule="auto"/>
              <w:ind w:left="0" w:right="0"/>
              <w:jc w:val="center"/>
              <w:rPr>
                <w:rFonts w:hint="default"/>
              </w:rPr>
            </w:pPr>
            <w:r>
              <w:rPr>
                <w:rFonts w:hint="default" w:ascii="Arial" w:hAnsi="Arial"/>
                <w:b/>
                <w:i w:val="0"/>
                <w:color w:val="FFFFFF"/>
                <w:sz w:val="16"/>
              </w:rPr>
              <w:t>Mục đích</w:t>
            </w:r>
          </w:p>
        </w:tc>
        <w:tc>
          <w:tcPr>
            <w:tcW w:w="2860" w:type="dxa"/>
            <w:shd w:val="clear" w:color="auto" w:fill="17365D"/>
            <w:tcMar>
              <w:top w:w="90" w:type="dxa"/>
              <w:left w:w="110" w:type="dxa"/>
              <w:bottom w:w="90" w:type="dxa"/>
              <w:right w:w="110" w:type="dxa"/>
            </w:tcMar>
            <w:vAlign w:val="center"/>
          </w:tcPr>
          <w:p w14:paraId="05CB1B8C">
            <w:pPr>
              <w:keepNext w:val="0"/>
              <w:keepLines w:val="0"/>
              <w:widowControl/>
              <w:suppressLineNumbers w:val="0"/>
              <w:spacing w:before="0" w:beforeAutospacing="0" w:after="0" w:afterAutospacing="0" w:line="252" w:lineRule="auto"/>
              <w:ind w:left="0" w:right="0"/>
              <w:jc w:val="center"/>
              <w:rPr>
                <w:rFonts w:hint="default"/>
              </w:rPr>
            </w:pPr>
            <w:r>
              <w:rPr>
                <w:rFonts w:hint="default" w:ascii="Arial" w:hAnsi="Arial"/>
                <w:b/>
                <w:i w:val="0"/>
                <w:color w:val="FFFFFF"/>
                <w:sz w:val="16"/>
              </w:rPr>
              <w:t>Nguồn DB dự kiến</w:t>
            </w:r>
          </w:p>
        </w:tc>
        <w:tc>
          <w:tcPr>
            <w:tcW w:w="1120" w:type="dxa"/>
            <w:shd w:val="clear" w:color="auto" w:fill="17365D"/>
            <w:tcMar>
              <w:top w:w="90" w:type="dxa"/>
              <w:left w:w="110" w:type="dxa"/>
              <w:bottom w:w="90" w:type="dxa"/>
              <w:right w:w="110" w:type="dxa"/>
            </w:tcMar>
            <w:vAlign w:val="center"/>
          </w:tcPr>
          <w:p w14:paraId="43982D60">
            <w:pPr>
              <w:keepNext w:val="0"/>
              <w:keepLines w:val="0"/>
              <w:widowControl/>
              <w:suppressLineNumbers w:val="0"/>
              <w:spacing w:before="0" w:beforeAutospacing="0" w:after="0" w:afterAutospacing="0" w:line="252" w:lineRule="auto"/>
              <w:ind w:left="0" w:right="0"/>
              <w:jc w:val="center"/>
              <w:rPr>
                <w:rFonts w:hint="default"/>
              </w:rPr>
            </w:pPr>
            <w:r>
              <w:rPr>
                <w:rFonts w:hint="default" w:ascii="Arial" w:hAnsi="Arial"/>
                <w:b/>
                <w:i w:val="0"/>
                <w:color w:val="FFFFFF"/>
                <w:sz w:val="16"/>
              </w:rPr>
              <w:t>Bắt buộc</w:t>
            </w:r>
          </w:p>
        </w:tc>
      </w:tr>
      <w:tr w14:paraId="7630AE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80" w:type="dxa"/>
            <w:tcMar>
              <w:top w:w="90" w:type="dxa"/>
              <w:left w:w="110" w:type="dxa"/>
              <w:bottom w:w="90" w:type="dxa"/>
              <w:right w:w="110" w:type="dxa"/>
            </w:tcMar>
            <w:vAlign w:val="center"/>
          </w:tcPr>
          <w:p w14:paraId="7367E5E2">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6"/>
              </w:rPr>
              <w:t>invoice_links[]</w:t>
            </w:r>
          </w:p>
        </w:tc>
        <w:tc>
          <w:tcPr>
            <w:tcW w:w="3200" w:type="dxa"/>
            <w:tcMar>
              <w:top w:w="90" w:type="dxa"/>
              <w:left w:w="110" w:type="dxa"/>
              <w:bottom w:w="90" w:type="dxa"/>
              <w:right w:w="110" w:type="dxa"/>
            </w:tcMar>
            <w:vAlign w:val="center"/>
          </w:tcPr>
          <w:p w14:paraId="26E92B69">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6"/>
              </w:rPr>
              <w:t>Danh sách hóa đơn của đúng NCC</w:t>
            </w:r>
          </w:p>
        </w:tc>
        <w:tc>
          <w:tcPr>
            <w:tcW w:w="2860" w:type="dxa"/>
            <w:tcMar>
              <w:top w:w="90" w:type="dxa"/>
              <w:left w:w="110" w:type="dxa"/>
              <w:bottom w:w="90" w:type="dxa"/>
              <w:right w:w="110" w:type="dxa"/>
            </w:tcMar>
            <w:vAlign w:val="center"/>
          </w:tcPr>
          <w:p w14:paraId="1060B158">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6"/>
              </w:rPr>
              <w:t>esdHTKTpaymentInvoice + esdHTKTinvoice</w:t>
            </w:r>
          </w:p>
        </w:tc>
        <w:tc>
          <w:tcPr>
            <w:tcW w:w="1120" w:type="dxa"/>
            <w:tcMar>
              <w:top w:w="90" w:type="dxa"/>
              <w:left w:w="110" w:type="dxa"/>
              <w:bottom w:w="90" w:type="dxa"/>
              <w:right w:w="110" w:type="dxa"/>
            </w:tcMar>
            <w:vAlign w:val="center"/>
          </w:tcPr>
          <w:p w14:paraId="56809228">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6"/>
              </w:rPr>
              <w:t>Có</w:t>
            </w:r>
          </w:p>
        </w:tc>
      </w:tr>
      <w:tr w14:paraId="11138C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80" w:type="dxa"/>
            <w:shd w:val="clear" w:color="auto" w:fill="F8FBFD"/>
            <w:tcMar>
              <w:top w:w="90" w:type="dxa"/>
              <w:left w:w="110" w:type="dxa"/>
              <w:bottom w:w="90" w:type="dxa"/>
              <w:right w:w="110" w:type="dxa"/>
            </w:tcMar>
            <w:vAlign w:val="center"/>
          </w:tcPr>
          <w:p w14:paraId="19EF3143">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6"/>
              </w:rPr>
              <w:t>cost_divisions[]</w:t>
            </w:r>
          </w:p>
        </w:tc>
        <w:tc>
          <w:tcPr>
            <w:tcW w:w="3200" w:type="dxa"/>
            <w:shd w:val="clear" w:color="auto" w:fill="F8FBFD"/>
            <w:tcMar>
              <w:top w:w="90" w:type="dxa"/>
              <w:left w:w="110" w:type="dxa"/>
              <w:bottom w:w="90" w:type="dxa"/>
              <w:right w:w="110" w:type="dxa"/>
            </w:tcMar>
            <w:vAlign w:val="center"/>
          </w:tcPr>
          <w:p w14:paraId="7E0FE111">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6"/>
              </w:rPr>
              <w:t>Các dòng chi phí trước thuế</w:t>
            </w:r>
          </w:p>
        </w:tc>
        <w:tc>
          <w:tcPr>
            <w:tcW w:w="2860" w:type="dxa"/>
            <w:shd w:val="clear" w:color="auto" w:fill="auto"/>
            <w:tcMar>
              <w:top w:w="90" w:type="dxa"/>
              <w:left w:w="110" w:type="dxa"/>
              <w:bottom w:w="90" w:type="dxa"/>
              <w:right w:w="110" w:type="dxa"/>
            </w:tcMar>
            <w:vAlign w:val="center"/>
          </w:tcPr>
          <w:p w14:paraId="44565AFB">
            <w:pPr>
              <w:keepNext w:val="0"/>
              <w:keepLines w:val="0"/>
              <w:widowControl/>
              <w:suppressLineNumbers w:val="0"/>
              <w:bidi w:val="0"/>
              <w:spacing w:before="0" w:beforeAutospacing="0" w:afterAutospacing="0"/>
              <w:ind w:left="0" w:right="0"/>
              <w:rPr>
                <w:rFonts w:hint="default"/>
                <w:sz w:val="16"/>
                <w:szCs w:val="16"/>
              </w:rPr>
            </w:pPr>
            <w:r>
              <w:rPr>
                <w:rFonts w:hint="default"/>
                <w:sz w:val="16"/>
                <w:szCs w:val="16"/>
              </w:rPr>
              <w:t>esdHTKTpaymentCostDivision theo payment+vendor</w:t>
            </w:r>
          </w:p>
        </w:tc>
        <w:tc>
          <w:tcPr>
            <w:tcW w:w="1120" w:type="dxa"/>
            <w:shd w:val="clear" w:color="auto" w:fill="F8FBFD"/>
            <w:tcMar>
              <w:top w:w="90" w:type="dxa"/>
              <w:left w:w="110" w:type="dxa"/>
              <w:bottom w:w="90" w:type="dxa"/>
              <w:right w:w="110" w:type="dxa"/>
            </w:tcMar>
            <w:vAlign w:val="center"/>
          </w:tcPr>
          <w:p w14:paraId="58455889">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6"/>
              </w:rPr>
              <w:t>Có</w:t>
            </w:r>
          </w:p>
        </w:tc>
      </w:tr>
      <w:tr w14:paraId="194AEE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80" w:type="dxa"/>
            <w:tcMar>
              <w:top w:w="90" w:type="dxa"/>
              <w:left w:w="110" w:type="dxa"/>
              <w:bottom w:w="90" w:type="dxa"/>
              <w:right w:w="110" w:type="dxa"/>
            </w:tcMar>
            <w:vAlign w:val="center"/>
          </w:tcPr>
          <w:p w14:paraId="69942D96">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6"/>
              </w:rPr>
              <w:t>cost_account_segments</w:t>
            </w:r>
          </w:p>
        </w:tc>
        <w:tc>
          <w:tcPr>
            <w:tcW w:w="3200" w:type="dxa"/>
            <w:tcMar>
              <w:top w:w="90" w:type="dxa"/>
              <w:left w:w="110" w:type="dxa"/>
              <w:bottom w:w="90" w:type="dxa"/>
              <w:right w:w="110" w:type="dxa"/>
            </w:tcMar>
            <w:vAlign w:val="center"/>
          </w:tcPr>
          <w:p w14:paraId="221D68FD">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6"/>
              </w:rPr>
              <w:t>Đủ segment1…segment7 OGL</w:t>
            </w:r>
          </w:p>
        </w:tc>
        <w:tc>
          <w:tcPr>
            <w:tcW w:w="2860" w:type="dxa"/>
            <w:shd w:val="clear" w:color="auto" w:fill="auto"/>
            <w:tcMar>
              <w:top w:w="90" w:type="dxa"/>
              <w:left w:w="110" w:type="dxa"/>
              <w:bottom w:w="90" w:type="dxa"/>
              <w:right w:w="110" w:type="dxa"/>
            </w:tcMar>
            <w:vAlign w:val="center"/>
          </w:tcPr>
          <w:p w14:paraId="1A87F9ED">
            <w:pPr>
              <w:keepNext w:val="0"/>
              <w:keepLines w:val="0"/>
              <w:widowControl/>
              <w:suppressLineNumbers w:val="0"/>
              <w:bidi w:val="0"/>
              <w:spacing w:before="0" w:beforeAutospacing="0" w:afterAutospacing="0"/>
              <w:ind w:left="0" w:right="0"/>
              <w:rPr>
                <w:rFonts w:hint="default"/>
                <w:sz w:val="16"/>
                <w:szCs w:val="16"/>
              </w:rPr>
            </w:pPr>
            <w:r>
              <w:rPr>
                <w:rFonts w:hint="default"/>
                <w:sz w:val="16"/>
                <w:szCs w:val="16"/>
              </w:rPr>
              <w:t>esdHTKTpaymentCostDivision.account.number</w:t>
            </w:r>
          </w:p>
        </w:tc>
        <w:tc>
          <w:tcPr>
            <w:tcW w:w="1120" w:type="dxa"/>
            <w:tcMar>
              <w:top w:w="90" w:type="dxa"/>
              <w:left w:w="110" w:type="dxa"/>
              <w:bottom w:w="90" w:type="dxa"/>
              <w:right w:w="110" w:type="dxa"/>
            </w:tcMar>
            <w:vAlign w:val="center"/>
          </w:tcPr>
          <w:p w14:paraId="7DCF3525">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6"/>
              </w:rPr>
              <w:t>Có</w:t>
            </w:r>
          </w:p>
        </w:tc>
      </w:tr>
    </w:tbl>
    <w:p w14:paraId="79C30A86">
      <w:pPr>
        <w:spacing w:after="40"/>
      </w:pPr>
    </w:p>
    <w:p w14:paraId="19CFA662">
      <w:pPr>
        <w:pStyle w:val="3"/>
        <w:keepNext/>
      </w:pPr>
      <w:r>
        <w:t>G2 — Thuế GTGT</w:t>
      </w:r>
    </w:p>
    <w:tbl>
      <w:tblPr>
        <w:tblStyle w:val="35"/>
        <w:tblW w:w="9360" w:type="dxa"/>
        <w:tblInd w:w="12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180"/>
        <w:gridCol w:w="3200"/>
        <w:gridCol w:w="2860"/>
        <w:gridCol w:w="1120"/>
      </w:tblGrid>
      <w:tr w14:paraId="779E28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2180" w:type="dxa"/>
            <w:shd w:val="clear" w:color="auto" w:fill="17365D"/>
            <w:tcMar>
              <w:top w:w="90" w:type="dxa"/>
              <w:left w:w="110" w:type="dxa"/>
              <w:bottom w:w="90" w:type="dxa"/>
              <w:right w:w="110" w:type="dxa"/>
            </w:tcMar>
            <w:vAlign w:val="center"/>
          </w:tcPr>
          <w:p w14:paraId="6C8EFD56">
            <w:pPr>
              <w:keepNext w:val="0"/>
              <w:keepLines w:val="0"/>
              <w:widowControl/>
              <w:suppressLineNumbers w:val="0"/>
              <w:spacing w:before="0" w:beforeAutospacing="0" w:after="0" w:afterAutospacing="0" w:line="252" w:lineRule="auto"/>
              <w:ind w:left="0" w:right="0"/>
              <w:jc w:val="center"/>
              <w:rPr>
                <w:rFonts w:hint="default"/>
              </w:rPr>
            </w:pPr>
            <w:r>
              <w:rPr>
                <w:rFonts w:hint="default" w:ascii="Arial" w:hAnsi="Arial"/>
                <w:b/>
                <w:i w:val="0"/>
                <w:color w:val="FFFFFF"/>
                <w:sz w:val="16"/>
              </w:rPr>
              <w:t>Mã trường</w:t>
            </w:r>
          </w:p>
        </w:tc>
        <w:tc>
          <w:tcPr>
            <w:tcW w:w="3200" w:type="dxa"/>
            <w:shd w:val="clear" w:color="auto" w:fill="17365D"/>
            <w:tcMar>
              <w:top w:w="90" w:type="dxa"/>
              <w:left w:w="110" w:type="dxa"/>
              <w:bottom w:w="90" w:type="dxa"/>
              <w:right w:w="110" w:type="dxa"/>
            </w:tcMar>
            <w:vAlign w:val="center"/>
          </w:tcPr>
          <w:p w14:paraId="3FD842CE">
            <w:pPr>
              <w:keepNext w:val="0"/>
              <w:keepLines w:val="0"/>
              <w:widowControl/>
              <w:suppressLineNumbers w:val="0"/>
              <w:spacing w:before="0" w:beforeAutospacing="0" w:after="0" w:afterAutospacing="0" w:line="252" w:lineRule="auto"/>
              <w:ind w:left="0" w:right="0"/>
              <w:jc w:val="center"/>
              <w:rPr>
                <w:rFonts w:hint="default"/>
              </w:rPr>
            </w:pPr>
            <w:r>
              <w:rPr>
                <w:rFonts w:hint="default" w:ascii="Arial" w:hAnsi="Arial"/>
                <w:b/>
                <w:i w:val="0"/>
                <w:color w:val="FFFFFF"/>
                <w:sz w:val="16"/>
              </w:rPr>
              <w:t>Mục đích</w:t>
            </w:r>
          </w:p>
        </w:tc>
        <w:tc>
          <w:tcPr>
            <w:tcW w:w="2860" w:type="dxa"/>
            <w:shd w:val="clear" w:color="auto" w:fill="17365D"/>
            <w:tcMar>
              <w:top w:w="90" w:type="dxa"/>
              <w:left w:w="110" w:type="dxa"/>
              <w:bottom w:w="90" w:type="dxa"/>
              <w:right w:w="110" w:type="dxa"/>
            </w:tcMar>
            <w:vAlign w:val="center"/>
          </w:tcPr>
          <w:p w14:paraId="4EA294B3">
            <w:pPr>
              <w:keepNext w:val="0"/>
              <w:keepLines w:val="0"/>
              <w:widowControl/>
              <w:suppressLineNumbers w:val="0"/>
              <w:spacing w:before="0" w:beforeAutospacing="0" w:after="0" w:afterAutospacing="0" w:line="252" w:lineRule="auto"/>
              <w:ind w:left="0" w:right="0"/>
              <w:jc w:val="center"/>
              <w:rPr>
                <w:rFonts w:hint="default"/>
              </w:rPr>
            </w:pPr>
            <w:r>
              <w:rPr>
                <w:rFonts w:hint="default" w:ascii="Arial" w:hAnsi="Arial"/>
                <w:b/>
                <w:i w:val="0"/>
                <w:color w:val="FFFFFF"/>
                <w:sz w:val="16"/>
              </w:rPr>
              <w:t>Nguồn DB dự kiến</w:t>
            </w:r>
          </w:p>
        </w:tc>
        <w:tc>
          <w:tcPr>
            <w:tcW w:w="1120" w:type="dxa"/>
            <w:shd w:val="clear" w:color="auto" w:fill="17365D"/>
            <w:tcMar>
              <w:top w:w="90" w:type="dxa"/>
              <w:left w:w="110" w:type="dxa"/>
              <w:bottom w:w="90" w:type="dxa"/>
              <w:right w:w="110" w:type="dxa"/>
            </w:tcMar>
            <w:vAlign w:val="center"/>
          </w:tcPr>
          <w:p w14:paraId="062C83F6">
            <w:pPr>
              <w:keepNext w:val="0"/>
              <w:keepLines w:val="0"/>
              <w:widowControl/>
              <w:suppressLineNumbers w:val="0"/>
              <w:spacing w:before="0" w:beforeAutospacing="0" w:after="0" w:afterAutospacing="0" w:line="252" w:lineRule="auto"/>
              <w:ind w:left="0" w:right="0"/>
              <w:jc w:val="center"/>
              <w:rPr>
                <w:rFonts w:hint="default"/>
              </w:rPr>
            </w:pPr>
            <w:r>
              <w:rPr>
                <w:rFonts w:hint="default" w:ascii="Arial" w:hAnsi="Arial"/>
                <w:b/>
                <w:i w:val="0"/>
                <w:color w:val="FFFFFF"/>
                <w:sz w:val="16"/>
              </w:rPr>
              <w:t>Bắt buộc</w:t>
            </w:r>
          </w:p>
        </w:tc>
      </w:tr>
      <w:tr w14:paraId="1A479F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80" w:type="dxa"/>
            <w:tcMar>
              <w:top w:w="90" w:type="dxa"/>
              <w:left w:w="110" w:type="dxa"/>
              <w:bottom w:w="90" w:type="dxa"/>
              <w:right w:w="110" w:type="dxa"/>
            </w:tcMar>
            <w:vAlign w:val="center"/>
          </w:tcPr>
          <w:p w14:paraId="18770A92">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6"/>
              </w:rPr>
              <w:t>tax_amount</w:t>
            </w:r>
          </w:p>
        </w:tc>
        <w:tc>
          <w:tcPr>
            <w:tcW w:w="3200" w:type="dxa"/>
            <w:tcMar>
              <w:top w:w="90" w:type="dxa"/>
              <w:left w:w="110" w:type="dxa"/>
              <w:bottom w:w="90" w:type="dxa"/>
              <w:right w:w="110" w:type="dxa"/>
            </w:tcMar>
            <w:vAlign w:val="center"/>
          </w:tcPr>
          <w:p w14:paraId="4C96BC28">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6"/>
              </w:rPr>
              <w:t>Thuế được hạch toán/khấu trừ</w:t>
            </w:r>
          </w:p>
        </w:tc>
        <w:tc>
          <w:tcPr>
            <w:tcW w:w="2860" w:type="dxa"/>
            <w:tcMar>
              <w:top w:w="90" w:type="dxa"/>
              <w:left w:w="110" w:type="dxa"/>
              <w:bottom w:w="90" w:type="dxa"/>
              <w:right w:w="110" w:type="dxa"/>
            </w:tcMar>
            <w:vAlign w:val="center"/>
          </w:tcPr>
          <w:p w14:paraId="375BF4CE">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6"/>
              </w:rPr>
              <w:t>paymentInvoice.deduction.amount</w:t>
            </w:r>
          </w:p>
        </w:tc>
        <w:tc>
          <w:tcPr>
            <w:tcW w:w="1120" w:type="dxa"/>
            <w:tcMar>
              <w:top w:w="90" w:type="dxa"/>
              <w:left w:w="110" w:type="dxa"/>
              <w:bottom w:w="90" w:type="dxa"/>
              <w:right w:w="110" w:type="dxa"/>
            </w:tcMar>
            <w:vAlign w:val="center"/>
          </w:tcPr>
          <w:p w14:paraId="42C4582F">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6"/>
              </w:rPr>
              <w:t>Nếu có thuế</w:t>
            </w:r>
          </w:p>
        </w:tc>
      </w:tr>
      <w:tr w14:paraId="7E6A9C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80" w:type="dxa"/>
            <w:shd w:val="clear" w:color="auto" w:fill="F8FBFD"/>
            <w:tcMar>
              <w:top w:w="90" w:type="dxa"/>
              <w:left w:w="110" w:type="dxa"/>
              <w:bottom w:w="90" w:type="dxa"/>
              <w:right w:w="110" w:type="dxa"/>
            </w:tcMar>
            <w:vAlign w:val="center"/>
          </w:tcPr>
          <w:p w14:paraId="1D236AF9">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6"/>
              </w:rPr>
              <w:t>deduction_type/rate</w:t>
            </w:r>
          </w:p>
        </w:tc>
        <w:tc>
          <w:tcPr>
            <w:tcW w:w="3200" w:type="dxa"/>
            <w:shd w:val="clear" w:color="auto" w:fill="F8FBFD"/>
            <w:tcMar>
              <w:top w:w="90" w:type="dxa"/>
              <w:left w:w="110" w:type="dxa"/>
              <w:bottom w:w="90" w:type="dxa"/>
              <w:right w:w="110" w:type="dxa"/>
            </w:tcMar>
            <w:vAlign w:val="center"/>
          </w:tcPr>
          <w:p w14:paraId="379B89C0">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6"/>
              </w:rPr>
              <w:t>Loại và tỷ lệ khấu trừ</w:t>
            </w:r>
          </w:p>
        </w:tc>
        <w:tc>
          <w:tcPr>
            <w:tcW w:w="2860" w:type="dxa"/>
            <w:shd w:val="clear" w:color="auto" w:fill="F8FBFD"/>
            <w:tcMar>
              <w:top w:w="90" w:type="dxa"/>
              <w:left w:w="110" w:type="dxa"/>
              <w:bottom w:w="90" w:type="dxa"/>
              <w:right w:w="110" w:type="dxa"/>
            </w:tcMar>
            <w:vAlign w:val="center"/>
          </w:tcPr>
          <w:p w14:paraId="1BE9EB42">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6"/>
              </w:rPr>
              <w:t>paymentInvoice.deduction.type/rate</w:t>
            </w:r>
          </w:p>
        </w:tc>
        <w:tc>
          <w:tcPr>
            <w:tcW w:w="1120" w:type="dxa"/>
            <w:shd w:val="clear" w:color="auto" w:fill="F8FBFD"/>
            <w:tcMar>
              <w:top w:w="90" w:type="dxa"/>
              <w:left w:w="110" w:type="dxa"/>
              <w:bottom w:w="90" w:type="dxa"/>
              <w:right w:w="110" w:type="dxa"/>
            </w:tcMar>
            <w:vAlign w:val="center"/>
          </w:tcPr>
          <w:p w14:paraId="24A55D9D">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6"/>
              </w:rPr>
              <w:t>Nếu có thuế</w:t>
            </w:r>
          </w:p>
        </w:tc>
      </w:tr>
    </w:tbl>
    <w:p w14:paraId="552CC4DD">
      <w:pPr>
        <w:spacing w:after="40"/>
      </w:pPr>
    </w:p>
    <w:p w14:paraId="6F25838F">
      <w:pPr>
        <w:pStyle w:val="3"/>
        <w:keepNext/>
      </w:pPr>
      <w:r>
        <w:t>G3 — Chi trả/Chuyển tiền</w:t>
      </w:r>
    </w:p>
    <w:tbl>
      <w:tblPr>
        <w:tblStyle w:val="35"/>
        <w:tblW w:w="9360" w:type="dxa"/>
        <w:tblInd w:w="12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180"/>
        <w:gridCol w:w="3200"/>
        <w:gridCol w:w="2860"/>
        <w:gridCol w:w="1120"/>
      </w:tblGrid>
      <w:tr w14:paraId="1D02AD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2180" w:type="dxa"/>
            <w:shd w:val="clear" w:color="auto" w:fill="17365D"/>
            <w:tcMar>
              <w:top w:w="90" w:type="dxa"/>
              <w:left w:w="110" w:type="dxa"/>
              <w:bottom w:w="90" w:type="dxa"/>
              <w:right w:w="110" w:type="dxa"/>
            </w:tcMar>
            <w:vAlign w:val="center"/>
          </w:tcPr>
          <w:p w14:paraId="0FA28107">
            <w:pPr>
              <w:keepNext w:val="0"/>
              <w:keepLines w:val="0"/>
              <w:widowControl/>
              <w:suppressLineNumbers w:val="0"/>
              <w:spacing w:before="0" w:beforeAutospacing="0" w:after="0" w:afterAutospacing="0" w:line="252" w:lineRule="auto"/>
              <w:ind w:left="0" w:right="0"/>
              <w:jc w:val="center"/>
              <w:rPr>
                <w:rFonts w:hint="default"/>
              </w:rPr>
            </w:pPr>
            <w:r>
              <w:rPr>
                <w:rFonts w:hint="default" w:ascii="Arial" w:hAnsi="Arial"/>
                <w:b/>
                <w:i w:val="0"/>
                <w:color w:val="FFFFFF"/>
                <w:sz w:val="16"/>
              </w:rPr>
              <w:t>Mã trường</w:t>
            </w:r>
          </w:p>
        </w:tc>
        <w:tc>
          <w:tcPr>
            <w:tcW w:w="3200" w:type="dxa"/>
            <w:shd w:val="clear" w:color="auto" w:fill="17365D"/>
            <w:tcMar>
              <w:top w:w="90" w:type="dxa"/>
              <w:left w:w="110" w:type="dxa"/>
              <w:bottom w:w="90" w:type="dxa"/>
              <w:right w:w="110" w:type="dxa"/>
            </w:tcMar>
            <w:vAlign w:val="center"/>
          </w:tcPr>
          <w:p w14:paraId="1A6626E2">
            <w:pPr>
              <w:keepNext w:val="0"/>
              <w:keepLines w:val="0"/>
              <w:widowControl/>
              <w:suppressLineNumbers w:val="0"/>
              <w:spacing w:before="0" w:beforeAutospacing="0" w:after="0" w:afterAutospacing="0" w:line="252" w:lineRule="auto"/>
              <w:ind w:left="0" w:right="0"/>
              <w:jc w:val="center"/>
              <w:rPr>
                <w:rFonts w:hint="default"/>
              </w:rPr>
            </w:pPr>
            <w:r>
              <w:rPr>
                <w:rFonts w:hint="default" w:ascii="Arial" w:hAnsi="Arial"/>
                <w:b/>
                <w:i w:val="0"/>
                <w:color w:val="FFFFFF"/>
                <w:sz w:val="16"/>
              </w:rPr>
              <w:t>Mục đích</w:t>
            </w:r>
          </w:p>
        </w:tc>
        <w:tc>
          <w:tcPr>
            <w:tcW w:w="2860" w:type="dxa"/>
            <w:shd w:val="clear" w:color="auto" w:fill="17365D"/>
            <w:tcMar>
              <w:top w:w="90" w:type="dxa"/>
              <w:left w:w="110" w:type="dxa"/>
              <w:bottom w:w="90" w:type="dxa"/>
              <w:right w:w="110" w:type="dxa"/>
            </w:tcMar>
            <w:vAlign w:val="center"/>
          </w:tcPr>
          <w:p w14:paraId="4AD289D3">
            <w:pPr>
              <w:keepNext w:val="0"/>
              <w:keepLines w:val="0"/>
              <w:widowControl/>
              <w:suppressLineNumbers w:val="0"/>
              <w:spacing w:before="0" w:beforeAutospacing="0" w:after="0" w:afterAutospacing="0" w:line="252" w:lineRule="auto"/>
              <w:ind w:left="0" w:right="0"/>
              <w:jc w:val="center"/>
              <w:rPr>
                <w:rFonts w:hint="default"/>
              </w:rPr>
            </w:pPr>
            <w:r>
              <w:rPr>
                <w:rFonts w:hint="default" w:ascii="Arial" w:hAnsi="Arial"/>
                <w:b/>
                <w:i w:val="0"/>
                <w:color w:val="FFFFFF"/>
                <w:sz w:val="16"/>
              </w:rPr>
              <w:t>Nguồn DB dự kiến</w:t>
            </w:r>
          </w:p>
        </w:tc>
        <w:tc>
          <w:tcPr>
            <w:tcW w:w="1120" w:type="dxa"/>
            <w:shd w:val="clear" w:color="auto" w:fill="17365D"/>
            <w:tcMar>
              <w:top w:w="90" w:type="dxa"/>
              <w:left w:w="110" w:type="dxa"/>
              <w:bottom w:w="90" w:type="dxa"/>
              <w:right w:w="110" w:type="dxa"/>
            </w:tcMar>
            <w:vAlign w:val="center"/>
          </w:tcPr>
          <w:p w14:paraId="7646F213">
            <w:pPr>
              <w:keepNext w:val="0"/>
              <w:keepLines w:val="0"/>
              <w:widowControl/>
              <w:suppressLineNumbers w:val="0"/>
              <w:spacing w:before="0" w:beforeAutospacing="0" w:after="0" w:afterAutospacing="0" w:line="252" w:lineRule="auto"/>
              <w:ind w:left="0" w:right="0"/>
              <w:jc w:val="center"/>
              <w:rPr>
                <w:rFonts w:hint="default"/>
              </w:rPr>
            </w:pPr>
            <w:r>
              <w:rPr>
                <w:rFonts w:hint="default" w:ascii="Arial" w:hAnsi="Arial"/>
                <w:b/>
                <w:i w:val="0"/>
                <w:color w:val="FFFFFF"/>
                <w:sz w:val="16"/>
              </w:rPr>
              <w:t>Bắt buộc</w:t>
            </w:r>
          </w:p>
        </w:tc>
      </w:tr>
      <w:tr w14:paraId="305689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80" w:type="dxa"/>
            <w:tcMar>
              <w:top w:w="90" w:type="dxa"/>
              <w:left w:w="110" w:type="dxa"/>
              <w:bottom w:w="90" w:type="dxa"/>
              <w:right w:w="110" w:type="dxa"/>
            </w:tcMar>
            <w:vAlign w:val="center"/>
          </w:tcPr>
          <w:p w14:paraId="31EF320D">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6"/>
              </w:rPr>
              <w:t>beneficiary_account</w:t>
            </w:r>
          </w:p>
        </w:tc>
        <w:tc>
          <w:tcPr>
            <w:tcW w:w="3200" w:type="dxa"/>
            <w:tcMar>
              <w:top w:w="90" w:type="dxa"/>
              <w:left w:w="110" w:type="dxa"/>
              <w:bottom w:w="90" w:type="dxa"/>
              <w:right w:w="110" w:type="dxa"/>
            </w:tcMar>
            <w:vAlign w:val="center"/>
          </w:tcPr>
          <w:p w14:paraId="70B2AD7F">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6"/>
              </w:rPr>
              <w:t>Tài khoản thụ hưởng</w:t>
            </w:r>
          </w:p>
        </w:tc>
        <w:tc>
          <w:tcPr>
            <w:tcW w:w="2860" w:type="dxa"/>
            <w:tcMar>
              <w:top w:w="90" w:type="dxa"/>
              <w:left w:w="110" w:type="dxa"/>
              <w:bottom w:w="90" w:type="dxa"/>
              <w:right w:w="110" w:type="dxa"/>
            </w:tcMar>
            <w:vAlign w:val="center"/>
          </w:tcPr>
          <w:p w14:paraId="26B638C8">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6"/>
              </w:rPr>
              <w:t>paymentVendor.beneficiary.account</w:t>
            </w:r>
          </w:p>
        </w:tc>
        <w:tc>
          <w:tcPr>
            <w:tcW w:w="1120" w:type="dxa"/>
            <w:tcMar>
              <w:top w:w="90" w:type="dxa"/>
              <w:left w:w="110" w:type="dxa"/>
              <w:bottom w:w="90" w:type="dxa"/>
              <w:right w:w="110" w:type="dxa"/>
            </w:tcMar>
            <w:vAlign w:val="center"/>
          </w:tcPr>
          <w:p w14:paraId="46495AC9">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6"/>
              </w:rPr>
              <w:t>Nếu chuyển khoản</w:t>
            </w:r>
          </w:p>
        </w:tc>
      </w:tr>
      <w:tr w14:paraId="32E671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80" w:type="dxa"/>
            <w:shd w:val="clear" w:color="auto" w:fill="F8FBFD"/>
            <w:tcMar>
              <w:top w:w="90" w:type="dxa"/>
              <w:left w:w="110" w:type="dxa"/>
              <w:bottom w:w="90" w:type="dxa"/>
              <w:right w:w="110" w:type="dxa"/>
            </w:tcMar>
            <w:vAlign w:val="center"/>
          </w:tcPr>
          <w:p w14:paraId="63C8D8B3">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6"/>
              </w:rPr>
              <w:t>beneficiary_name</w:t>
            </w:r>
          </w:p>
        </w:tc>
        <w:tc>
          <w:tcPr>
            <w:tcW w:w="3200" w:type="dxa"/>
            <w:shd w:val="clear" w:color="auto" w:fill="F8FBFD"/>
            <w:tcMar>
              <w:top w:w="90" w:type="dxa"/>
              <w:left w:w="110" w:type="dxa"/>
              <w:bottom w:w="90" w:type="dxa"/>
              <w:right w:w="110" w:type="dxa"/>
            </w:tcMar>
            <w:vAlign w:val="center"/>
          </w:tcPr>
          <w:p w14:paraId="0DCA4DE2">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6"/>
              </w:rPr>
              <w:t>Tên thụ hưởng</w:t>
            </w:r>
          </w:p>
        </w:tc>
        <w:tc>
          <w:tcPr>
            <w:tcW w:w="2860" w:type="dxa"/>
            <w:shd w:val="clear" w:color="auto" w:fill="F8FBFD"/>
            <w:tcMar>
              <w:top w:w="90" w:type="dxa"/>
              <w:left w:w="110" w:type="dxa"/>
              <w:bottom w:w="90" w:type="dxa"/>
              <w:right w:w="110" w:type="dxa"/>
            </w:tcMar>
            <w:vAlign w:val="center"/>
          </w:tcPr>
          <w:p w14:paraId="7CA61A70">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6"/>
              </w:rPr>
              <w:t>paymentVendor.beneficiary.name</w:t>
            </w:r>
          </w:p>
        </w:tc>
        <w:tc>
          <w:tcPr>
            <w:tcW w:w="1120" w:type="dxa"/>
            <w:shd w:val="clear" w:color="auto" w:fill="F8FBFD"/>
            <w:tcMar>
              <w:top w:w="90" w:type="dxa"/>
              <w:left w:w="110" w:type="dxa"/>
              <w:bottom w:w="90" w:type="dxa"/>
              <w:right w:w="110" w:type="dxa"/>
            </w:tcMar>
            <w:vAlign w:val="center"/>
          </w:tcPr>
          <w:p w14:paraId="195F4ECE">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6"/>
              </w:rPr>
              <w:t>Nếu chuyển khoản</w:t>
            </w:r>
          </w:p>
        </w:tc>
      </w:tr>
      <w:tr w14:paraId="04C113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80" w:type="dxa"/>
            <w:tcMar>
              <w:top w:w="90" w:type="dxa"/>
              <w:left w:w="110" w:type="dxa"/>
              <w:bottom w:w="90" w:type="dxa"/>
              <w:right w:w="110" w:type="dxa"/>
            </w:tcMar>
            <w:vAlign w:val="center"/>
          </w:tcPr>
          <w:p w14:paraId="0B1256FB">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6"/>
              </w:rPr>
              <w:t>beneficiary_bank_code</w:t>
            </w:r>
          </w:p>
        </w:tc>
        <w:tc>
          <w:tcPr>
            <w:tcW w:w="3200" w:type="dxa"/>
            <w:tcMar>
              <w:top w:w="90" w:type="dxa"/>
              <w:left w:w="110" w:type="dxa"/>
              <w:bottom w:w="90" w:type="dxa"/>
              <w:right w:w="110" w:type="dxa"/>
            </w:tcMar>
            <w:vAlign w:val="center"/>
          </w:tcPr>
          <w:p w14:paraId="66DF9546">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6"/>
              </w:rPr>
              <w:t>Mã ngân hàng/chi nhánh thụ hưởng</w:t>
            </w:r>
          </w:p>
        </w:tc>
        <w:tc>
          <w:tcPr>
            <w:tcW w:w="2860" w:type="dxa"/>
            <w:shd w:val="clear" w:color="auto" w:fill="auto"/>
            <w:tcMar>
              <w:top w:w="90" w:type="dxa"/>
              <w:left w:w="110" w:type="dxa"/>
              <w:bottom w:w="90" w:type="dxa"/>
              <w:right w:w="110" w:type="dxa"/>
            </w:tcMar>
            <w:vAlign w:val="center"/>
          </w:tcPr>
          <w:p w14:paraId="57327974">
            <w:pPr>
              <w:keepNext w:val="0"/>
              <w:keepLines w:val="0"/>
              <w:widowControl/>
              <w:suppressLineNumbers w:val="0"/>
              <w:bidi w:val="0"/>
              <w:spacing w:before="0" w:beforeAutospacing="0" w:afterAutospacing="0"/>
              <w:ind w:left="0" w:right="0"/>
              <w:rPr>
                <w:rFonts w:hint="default"/>
                <w:sz w:val="16"/>
                <w:szCs w:val="16"/>
              </w:rPr>
            </w:pPr>
            <w:r>
              <w:rPr>
                <w:rFonts w:hint="default"/>
                <w:sz w:val="16"/>
                <w:szCs w:val="16"/>
              </w:rPr>
              <w:t>esdHTKTpaymentVendor.beneficiary.bank</w:t>
            </w:r>
          </w:p>
        </w:tc>
        <w:tc>
          <w:tcPr>
            <w:tcW w:w="1120" w:type="dxa"/>
            <w:tcMar>
              <w:top w:w="90" w:type="dxa"/>
              <w:left w:w="110" w:type="dxa"/>
              <w:bottom w:w="90" w:type="dxa"/>
              <w:right w:w="110" w:type="dxa"/>
            </w:tcMar>
            <w:vAlign w:val="center"/>
          </w:tcPr>
          <w:p w14:paraId="7364E454">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6"/>
              </w:rPr>
              <w:t>Nếu chuyển khoản</w:t>
            </w:r>
          </w:p>
        </w:tc>
      </w:tr>
      <w:tr w14:paraId="227CAC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80" w:type="dxa"/>
            <w:shd w:val="clear" w:color="auto" w:fill="F8FBFD"/>
            <w:tcMar>
              <w:top w:w="90" w:type="dxa"/>
              <w:left w:w="110" w:type="dxa"/>
              <w:bottom w:w="90" w:type="dxa"/>
              <w:right w:w="110" w:type="dxa"/>
            </w:tcMar>
            <w:vAlign w:val="center"/>
          </w:tcPr>
          <w:p w14:paraId="341A28F3">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6"/>
              </w:rPr>
              <w:t>cash_account</w:t>
            </w:r>
          </w:p>
        </w:tc>
        <w:tc>
          <w:tcPr>
            <w:tcW w:w="3200" w:type="dxa"/>
            <w:shd w:val="clear" w:color="auto" w:fill="F8FBFD"/>
            <w:tcMar>
              <w:top w:w="90" w:type="dxa"/>
              <w:left w:w="110" w:type="dxa"/>
              <w:bottom w:w="90" w:type="dxa"/>
              <w:right w:w="110" w:type="dxa"/>
            </w:tcMar>
            <w:vAlign w:val="center"/>
          </w:tcPr>
          <w:p w14:paraId="05B9E907">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6"/>
              </w:rPr>
              <w:t>Tài khoản quỹ tiền mặt</w:t>
            </w:r>
          </w:p>
        </w:tc>
        <w:tc>
          <w:tcPr>
            <w:tcW w:w="2860" w:type="dxa"/>
            <w:shd w:val="clear" w:color="auto" w:fill="auto"/>
            <w:tcMar>
              <w:top w:w="90" w:type="dxa"/>
              <w:left w:w="110" w:type="dxa"/>
              <w:bottom w:w="90" w:type="dxa"/>
              <w:right w:w="110" w:type="dxa"/>
            </w:tcMar>
            <w:vAlign w:val="center"/>
          </w:tcPr>
          <w:p w14:paraId="2D7AB9C0">
            <w:pPr>
              <w:keepNext w:val="0"/>
              <w:keepLines w:val="0"/>
              <w:widowControl/>
              <w:suppressLineNumbers w:val="0"/>
              <w:bidi w:val="0"/>
              <w:spacing w:before="0" w:beforeAutospacing="0" w:afterAutospacing="0"/>
              <w:ind w:left="0" w:right="0"/>
              <w:rPr>
                <w:rFonts w:hint="default"/>
                <w:sz w:val="16"/>
                <w:szCs w:val="16"/>
              </w:rPr>
            </w:pPr>
            <w:r>
              <w:rPr>
                <w:rFonts w:hint="default"/>
                <w:sz w:val="16"/>
                <w:szCs w:val="16"/>
              </w:rPr>
              <w:t>esdHTKTcashAccountConfig.account.number</w:t>
            </w:r>
          </w:p>
        </w:tc>
        <w:tc>
          <w:tcPr>
            <w:tcW w:w="1120" w:type="dxa"/>
            <w:shd w:val="clear" w:color="auto" w:fill="F8FBFD"/>
            <w:tcMar>
              <w:top w:w="90" w:type="dxa"/>
              <w:left w:w="110" w:type="dxa"/>
              <w:bottom w:w="90" w:type="dxa"/>
              <w:right w:w="110" w:type="dxa"/>
            </w:tcMar>
            <w:vAlign w:val="center"/>
          </w:tcPr>
          <w:p w14:paraId="5B466F00">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6"/>
              </w:rPr>
              <w:t>Nếu tiền mặt</w:t>
            </w:r>
          </w:p>
        </w:tc>
      </w:tr>
    </w:tbl>
    <w:p w14:paraId="596D8654">
      <w:pPr>
        <w:spacing w:after="40"/>
      </w:pPr>
    </w:p>
    <w:p w14:paraId="2C17CA9D">
      <w:pPr>
        <w:pStyle w:val="3"/>
        <w:keepNext/>
      </w:pPr>
      <w:r>
        <w:t>G4 — Thuế TNCN cá nhân</w:t>
      </w:r>
    </w:p>
    <w:tbl>
      <w:tblPr>
        <w:tblStyle w:val="35"/>
        <w:tblW w:w="9360" w:type="dxa"/>
        <w:tblInd w:w="12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180"/>
        <w:gridCol w:w="3200"/>
        <w:gridCol w:w="2860"/>
        <w:gridCol w:w="1120"/>
      </w:tblGrid>
      <w:tr w14:paraId="7D4986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2180" w:type="dxa"/>
            <w:shd w:val="clear" w:color="auto" w:fill="17365D"/>
            <w:tcMar>
              <w:top w:w="90" w:type="dxa"/>
              <w:left w:w="110" w:type="dxa"/>
              <w:bottom w:w="90" w:type="dxa"/>
              <w:right w:w="110" w:type="dxa"/>
            </w:tcMar>
            <w:vAlign w:val="center"/>
          </w:tcPr>
          <w:p w14:paraId="1B924351">
            <w:pPr>
              <w:keepNext w:val="0"/>
              <w:keepLines w:val="0"/>
              <w:widowControl/>
              <w:suppressLineNumbers w:val="0"/>
              <w:spacing w:before="0" w:beforeAutospacing="0" w:after="0" w:afterAutospacing="0" w:line="252" w:lineRule="auto"/>
              <w:ind w:left="0" w:right="0"/>
              <w:jc w:val="center"/>
              <w:rPr>
                <w:rFonts w:hint="default"/>
              </w:rPr>
            </w:pPr>
            <w:r>
              <w:rPr>
                <w:rFonts w:hint="default" w:ascii="Arial" w:hAnsi="Arial"/>
                <w:b/>
                <w:i w:val="0"/>
                <w:color w:val="FFFFFF"/>
                <w:sz w:val="16"/>
              </w:rPr>
              <w:t>Mã trường</w:t>
            </w:r>
          </w:p>
        </w:tc>
        <w:tc>
          <w:tcPr>
            <w:tcW w:w="3200" w:type="dxa"/>
            <w:shd w:val="clear" w:color="auto" w:fill="17365D"/>
            <w:tcMar>
              <w:top w:w="90" w:type="dxa"/>
              <w:left w:w="110" w:type="dxa"/>
              <w:bottom w:w="90" w:type="dxa"/>
              <w:right w:w="110" w:type="dxa"/>
            </w:tcMar>
            <w:vAlign w:val="center"/>
          </w:tcPr>
          <w:p w14:paraId="6F89D739">
            <w:pPr>
              <w:keepNext w:val="0"/>
              <w:keepLines w:val="0"/>
              <w:widowControl/>
              <w:suppressLineNumbers w:val="0"/>
              <w:spacing w:before="0" w:beforeAutospacing="0" w:after="0" w:afterAutospacing="0" w:line="252" w:lineRule="auto"/>
              <w:ind w:left="0" w:right="0"/>
              <w:jc w:val="center"/>
              <w:rPr>
                <w:rFonts w:hint="default"/>
              </w:rPr>
            </w:pPr>
            <w:r>
              <w:rPr>
                <w:rFonts w:hint="default" w:ascii="Arial" w:hAnsi="Arial"/>
                <w:b/>
                <w:i w:val="0"/>
                <w:color w:val="FFFFFF"/>
                <w:sz w:val="16"/>
              </w:rPr>
              <w:t>Mục đích</w:t>
            </w:r>
          </w:p>
        </w:tc>
        <w:tc>
          <w:tcPr>
            <w:tcW w:w="2860" w:type="dxa"/>
            <w:shd w:val="clear" w:color="auto" w:fill="17365D"/>
            <w:tcMar>
              <w:top w:w="90" w:type="dxa"/>
              <w:left w:w="110" w:type="dxa"/>
              <w:bottom w:w="90" w:type="dxa"/>
              <w:right w:w="110" w:type="dxa"/>
            </w:tcMar>
            <w:vAlign w:val="center"/>
          </w:tcPr>
          <w:p w14:paraId="15A60CE0">
            <w:pPr>
              <w:keepNext w:val="0"/>
              <w:keepLines w:val="0"/>
              <w:widowControl/>
              <w:suppressLineNumbers w:val="0"/>
              <w:spacing w:before="0" w:beforeAutospacing="0" w:after="0" w:afterAutospacing="0" w:line="252" w:lineRule="auto"/>
              <w:ind w:left="0" w:right="0"/>
              <w:jc w:val="center"/>
              <w:rPr>
                <w:rFonts w:hint="default"/>
              </w:rPr>
            </w:pPr>
            <w:r>
              <w:rPr>
                <w:rFonts w:hint="default" w:ascii="Arial" w:hAnsi="Arial"/>
                <w:b/>
                <w:i w:val="0"/>
                <w:color w:val="FFFFFF"/>
                <w:sz w:val="16"/>
              </w:rPr>
              <w:t>Nguồn DB dự kiến</w:t>
            </w:r>
          </w:p>
        </w:tc>
        <w:tc>
          <w:tcPr>
            <w:tcW w:w="1120" w:type="dxa"/>
            <w:shd w:val="clear" w:color="auto" w:fill="17365D"/>
            <w:tcMar>
              <w:top w:w="90" w:type="dxa"/>
              <w:left w:w="110" w:type="dxa"/>
              <w:bottom w:w="90" w:type="dxa"/>
              <w:right w:w="110" w:type="dxa"/>
            </w:tcMar>
            <w:vAlign w:val="center"/>
          </w:tcPr>
          <w:p w14:paraId="235C26AC">
            <w:pPr>
              <w:keepNext w:val="0"/>
              <w:keepLines w:val="0"/>
              <w:widowControl/>
              <w:suppressLineNumbers w:val="0"/>
              <w:spacing w:before="0" w:beforeAutospacing="0" w:after="0" w:afterAutospacing="0" w:line="252" w:lineRule="auto"/>
              <w:ind w:left="0" w:right="0"/>
              <w:jc w:val="center"/>
              <w:rPr>
                <w:rFonts w:hint="default"/>
              </w:rPr>
            </w:pPr>
            <w:r>
              <w:rPr>
                <w:rFonts w:hint="default" w:ascii="Arial" w:hAnsi="Arial"/>
                <w:b/>
                <w:i w:val="0"/>
                <w:color w:val="FFFFFF"/>
                <w:sz w:val="16"/>
              </w:rPr>
              <w:t>Bắt buộc</w:t>
            </w:r>
          </w:p>
        </w:tc>
      </w:tr>
      <w:tr w14:paraId="441445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80" w:type="dxa"/>
            <w:tcMar>
              <w:top w:w="90" w:type="dxa"/>
              <w:left w:w="110" w:type="dxa"/>
              <w:bottom w:w="90" w:type="dxa"/>
              <w:right w:w="110" w:type="dxa"/>
            </w:tcMar>
            <w:vAlign w:val="center"/>
          </w:tcPr>
          <w:p w14:paraId="7C824343">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6"/>
              </w:rPr>
              <w:t>pit_amount</w:t>
            </w:r>
          </w:p>
        </w:tc>
        <w:tc>
          <w:tcPr>
            <w:tcW w:w="3200" w:type="dxa"/>
            <w:tcMar>
              <w:top w:w="90" w:type="dxa"/>
              <w:left w:w="110" w:type="dxa"/>
              <w:bottom w:w="90" w:type="dxa"/>
              <w:right w:w="110" w:type="dxa"/>
            </w:tcMar>
            <w:vAlign w:val="center"/>
          </w:tcPr>
          <w:p w14:paraId="68807373">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6"/>
              </w:rPr>
              <w:t>Thuế TNCN cần khấu trừ</w:t>
            </w:r>
          </w:p>
        </w:tc>
        <w:tc>
          <w:tcPr>
            <w:tcW w:w="2860" w:type="dxa"/>
            <w:shd w:val="clear" w:color="auto" w:fill="FFF4CE"/>
            <w:tcMar>
              <w:top w:w="90" w:type="dxa"/>
              <w:left w:w="110" w:type="dxa"/>
              <w:bottom w:w="90" w:type="dxa"/>
              <w:right w:w="110" w:type="dxa"/>
            </w:tcMar>
            <w:vAlign w:val="center"/>
          </w:tcPr>
          <w:p w14:paraId="17C98C16">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i w:val="0"/>
                <w:color w:val="C00000"/>
                <w:sz w:val="16"/>
              </w:rPr>
              <w:t>GIẢ THIẾT: esdHTKTpaymentPersonalTax.amount</w:t>
            </w:r>
          </w:p>
        </w:tc>
        <w:tc>
          <w:tcPr>
            <w:tcW w:w="1120" w:type="dxa"/>
            <w:tcMar>
              <w:top w:w="90" w:type="dxa"/>
              <w:left w:w="110" w:type="dxa"/>
              <w:bottom w:w="90" w:type="dxa"/>
              <w:right w:w="110" w:type="dxa"/>
            </w:tcMar>
            <w:vAlign w:val="center"/>
          </w:tcPr>
          <w:p w14:paraId="64E9472D">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6"/>
              </w:rPr>
              <w:t>Có</w:t>
            </w:r>
          </w:p>
        </w:tc>
      </w:tr>
      <w:tr w14:paraId="5B1287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80" w:type="dxa"/>
            <w:shd w:val="clear" w:color="auto" w:fill="F8FBFD"/>
            <w:tcMar>
              <w:top w:w="90" w:type="dxa"/>
              <w:left w:w="110" w:type="dxa"/>
              <w:bottom w:w="90" w:type="dxa"/>
              <w:right w:w="110" w:type="dxa"/>
            </w:tcMar>
            <w:vAlign w:val="center"/>
          </w:tcPr>
          <w:p w14:paraId="62AA01F5">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6"/>
              </w:rPr>
              <w:t>pit_rate</w:t>
            </w:r>
          </w:p>
        </w:tc>
        <w:tc>
          <w:tcPr>
            <w:tcW w:w="3200" w:type="dxa"/>
            <w:shd w:val="clear" w:color="auto" w:fill="F8FBFD"/>
            <w:tcMar>
              <w:top w:w="90" w:type="dxa"/>
              <w:left w:w="110" w:type="dxa"/>
              <w:bottom w:w="90" w:type="dxa"/>
              <w:right w:w="110" w:type="dxa"/>
            </w:tcMar>
            <w:vAlign w:val="center"/>
          </w:tcPr>
          <w:p w14:paraId="0E0286C4">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6"/>
              </w:rPr>
              <w:t>Tỷ lệ thuế TNCN</w:t>
            </w:r>
          </w:p>
        </w:tc>
        <w:tc>
          <w:tcPr>
            <w:tcW w:w="2860" w:type="dxa"/>
            <w:shd w:val="clear" w:color="auto" w:fill="FFF4CE"/>
            <w:tcMar>
              <w:top w:w="90" w:type="dxa"/>
              <w:left w:w="110" w:type="dxa"/>
              <w:bottom w:w="90" w:type="dxa"/>
              <w:right w:w="110" w:type="dxa"/>
            </w:tcMar>
            <w:vAlign w:val="center"/>
          </w:tcPr>
          <w:p w14:paraId="60D532CB">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i w:val="0"/>
                <w:color w:val="C00000"/>
                <w:sz w:val="16"/>
              </w:rPr>
              <w:t>GIẢ THIẾT: esdHTKTpaymentPersonalTax.rate</w:t>
            </w:r>
          </w:p>
        </w:tc>
        <w:tc>
          <w:tcPr>
            <w:tcW w:w="1120" w:type="dxa"/>
            <w:shd w:val="clear" w:color="auto" w:fill="F8FBFD"/>
            <w:tcMar>
              <w:top w:w="90" w:type="dxa"/>
              <w:left w:w="110" w:type="dxa"/>
              <w:bottom w:w="90" w:type="dxa"/>
              <w:right w:w="110" w:type="dxa"/>
            </w:tcMar>
            <w:vAlign w:val="center"/>
          </w:tcPr>
          <w:p w14:paraId="464E9F58">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6"/>
              </w:rPr>
              <w:t>Có</w:t>
            </w:r>
          </w:p>
        </w:tc>
      </w:tr>
      <w:tr w14:paraId="0E984E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80" w:type="dxa"/>
            <w:tcMar>
              <w:top w:w="90" w:type="dxa"/>
              <w:left w:w="110" w:type="dxa"/>
              <w:bottom w:w="90" w:type="dxa"/>
              <w:right w:w="110" w:type="dxa"/>
            </w:tcMar>
            <w:vAlign w:val="center"/>
          </w:tcPr>
          <w:p w14:paraId="2FE0309A">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6"/>
              </w:rPr>
              <w:t>pit_expense_account</w:t>
            </w:r>
          </w:p>
        </w:tc>
        <w:tc>
          <w:tcPr>
            <w:tcW w:w="3200" w:type="dxa"/>
            <w:tcMar>
              <w:top w:w="90" w:type="dxa"/>
              <w:left w:w="110" w:type="dxa"/>
              <w:bottom w:w="90" w:type="dxa"/>
              <w:right w:w="110" w:type="dxa"/>
            </w:tcMar>
            <w:vAlign w:val="center"/>
          </w:tcPr>
          <w:p w14:paraId="3A895687">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6"/>
              </w:rPr>
              <w:t>TK chi phí thuế TNCN</w:t>
            </w:r>
          </w:p>
        </w:tc>
        <w:tc>
          <w:tcPr>
            <w:tcW w:w="2860" w:type="dxa"/>
            <w:shd w:val="clear" w:color="auto" w:fill="FFF4CE"/>
            <w:tcMar>
              <w:top w:w="90" w:type="dxa"/>
              <w:left w:w="110" w:type="dxa"/>
              <w:bottom w:w="90" w:type="dxa"/>
              <w:right w:w="110" w:type="dxa"/>
            </w:tcMar>
            <w:vAlign w:val="center"/>
          </w:tcPr>
          <w:p w14:paraId="6C810F95">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i w:val="0"/>
                <w:color w:val="C00000"/>
                <w:sz w:val="16"/>
              </w:rPr>
              <w:t>GIẢ THIẾT: esdHTKTpaymentPersonalTax.expense.account</w:t>
            </w:r>
          </w:p>
        </w:tc>
        <w:tc>
          <w:tcPr>
            <w:tcW w:w="1120" w:type="dxa"/>
            <w:tcMar>
              <w:top w:w="90" w:type="dxa"/>
              <w:left w:w="110" w:type="dxa"/>
              <w:bottom w:w="90" w:type="dxa"/>
              <w:right w:w="110" w:type="dxa"/>
            </w:tcMar>
            <w:vAlign w:val="center"/>
          </w:tcPr>
          <w:p w14:paraId="1EF4FDB3">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6"/>
              </w:rPr>
              <w:t>Có</w:t>
            </w:r>
          </w:p>
        </w:tc>
      </w:tr>
      <w:tr w14:paraId="40817D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80" w:type="dxa"/>
            <w:shd w:val="clear" w:color="auto" w:fill="F8FBFD"/>
            <w:tcMar>
              <w:top w:w="90" w:type="dxa"/>
              <w:left w:w="110" w:type="dxa"/>
              <w:bottom w:w="90" w:type="dxa"/>
              <w:right w:w="110" w:type="dxa"/>
            </w:tcMar>
            <w:vAlign w:val="center"/>
          </w:tcPr>
          <w:p w14:paraId="4E7FE3A7">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6"/>
              </w:rPr>
              <w:t>pit_payable_account</w:t>
            </w:r>
          </w:p>
        </w:tc>
        <w:tc>
          <w:tcPr>
            <w:tcW w:w="3200" w:type="dxa"/>
            <w:shd w:val="clear" w:color="auto" w:fill="F8FBFD"/>
            <w:tcMar>
              <w:top w:w="90" w:type="dxa"/>
              <w:left w:w="110" w:type="dxa"/>
              <w:bottom w:w="90" w:type="dxa"/>
              <w:right w:w="110" w:type="dxa"/>
            </w:tcMar>
            <w:vAlign w:val="center"/>
          </w:tcPr>
          <w:p w14:paraId="1AD3A11F">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6"/>
              </w:rPr>
              <w:t>TK thuế TNCN phải nộp</w:t>
            </w:r>
          </w:p>
        </w:tc>
        <w:tc>
          <w:tcPr>
            <w:tcW w:w="2860" w:type="dxa"/>
            <w:shd w:val="clear" w:color="auto" w:fill="FFF4CE"/>
            <w:tcMar>
              <w:top w:w="90" w:type="dxa"/>
              <w:left w:w="110" w:type="dxa"/>
              <w:bottom w:w="90" w:type="dxa"/>
              <w:right w:w="110" w:type="dxa"/>
            </w:tcMar>
            <w:vAlign w:val="center"/>
          </w:tcPr>
          <w:p w14:paraId="795F5D65">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i w:val="0"/>
                <w:color w:val="C00000"/>
                <w:sz w:val="16"/>
              </w:rPr>
              <w:t>GIẢ THIẾT: esdHTKTpaymentPersonalTax.payable.account</w:t>
            </w:r>
          </w:p>
        </w:tc>
        <w:tc>
          <w:tcPr>
            <w:tcW w:w="1120" w:type="dxa"/>
            <w:shd w:val="clear" w:color="auto" w:fill="F8FBFD"/>
            <w:tcMar>
              <w:top w:w="90" w:type="dxa"/>
              <w:left w:w="110" w:type="dxa"/>
              <w:bottom w:w="90" w:type="dxa"/>
              <w:right w:w="110" w:type="dxa"/>
            </w:tcMar>
            <w:vAlign w:val="center"/>
          </w:tcPr>
          <w:p w14:paraId="4F1033A7">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6"/>
              </w:rPr>
              <w:t>Có</w:t>
            </w:r>
          </w:p>
        </w:tc>
      </w:tr>
    </w:tbl>
    <w:p w14:paraId="44023BC0">
      <w:pPr>
        <w:spacing w:after="40"/>
      </w:pPr>
    </w:p>
    <w:p w14:paraId="2AB7A003">
      <w:pPr>
        <w:pStyle w:val="3"/>
        <w:keepNext/>
      </w:pPr>
      <w:r>
        <w:t>G5 — Hoàn ứng</w:t>
      </w:r>
    </w:p>
    <w:tbl>
      <w:tblPr>
        <w:tblStyle w:val="35"/>
        <w:tblW w:w="9360" w:type="dxa"/>
        <w:tblInd w:w="12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180"/>
        <w:gridCol w:w="3200"/>
        <w:gridCol w:w="2860"/>
        <w:gridCol w:w="1120"/>
      </w:tblGrid>
      <w:tr w14:paraId="445F9E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2180" w:type="dxa"/>
            <w:shd w:val="clear" w:color="auto" w:fill="17365D"/>
            <w:tcMar>
              <w:top w:w="90" w:type="dxa"/>
              <w:left w:w="110" w:type="dxa"/>
              <w:bottom w:w="90" w:type="dxa"/>
              <w:right w:w="110" w:type="dxa"/>
            </w:tcMar>
            <w:vAlign w:val="center"/>
          </w:tcPr>
          <w:p w14:paraId="0A196413">
            <w:pPr>
              <w:keepNext w:val="0"/>
              <w:keepLines w:val="0"/>
              <w:widowControl/>
              <w:suppressLineNumbers w:val="0"/>
              <w:spacing w:before="0" w:beforeAutospacing="0" w:after="0" w:afterAutospacing="0" w:line="252" w:lineRule="auto"/>
              <w:ind w:left="0" w:right="0"/>
              <w:jc w:val="center"/>
              <w:rPr>
                <w:rFonts w:hint="default"/>
              </w:rPr>
            </w:pPr>
            <w:r>
              <w:rPr>
                <w:rFonts w:hint="default" w:ascii="Arial" w:hAnsi="Arial"/>
                <w:b/>
                <w:i w:val="0"/>
                <w:color w:val="FFFFFF"/>
                <w:sz w:val="16"/>
              </w:rPr>
              <w:t>Mã trường</w:t>
            </w:r>
          </w:p>
        </w:tc>
        <w:tc>
          <w:tcPr>
            <w:tcW w:w="3200" w:type="dxa"/>
            <w:shd w:val="clear" w:color="auto" w:fill="17365D"/>
            <w:tcMar>
              <w:top w:w="90" w:type="dxa"/>
              <w:left w:w="110" w:type="dxa"/>
              <w:bottom w:w="90" w:type="dxa"/>
              <w:right w:w="110" w:type="dxa"/>
            </w:tcMar>
            <w:vAlign w:val="center"/>
          </w:tcPr>
          <w:p w14:paraId="1A1578F5">
            <w:pPr>
              <w:keepNext w:val="0"/>
              <w:keepLines w:val="0"/>
              <w:widowControl/>
              <w:suppressLineNumbers w:val="0"/>
              <w:spacing w:before="0" w:beforeAutospacing="0" w:after="0" w:afterAutospacing="0" w:line="252" w:lineRule="auto"/>
              <w:ind w:left="0" w:right="0"/>
              <w:jc w:val="center"/>
              <w:rPr>
                <w:rFonts w:hint="default"/>
              </w:rPr>
            </w:pPr>
            <w:r>
              <w:rPr>
                <w:rFonts w:hint="default" w:ascii="Arial" w:hAnsi="Arial"/>
                <w:b/>
                <w:i w:val="0"/>
                <w:color w:val="FFFFFF"/>
                <w:sz w:val="16"/>
              </w:rPr>
              <w:t>Mục đích</w:t>
            </w:r>
          </w:p>
        </w:tc>
        <w:tc>
          <w:tcPr>
            <w:tcW w:w="2860" w:type="dxa"/>
            <w:shd w:val="clear" w:color="auto" w:fill="17365D"/>
            <w:tcMar>
              <w:top w:w="90" w:type="dxa"/>
              <w:left w:w="110" w:type="dxa"/>
              <w:bottom w:w="90" w:type="dxa"/>
              <w:right w:w="110" w:type="dxa"/>
            </w:tcMar>
            <w:vAlign w:val="center"/>
          </w:tcPr>
          <w:p w14:paraId="64483C3B">
            <w:pPr>
              <w:keepNext w:val="0"/>
              <w:keepLines w:val="0"/>
              <w:widowControl/>
              <w:suppressLineNumbers w:val="0"/>
              <w:spacing w:before="0" w:beforeAutospacing="0" w:after="0" w:afterAutospacing="0" w:line="252" w:lineRule="auto"/>
              <w:ind w:left="0" w:right="0"/>
              <w:jc w:val="center"/>
              <w:rPr>
                <w:rFonts w:hint="default"/>
              </w:rPr>
            </w:pPr>
            <w:r>
              <w:rPr>
                <w:rFonts w:hint="default" w:ascii="Arial" w:hAnsi="Arial"/>
                <w:b/>
                <w:i w:val="0"/>
                <w:color w:val="FFFFFF"/>
                <w:sz w:val="16"/>
              </w:rPr>
              <w:t>Nguồn DB dự kiến</w:t>
            </w:r>
          </w:p>
        </w:tc>
        <w:tc>
          <w:tcPr>
            <w:tcW w:w="1120" w:type="dxa"/>
            <w:shd w:val="clear" w:color="auto" w:fill="17365D"/>
            <w:tcMar>
              <w:top w:w="90" w:type="dxa"/>
              <w:left w:w="110" w:type="dxa"/>
              <w:bottom w:w="90" w:type="dxa"/>
              <w:right w:w="110" w:type="dxa"/>
            </w:tcMar>
            <w:vAlign w:val="center"/>
          </w:tcPr>
          <w:p w14:paraId="523B2420">
            <w:pPr>
              <w:keepNext w:val="0"/>
              <w:keepLines w:val="0"/>
              <w:widowControl/>
              <w:suppressLineNumbers w:val="0"/>
              <w:spacing w:before="0" w:beforeAutospacing="0" w:after="0" w:afterAutospacing="0" w:line="252" w:lineRule="auto"/>
              <w:ind w:left="0" w:right="0"/>
              <w:jc w:val="center"/>
              <w:rPr>
                <w:rFonts w:hint="default"/>
              </w:rPr>
            </w:pPr>
            <w:r>
              <w:rPr>
                <w:rFonts w:hint="default" w:ascii="Arial" w:hAnsi="Arial"/>
                <w:b/>
                <w:i w:val="0"/>
                <w:color w:val="FFFFFF"/>
                <w:sz w:val="16"/>
              </w:rPr>
              <w:t>Bắt buộc</w:t>
            </w:r>
          </w:p>
        </w:tc>
      </w:tr>
      <w:tr w14:paraId="1E0D1D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80" w:type="dxa"/>
            <w:tcMar>
              <w:top w:w="90" w:type="dxa"/>
              <w:left w:w="110" w:type="dxa"/>
              <w:bottom w:w="90" w:type="dxa"/>
              <w:right w:w="110" w:type="dxa"/>
            </w:tcMar>
            <w:vAlign w:val="center"/>
            <w:shd w:fill="FFFFFF"/>
          </w:tcPr>
          <w:p>
            <w:pPr>
              <w:spacing w:before="0" w:after="0"/>
            </w:pPr>
            <w:r>
              <w:rPr>
                <w:rFonts w:ascii="Arial" w:hAnsi="Arial"/>
                <w:b w:val="0"/>
                <w:color w:val="000000"/>
                <w:sz w:val="16"/>
              </w:rPr>
              <w:t>refund_amount</w:t>
            </w:r>
          </w:p>
        </w:tc>
        <w:tc>
          <w:tcPr>
            <w:tcW w:w="3200" w:type="dxa"/>
            <w:tcMar>
              <w:top w:w="90" w:type="dxa"/>
              <w:left w:w="110" w:type="dxa"/>
              <w:bottom w:w="90" w:type="dxa"/>
              <w:right w:w="110" w:type="dxa"/>
            </w:tcMar>
            <w:vAlign w:val="center"/>
            <w:shd w:fill="FFFFFF"/>
          </w:tcPr>
          <w:p>
            <w:pPr>
              <w:spacing w:before="0" w:after="0"/>
            </w:pPr>
            <w:r>
              <w:rPr>
                <w:rFonts w:ascii="Arial" w:hAnsi="Arial"/>
                <w:b w:val="0"/>
                <w:color w:val="000000"/>
                <w:sz w:val="16"/>
              </w:rPr>
              <w:t>Số tiền hoàn ứng lần này</w:t>
            </w:r>
          </w:p>
        </w:tc>
        <w:tc>
          <w:tcPr>
            <w:tcW w:w="2860" w:type="dxa"/>
            <w:shd w:val="clear" w:color="auto" w:fill="FFFFFF"/>
            <w:tcMar>
              <w:top w:w="90" w:type="dxa"/>
              <w:left w:w="110" w:type="dxa"/>
              <w:bottom w:w="90" w:type="dxa"/>
              <w:right w:w="110" w:type="dxa"/>
            </w:tcMar>
            <w:vAlign w:val="center"/>
          </w:tcPr>
          <w:p>
            <w:pPr>
              <w:spacing w:before="0" w:after="0"/>
            </w:pPr>
            <w:r>
              <w:rPr>
                <w:rFonts w:ascii="Arial" w:hAnsi="Arial"/>
                <w:b w:val="0"/>
                <w:color w:val="000000"/>
                <w:sz w:val="16"/>
              </w:rPr>
              <w:t>esdHTKTpaymentVendor.refund.amount</w:t>
            </w:r>
          </w:p>
        </w:tc>
        <w:tc>
          <w:tcPr>
            <w:tcW w:w="1120" w:type="dxa"/>
            <w:tcMar>
              <w:top w:w="90" w:type="dxa"/>
              <w:left w:w="110" w:type="dxa"/>
              <w:bottom w:w="90" w:type="dxa"/>
              <w:right w:w="110" w:type="dxa"/>
            </w:tcMar>
            <w:vAlign w:val="center"/>
            <w:shd w:fill="FFFFFF"/>
          </w:tcPr>
          <w:p>
            <w:pPr>
              <w:spacing w:before="0" w:after="0"/>
            </w:pPr>
            <w:r>
              <w:rPr>
                <w:rFonts w:ascii="Arial" w:hAnsi="Arial"/>
                <w:b w:val="0"/>
                <w:color w:val="000000"/>
                <w:sz w:val="16"/>
              </w:rPr>
              <w:t>Có</w:t>
            </w:r>
          </w:p>
        </w:tc>
      </w:tr>
      <w:tr w14:paraId="64C860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80" w:type="dxa"/>
            <w:shd w:val="clear" w:color="auto" w:fill="FFFFFF"/>
            <w:tcMar>
              <w:top w:w="90" w:type="dxa"/>
              <w:left w:w="110" w:type="dxa"/>
              <w:bottom w:w="90" w:type="dxa"/>
              <w:right w:w="110" w:type="dxa"/>
            </w:tcMar>
            <w:vAlign w:val="center"/>
          </w:tcPr>
          <w:p>
            <w:pPr>
              <w:spacing w:before="0" w:after="0"/>
            </w:pPr>
            <w:r>
              <w:rPr>
                <w:rFonts w:ascii="Arial" w:hAnsi="Arial"/>
                <w:b w:val="0"/>
                <w:color w:val="000000"/>
                <w:sz w:val="16"/>
              </w:rPr>
              <w:t>payable_account</w:t>
            </w:r>
          </w:p>
        </w:tc>
        <w:tc>
          <w:tcPr>
            <w:tcW w:w="3200" w:type="dxa"/>
            <w:shd w:val="clear" w:color="auto" w:fill="FFFFFF"/>
            <w:tcMar>
              <w:top w:w="90" w:type="dxa"/>
              <w:left w:w="110" w:type="dxa"/>
              <w:bottom w:w="90" w:type="dxa"/>
              <w:right w:w="110" w:type="dxa"/>
            </w:tcMar>
            <w:vAlign w:val="center"/>
          </w:tcPr>
          <w:p>
            <w:pPr>
              <w:spacing w:before="0" w:after="0"/>
            </w:pPr>
            <w:r>
              <w:rPr>
                <w:rFonts w:ascii="Arial" w:hAnsi="Arial"/>
                <w:b w:val="0"/>
                <w:color w:val="000000"/>
                <w:sz w:val="16"/>
              </w:rPr>
              <w:t>TK Phải trả NCC</w:t>
            </w:r>
          </w:p>
        </w:tc>
        <w:tc>
          <w:tcPr>
            <w:tcW w:w="2860" w:type="dxa"/>
            <w:shd w:val="clear" w:color="auto" w:fill="FFFFFF"/>
            <w:tcMar>
              <w:top w:w="90" w:type="dxa"/>
              <w:left w:w="110" w:type="dxa"/>
              <w:bottom w:w="90" w:type="dxa"/>
              <w:right w:w="110" w:type="dxa"/>
            </w:tcMar>
            <w:vAlign w:val="center"/>
          </w:tcPr>
          <w:p>
            <w:pPr>
              <w:spacing w:before="0" w:after="0"/>
            </w:pPr>
            <w:r>
              <w:rPr>
                <w:rFonts w:ascii="Arial" w:hAnsi="Arial"/>
                <w:b w:val="0"/>
                <w:color w:val="000000"/>
                <w:sz w:val="16"/>
              </w:rPr>
              <w:t>esdHTKTvendorSite.credit.account</w:t>
            </w:r>
          </w:p>
        </w:tc>
        <w:tc>
          <w:tcPr>
            <w:tcW w:w="1120" w:type="dxa"/>
            <w:shd w:val="clear" w:color="auto" w:fill="FFFFFF"/>
            <w:tcMar>
              <w:top w:w="90" w:type="dxa"/>
              <w:left w:w="110" w:type="dxa"/>
              <w:bottom w:w="90" w:type="dxa"/>
              <w:right w:w="110" w:type="dxa"/>
            </w:tcMar>
            <w:vAlign w:val="center"/>
          </w:tcPr>
          <w:p>
            <w:pPr>
              <w:spacing w:before="0" w:after="0"/>
            </w:pPr>
            <w:r>
              <w:rPr>
                <w:rFonts w:ascii="Arial" w:hAnsi="Arial"/>
                <w:b w:val="0"/>
                <w:color w:val="000000"/>
                <w:sz w:val="16"/>
              </w:rPr>
              <w:t>Có</w:t>
            </w:r>
          </w:p>
        </w:tc>
      </w:tr>
      <w:tr w14:paraId="61662F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80" w:type="dxa"/>
            <w:tcMar>
              <w:top w:w="90" w:type="dxa"/>
              <w:left w:w="110" w:type="dxa"/>
              <w:bottom w:w="90" w:type="dxa"/>
              <w:right w:w="110" w:type="dxa"/>
            </w:tcMar>
            <w:vAlign w:val="center"/>
            <w:shd w:fill="FFFFFF"/>
          </w:tcPr>
          <w:p>
            <w:pPr>
              <w:spacing w:before="0" w:after="0"/>
            </w:pPr>
            <w:r>
              <w:rPr>
                <w:rFonts w:ascii="Arial" w:hAnsi="Arial"/>
                <w:b w:val="0"/>
                <w:color w:val="000000"/>
                <w:sz w:val="16"/>
              </w:rPr>
              <w:t>prepayment_account</w:t>
            </w:r>
          </w:p>
        </w:tc>
        <w:tc>
          <w:tcPr>
            <w:tcW w:w="3200" w:type="dxa"/>
            <w:tcMar>
              <w:top w:w="90" w:type="dxa"/>
              <w:left w:w="110" w:type="dxa"/>
              <w:bottom w:w="90" w:type="dxa"/>
              <w:right w:w="110" w:type="dxa"/>
            </w:tcMar>
            <w:vAlign w:val="center"/>
            <w:shd w:fill="FFFFFF"/>
          </w:tcPr>
          <w:p>
            <w:pPr>
              <w:spacing w:before="0" w:after="0"/>
            </w:pPr>
            <w:r>
              <w:rPr>
                <w:rFonts w:ascii="Arial" w:hAnsi="Arial"/>
                <w:b w:val="0"/>
                <w:color w:val="000000"/>
                <w:sz w:val="16"/>
              </w:rPr>
              <w:t>TK Tạm ứng</w:t>
            </w:r>
          </w:p>
        </w:tc>
        <w:tc>
          <w:tcPr>
            <w:tcW w:w="2860" w:type="dxa"/>
            <w:shd w:val="clear" w:color="auto" w:fill="FFFFFF"/>
            <w:tcMar>
              <w:top w:w="90" w:type="dxa"/>
              <w:left w:w="110" w:type="dxa"/>
              <w:bottom w:w="90" w:type="dxa"/>
              <w:right w:w="110" w:type="dxa"/>
            </w:tcMar>
            <w:vAlign w:val="center"/>
          </w:tcPr>
          <w:p>
            <w:pPr>
              <w:spacing w:before="0" w:after="0"/>
            </w:pPr>
            <w:r>
              <w:rPr>
                <w:rFonts w:ascii="Arial" w:hAnsi="Arial"/>
                <w:b w:val="0"/>
                <w:color w:val="000000"/>
                <w:sz w:val="16"/>
              </w:rPr>
              <w:t>esdHTKTvendorSite.debit.account</w:t>
            </w:r>
          </w:p>
        </w:tc>
        <w:tc>
          <w:tcPr>
            <w:tcW w:w="1120" w:type="dxa"/>
            <w:tcMar>
              <w:top w:w="90" w:type="dxa"/>
              <w:left w:w="110" w:type="dxa"/>
              <w:bottom w:w="90" w:type="dxa"/>
              <w:right w:w="110" w:type="dxa"/>
            </w:tcMar>
            <w:vAlign w:val="center"/>
            <w:shd w:fill="FFFFFF"/>
          </w:tcPr>
          <w:p>
            <w:pPr>
              <w:spacing w:before="0" w:after="0"/>
            </w:pPr>
            <w:r>
              <w:rPr>
                <w:rFonts w:ascii="Arial" w:hAnsi="Arial"/>
                <w:b w:val="0"/>
                <w:color w:val="000000"/>
                <w:sz w:val="16"/>
              </w:rPr>
              <w:t>Có</w:t>
            </w:r>
          </w:p>
        </w:tc>
      </w:tr>
      <w:tr w14:paraId="556CB0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80" w:type="dxa"/>
            <w:shd w:val="clear" w:color="auto" w:fill="FFFFFF"/>
            <w:tcMar>
              <w:top w:w="90" w:type="dxa"/>
              <w:left w:w="110" w:type="dxa"/>
              <w:bottom w:w="90" w:type="dxa"/>
              <w:right w:w="110" w:type="dxa"/>
            </w:tcMar>
            <w:vAlign w:val="center"/>
          </w:tcPr>
          <w:p>
            <w:pPr>
              <w:spacing w:before="0" w:after="0"/>
            </w:pPr>
            <w:r>
              <w:rPr>
                <w:rFonts w:ascii="Arial" w:hAnsi="Arial"/>
                <w:b w:val="0"/>
                <w:color w:val="000000"/>
                <w:sz w:val="16"/>
              </w:rPr>
              <w:t>vendor_site_id</w:t>
            </w:r>
          </w:p>
        </w:tc>
        <w:tc>
          <w:tcPr>
            <w:tcW w:w="3200" w:type="dxa"/>
            <w:shd w:val="clear" w:color="auto" w:fill="FFFFFF"/>
            <w:tcMar>
              <w:top w:w="90" w:type="dxa"/>
              <w:left w:w="110" w:type="dxa"/>
              <w:bottom w:w="90" w:type="dxa"/>
              <w:right w:w="110" w:type="dxa"/>
            </w:tcMar>
            <w:vAlign w:val="center"/>
          </w:tcPr>
          <w:p>
            <w:pPr>
              <w:spacing w:before="0" w:after="0"/>
            </w:pPr>
            <w:r>
              <w:rPr>
                <w:rFonts w:ascii="Arial" w:hAnsi="Arial"/>
                <w:b w:val="0"/>
                <w:color w:val="000000"/>
                <w:sz w:val="16"/>
              </w:rPr>
              <w:t>Mã site NCC để lấy tài khoản</w:t>
            </w:r>
          </w:p>
        </w:tc>
        <w:tc>
          <w:tcPr>
            <w:tcW w:w="2860" w:type="dxa"/>
            <w:shd w:val="clear" w:color="auto" w:fill="FFFFFF"/>
            <w:tcMar>
              <w:top w:w="90" w:type="dxa"/>
              <w:left w:w="110" w:type="dxa"/>
              <w:bottom w:w="90" w:type="dxa"/>
              <w:right w:w="110" w:type="dxa"/>
            </w:tcMar>
            <w:vAlign w:val="center"/>
          </w:tcPr>
          <w:p>
            <w:pPr>
              <w:spacing w:before="0" w:after="0"/>
            </w:pPr>
            <w:r>
              <w:rPr>
                <w:rFonts w:ascii="Arial" w:hAnsi="Arial"/>
                <w:b w:val="0"/>
                <w:color w:val="000000"/>
                <w:sz w:val="16"/>
              </w:rPr>
              <w:t>esdHTKTpaymentVendor.vendor.site.id</w:t>
            </w:r>
          </w:p>
        </w:tc>
        <w:tc>
          <w:tcPr>
            <w:tcW w:w="1120" w:type="dxa"/>
            <w:shd w:val="clear" w:color="auto" w:fill="FFFFFF"/>
            <w:tcMar>
              <w:top w:w="90" w:type="dxa"/>
              <w:left w:w="110" w:type="dxa"/>
              <w:bottom w:w="90" w:type="dxa"/>
              <w:right w:w="110" w:type="dxa"/>
            </w:tcMar>
            <w:vAlign w:val="center"/>
          </w:tcPr>
          <w:p>
            <w:pPr>
              <w:spacing w:before="0" w:after="0"/>
            </w:pPr>
            <w:r>
              <w:rPr>
                <w:rFonts w:ascii="Arial" w:hAnsi="Arial"/>
                <w:b w:val="0"/>
                <w:color w:val="000000"/>
                <w:sz w:val="16"/>
              </w:rPr>
              <w:t>Có</w:t>
            </w:r>
          </w:p>
        </w:tc>
      </w:tr>
    </w:tbl>
    <w:p w14:paraId="08193548">
      <w:pPr>
        <w:spacing w:after="40"/>
      </w:pPr>
    </w:p>
    <w:p w14:paraId="7C42F994">
      <w:pPr>
        <w:pStyle w:val="3"/>
        <w:keepNext/>
        <w:rPr>
          <w:rFonts w:hint="default"/>
          <w:lang w:val="en-US"/>
        </w:rPr>
      </w:pPr>
      <w:r>
        <w:t xml:space="preserve">G6 — Trả khoản phải trả </w:t>
      </w:r>
      <w:r>
        <w:rPr>
          <w:lang w:val="en-US"/>
        </w:rPr>
        <w:t>đ</w:t>
      </w:r>
      <w:r>
        <w:rPr>
          <w:rFonts w:hint="default"/>
          <w:lang w:val="en-US"/>
        </w:rPr>
        <w:t>ã có trước đó</w:t>
      </w:r>
    </w:p>
    <w:tbl>
      <w:tblPr>
        <w:tblStyle w:val="35"/>
        <w:tblW w:w="9360" w:type="dxa"/>
        <w:tblInd w:w="12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180"/>
        <w:gridCol w:w="3200"/>
        <w:gridCol w:w="2860"/>
        <w:gridCol w:w="1120"/>
      </w:tblGrid>
      <w:tr w14:paraId="0FDA87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2180" w:type="dxa"/>
            <w:shd w:val="clear" w:color="auto" w:fill="17365D"/>
            <w:tcMar>
              <w:top w:w="90" w:type="dxa"/>
              <w:left w:w="110" w:type="dxa"/>
              <w:bottom w:w="90" w:type="dxa"/>
              <w:right w:w="110" w:type="dxa"/>
            </w:tcMar>
            <w:vAlign w:val="center"/>
          </w:tcPr>
          <w:p w14:paraId="681E16CF">
            <w:pPr>
              <w:keepNext w:val="0"/>
              <w:keepLines w:val="0"/>
              <w:widowControl/>
              <w:suppressLineNumbers w:val="0"/>
              <w:spacing w:before="0" w:beforeAutospacing="0" w:after="0" w:afterAutospacing="0" w:line="252" w:lineRule="auto"/>
              <w:ind w:left="0" w:right="0"/>
              <w:jc w:val="center"/>
              <w:rPr>
                <w:rFonts w:hint="default"/>
              </w:rPr>
            </w:pPr>
            <w:r>
              <w:rPr>
                <w:rFonts w:hint="default" w:ascii="Arial" w:hAnsi="Arial"/>
                <w:b/>
                <w:i w:val="0"/>
                <w:color w:val="FFFFFF"/>
                <w:sz w:val="16"/>
              </w:rPr>
              <w:t>Mã trường</w:t>
            </w:r>
          </w:p>
        </w:tc>
        <w:tc>
          <w:tcPr>
            <w:tcW w:w="3200" w:type="dxa"/>
            <w:shd w:val="clear" w:color="auto" w:fill="17365D"/>
            <w:tcMar>
              <w:top w:w="90" w:type="dxa"/>
              <w:left w:w="110" w:type="dxa"/>
              <w:bottom w:w="90" w:type="dxa"/>
              <w:right w:w="110" w:type="dxa"/>
            </w:tcMar>
            <w:vAlign w:val="center"/>
          </w:tcPr>
          <w:p w14:paraId="6F843C4E">
            <w:pPr>
              <w:keepNext w:val="0"/>
              <w:keepLines w:val="0"/>
              <w:widowControl/>
              <w:suppressLineNumbers w:val="0"/>
              <w:spacing w:before="0" w:beforeAutospacing="0" w:after="0" w:afterAutospacing="0" w:line="252" w:lineRule="auto"/>
              <w:ind w:left="0" w:right="0"/>
              <w:jc w:val="center"/>
              <w:rPr>
                <w:rFonts w:hint="default"/>
              </w:rPr>
            </w:pPr>
            <w:r>
              <w:rPr>
                <w:rFonts w:hint="default" w:ascii="Arial" w:hAnsi="Arial"/>
                <w:b/>
                <w:i w:val="0"/>
                <w:color w:val="FFFFFF"/>
                <w:sz w:val="16"/>
              </w:rPr>
              <w:t>Mục đích</w:t>
            </w:r>
          </w:p>
        </w:tc>
        <w:tc>
          <w:tcPr>
            <w:tcW w:w="2860" w:type="dxa"/>
            <w:shd w:val="clear" w:color="auto" w:fill="17365D"/>
            <w:tcMar>
              <w:top w:w="90" w:type="dxa"/>
              <w:left w:w="110" w:type="dxa"/>
              <w:bottom w:w="90" w:type="dxa"/>
              <w:right w:w="110" w:type="dxa"/>
            </w:tcMar>
            <w:vAlign w:val="center"/>
          </w:tcPr>
          <w:p w14:paraId="08A3939D">
            <w:pPr>
              <w:keepNext w:val="0"/>
              <w:keepLines w:val="0"/>
              <w:widowControl/>
              <w:suppressLineNumbers w:val="0"/>
              <w:spacing w:before="0" w:beforeAutospacing="0" w:after="0" w:afterAutospacing="0" w:line="252" w:lineRule="auto"/>
              <w:ind w:left="0" w:right="0"/>
              <w:jc w:val="center"/>
              <w:rPr>
                <w:rFonts w:hint="default"/>
              </w:rPr>
            </w:pPr>
            <w:r>
              <w:rPr>
                <w:rFonts w:hint="default" w:ascii="Arial" w:hAnsi="Arial"/>
                <w:b/>
                <w:i w:val="0"/>
                <w:color w:val="FFFFFF"/>
                <w:sz w:val="16"/>
              </w:rPr>
              <w:t>Nguồn DB dự kiến</w:t>
            </w:r>
          </w:p>
        </w:tc>
        <w:tc>
          <w:tcPr>
            <w:tcW w:w="1120" w:type="dxa"/>
            <w:shd w:val="clear" w:color="auto" w:fill="17365D"/>
            <w:tcMar>
              <w:top w:w="90" w:type="dxa"/>
              <w:left w:w="110" w:type="dxa"/>
              <w:bottom w:w="90" w:type="dxa"/>
              <w:right w:w="110" w:type="dxa"/>
            </w:tcMar>
            <w:vAlign w:val="center"/>
          </w:tcPr>
          <w:p w14:paraId="19109295">
            <w:pPr>
              <w:keepNext w:val="0"/>
              <w:keepLines w:val="0"/>
              <w:widowControl/>
              <w:suppressLineNumbers w:val="0"/>
              <w:spacing w:before="0" w:beforeAutospacing="0" w:after="0" w:afterAutospacing="0" w:line="252" w:lineRule="auto"/>
              <w:ind w:left="0" w:right="0"/>
              <w:jc w:val="center"/>
              <w:rPr>
                <w:rFonts w:hint="default"/>
              </w:rPr>
            </w:pPr>
            <w:r>
              <w:rPr>
                <w:rFonts w:hint="default" w:ascii="Arial" w:hAnsi="Arial"/>
                <w:b/>
                <w:i w:val="0"/>
                <w:color w:val="FFFFFF"/>
                <w:sz w:val="16"/>
              </w:rPr>
              <w:t>Bắt buộc</w:t>
            </w:r>
          </w:p>
        </w:tc>
      </w:tr>
      <w:tr w14:paraId="02B5FE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80" w:type="dxa"/>
            <w:tcMar>
              <w:top w:w="90" w:type="dxa"/>
              <w:left w:w="110" w:type="dxa"/>
              <w:bottom w:w="90" w:type="dxa"/>
              <w:right w:w="110" w:type="dxa"/>
            </w:tcMar>
            <w:vAlign w:val="center"/>
          </w:tcPr>
          <w:p w14:paraId="642A2F5A">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6"/>
              </w:rPr>
              <w:t>payable_apply[]</w:t>
            </w:r>
          </w:p>
        </w:tc>
        <w:tc>
          <w:tcPr>
            <w:tcW w:w="3200" w:type="dxa"/>
            <w:tcMar>
              <w:top w:w="90" w:type="dxa"/>
              <w:left w:w="110" w:type="dxa"/>
              <w:bottom w:w="90" w:type="dxa"/>
              <w:right w:w="110" w:type="dxa"/>
            </w:tcMar>
            <w:vAlign w:val="center"/>
          </w:tcPr>
          <w:p w14:paraId="6619470A">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6"/>
              </w:rPr>
              <w:t>Danh sách khoản phải trả cũ</w:t>
            </w:r>
          </w:p>
        </w:tc>
        <w:tc>
          <w:tcPr>
            <w:tcW w:w="2860" w:type="dxa"/>
            <w:shd w:val="clear" w:color="auto" w:fill="FFF4CE"/>
            <w:tcMar>
              <w:top w:w="90" w:type="dxa"/>
              <w:left w:w="110" w:type="dxa"/>
              <w:bottom w:w="90" w:type="dxa"/>
              <w:right w:w="110" w:type="dxa"/>
            </w:tcMar>
            <w:vAlign w:val="center"/>
          </w:tcPr>
          <w:p w14:paraId="707B763B">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i w:val="0"/>
                <w:color w:val="C00000"/>
                <w:sz w:val="16"/>
              </w:rPr>
              <w:t>GIẢ THIẾT: esdHTKTpaymentPayableApply.id</w:t>
            </w:r>
          </w:p>
        </w:tc>
        <w:tc>
          <w:tcPr>
            <w:tcW w:w="1120" w:type="dxa"/>
            <w:tcMar>
              <w:top w:w="90" w:type="dxa"/>
              <w:left w:w="110" w:type="dxa"/>
              <w:bottom w:w="90" w:type="dxa"/>
              <w:right w:w="110" w:type="dxa"/>
            </w:tcMar>
            <w:vAlign w:val="center"/>
          </w:tcPr>
          <w:p w14:paraId="30DCE0FC">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6"/>
              </w:rPr>
              <w:t>Có</w:t>
            </w:r>
          </w:p>
        </w:tc>
      </w:tr>
      <w:tr w14:paraId="24D8D8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80" w:type="dxa"/>
            <w:shd w:val="clear" w:color="auto" w:fill="F8FBFD"/>
            <w:tcMar>
              <w:top w:w="90" w:type="dxa"/>
              <w:left w:w="110" w:type="dxa"/>
              <w:bottom w:w="90" w:type="dxa"/>
              <w:right w:w="110" w:type="dxa"/>
            </w:tcMar>
            <w:vAlign w:val="center"/>
          </w:tcPr>
          <w:p w14:paraId="41DCD215">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6"/>
              </w:rPr>
              <w:t>source_invoice_number</w:t>
            </w:r>
          </w:p>
        </w:tc>
        <w:tc>
          <w:tcPr>
            <w:tcW w:w="3200" w:type="dxa"/>
            <w:shd w:val="clear" w:color="auto" w:fill="F8FBFD"/>
            <w:tcMar>
              <w:top w:w="90" w:type="dxa"/>
              <w:left w:w="110" w:type="dxa"/>
              <w:bottom w:w="90" w:type="dxa"/>
              <w:right w:w="110" w:type="dxa"/>
            </w:tcMar>
            <w:vAlign w:val="center"/>
          </w:tcPr>
          <w:p w14:paraId="62BE8D68">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6"/>
              </w:rPr>
              <w:t>Số YCTT/invoiceNumber OGL của phiếu gốc</w:t>
            </w:r>
          </w:p>
        </w:tc>
        <w:tc>
          <w:tcPr>
            <w:tcW w:w="2860" w:type="dxa"/>
            <w:shd w:val="clear" w:color="auto" w:fill="FFF4CE"/>
            <w:tcMar>
              <w:top w:w="90" w:type="dxa"/>
              <w:left w:w="110" w:type="dxa"/>
              <w:bottom w:w="90" w:type="dxa"/>
              <w:right w:w="110" w:type="dxa"/>
            </w:tcMar>
            <w:vAlign w:val="center"/>
          </w:tcPr>
          <w:p w14:paraId="55626C78">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i w:val="0"/>
                <w:color w:val="C00000"/>
                <w:sz w:val="16"/>
              </w:rPr>
              <w:t>GIẢ THIẾT: esdHTKTpaymentPayableApply.source.invoice.number</w:t>
            </w:r>
          </w:p>
        </w:tc>
        <w:tc>
          <w:tcPr>
            <w:tcW w:w="1120" w:type="dxa"/>
            <w:shd w:val="clear" w:color="auto" w:fill="F8FBFD"/>
            <w:tcMar>
              <w:top w:w="90" w:type="dxa"/>
              <w:left w:w="110" w:type="dxa"/>
              <w:bottom w:w="90" w:type="dxa"/>
              <w:right w:w="110" w:type="dxa"/>
            </w:tcMar>
            <w:vAlign w:val="center"/>
          </w:tcPr>
          <w:p w14:paraId="3551ABED">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6"/>
              </w:rPr>
              <w:t>Có</w:t>
            </w:r>
          </w:p>
        </w:tc>
      </w:tr>
      <w:tr w14:paraId="55F77D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80" w:type="dxa"/>
            <w:tcMar>
              <w:top w:w="90" w:type="dxa"/>
              <w:left w:w="110" w:type="dxa"/>
              <w:bottom w:w="90" w:type="dxa"/>
              <w:right w:w="110" w:type="dxa"/>
            </w:tcMar>
            <w:vAlign w:val="center"/>
          </w:tcPr>
          <w:p w14:paraId="200954EF">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6"/>
              </w:rPr>
              <w:t>payable_apply_amount</w:t>
            </w:r>
          </w:p>
        </w:tc>
        <w:tc>
          <w:tcPr>
            <w:tcW w:w="3200" w:type="dxa"/>
            <w:tcMar>
              <w:top w:w="90" w:type="dxa"/>
              <w:left w:w="110" w:type="dxa"/>
              <w:bottom w:w="90" w:type="dxa"/>
              <w:right w:w="110" w:type="dxa"/>
            </w:tcMar>
            <w:vAlign w:val="center"/>
          </w:tcPr>
          <w:p w14:paraId="129DC9FE">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6"/>
              </w:rPr>
              <w:t>Số thanh toán cho từng khoản cũ</w:t>
            </w:r>
          </w:p>
        </w:tc>
        <w:tc>
          <w:tcPr>
            <w:tcW w:w="2860" w:type="dxa"/>
            <w:shd w:val="clear" w:color="auto" w:fill="FFF4CE"/>
            <w:tcMar>
              <w:top w:w="90" w:type="dxa"/>
              <w:left w:w="110" w:type="dxa"/>
              <w:bottom w:w="90" w:type="dxa"/>
              <w:right w:w="110" w:type="dxa"/>
            </w:tcMar>
            <w:vAlign w:val="center"/>
          </w:tcPr>
          <w:p w14:paraId="31C02C41">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i w:val="0"/>
                <w:color w:val="C00000"/>
                <w:sz w:val="16"/>
              </w:rPr>
              <w:t>GIẢ THIẾT: esdHTKTpaymentPayableApply.amount</w:t>
            </w:r>
          </w:p>
        </w:tc>
        <w:tc>
          <w:tcPr>
            <w:tcW w:w="1120" w:type="dxa"/>
            <w:tcMar>
              <w:top w:w="90" w:type="dxa"/>
              <w:left w:w="110" w:type="dxa"/>
              <w:bottom w:w="90" w:type="dxa"/>
              <w:right w:w="110" w:type="dxa"/>
            </w:tcMar>
            <w:vAlign w:val="center"/>
          </w:tcPr>
          <w:p w14:paraId="71587CC8">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6"/>
              </w:rPr>
              <w:t>Có</w:t>
            </w:r>
          </w:p>
        </w:tc>
      </w:tr>
    </w:tbl>
    <w:p w14:paraId="2763DB4D">
      <w:pPr>
        <w:spacing w:after="40"/>
      </w:pPr>
    </w:p>
    <w:p w14:paraId="3CCFD679">
      <w:pPr>
        <w:pStyle w:val="2"/>
        <w:keepNext/>
      </w:pPr>
      <w:r>
        <w:t>3. Cấu trúc DB cần hoàn thiện</w:t>
      </w:r>
    </w:p>
    <w:tbl>
      <w:tblPr>
        <w:tblStyle w:val="12"/>
        <w:tblW w:w="9360" w:type="dxa"/>
        <w:tblInd w:w="120" w:type="dxa"/>
        <w:tblLayout w:type="fixed"/>
        <w:tblCellMar>
          <w:top w:w="0" w:type="dxa"/>
          <w:left w:w="108" w:type="dxa"/>
          <w:bottom w:w="0" w:type="dxa"/>
          <w:right w:w="108" w:type="dxa"/>
        </w:tblCellMar>
      </w:tblPr>
      <w:tblGrid>
        <w:gridCol w:w="9360"/>
      </w:tblGrid>
      <w:tr w14:paraId="75FDE1FB">
        <w:tblPrEx>
          <w:tblCellMar>
            <w:top w:w="0" w:type="dxa"/>
            <w:left w:w="108" w:type="dxa"/>
            <w:bottom w:w="0" w:type="dxa"/>
            <w:right w:w="108" w:type="dxa"/>
          </w:tblCellMar>
        </w:tblPrEx>
        <w:tc>
          <w:tcPr>
            <w:tcW w:w="9360" w:type="dxa"/>
            <w:shd w:val="clear" w:color="auto" w:fill="FFF4CE"/>
            <w:tcMar>
              <w:top w:w="90" w:type="dxa"/>
              <w:left w:w="110" w:type="dxa"/>
              <w:bottom w:w="90" w:type="dxa"/>
              <w:right w:w="110" w:type="dxa"/>
            </w:tcMar>
            <w:vAlign w:val="center"/>
          </w:tcPr>
          <w:p w14:paraId="23C62DE4">
            <w:pPr>
              <w:keepNext w:val="0"/>
              <w:keepLines w:val="0"/>
              <w:widowControl/>
              <w:suppressLineNumbers w:val="0"/>
              <w:spacing w:before="0" w:beforeAutospacing="0" w:after="0" w:afterAutospacing="0"/>
              <w:ind w:left="0" w:right="0"/>
              <w:rPr>
                <w:rFonts w:hint="default"/>
              </w:rPr>
            </w:pPr>
            <w:r>
              <w:rPr>
                <w:rFonts w:hint="default" w:ascii="Arial" w:hAnsi="Arial"/>
                <w:b/>
                <w:i w:val="0"/>
                <w:color w:val="17365D"/>
                <w:sz w:val="18"/>
              </w:rPr>
              <w:t xml:space="preserve">GIẢ THIẾT THIẾT KẾ DB: </w:t>
            </w:r>
            <w:r>
              <w:rPr>
                <w:rFonts w:hint="default" w:ascii="Arial" w:hAnsi="Arial"/>
                <w:b w:val="0"/>
                <w:i w:val="0"/>
                <w:color w:val="000000"/>
                <w:sz w:val="18"/>
              </w:rPr>
              <w:t>Toàn bộ tên bảng/trường trong mục 3 là phương án đề xuất do thiết kế hiện tại chưa cung cấp đủ thông tin. Cần được đội DB xác nhận hoặc thay thế.</w:t>
            </w:r>
          </w:p>
        </w:tc>
      </w:tr>
    </w:tbl>
    <w:p w14:paraId="21E719EF">
      <w:pPr>
        <w:spacing w:after="20"/>
      </w:pPr>
    </w:p>
    <w:p w14:paraId="450659AA">
      <w:pPr>
        <w:pStyle w:val="3"/>
        <w:keepNext/>
      </w:pPr>
      <w:r>
        <w:t>3.1. Chi tiết khoản tạm ứng nguồn — không bắt buộc để sinh bút toán kế toán. Phần dưới chỉ phục vụ tích hợp/đối soát về sau; không phải điều kiện chặn sinh TT-BK-04 và TT-BK-05.</w:t>
      </w:r>
    </w:p>
    <w:tbl>
      <w:tblPr>
        <w:tblStyle w:val="35"/>
        <w:tblW w:w="9360" w:type="dxa"/>
        <w:tblInd w:w="12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600"/>
        <w:gridCol w:w="1700"/>
        <w:gridCol w:w="5060"/>
      </w:tblGrid>
      <w:tr w14:paraId="14285A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2600" w:type="dxa"/>
            <w:shd w:val="clear" w:color="auto" w:fill="17365D"/>
            <w:tcMar>
              <w:top w:w="90" w:type="dxa"/>
              <w:left w:w="110" w:type="dxa"/>
              <w:bottom w:w="90" w:type="dxa"/>
              <w:right w:w="110" w:type="dxa"/>
            </w:tcMar>
            <w:vAlign w:val="center"/>
          </w:tcPr>
          <w:p w14:paraId="325EC505">
            <w:pPr>
              <w:keepNext w:val="0"/>
              <w:keepLines w:val="0"/>
              <w:widowControl/>
              <w:suppressLineNumbers w:val="0"/>
              <w:spacing w:before="0" w:beforeAutospacing="0" w:after="0" w:afterAutospacing="0" w:line="252" w:lineRule="auto"/>
              <w:ind w:left="0" w:right="0"/>
              <w:jc w:val="center"/>
              <w:rPr>
                <w:rFonts w:hint="default"/>
              </w:rPr>
            </w:pPr>
            <w:r>
              <w:rPr>
                <w:rFonts w:hint="default" w:ascii="Arial" w:hAnsi="Arial"/>
                <w:b/>
                <w:i w:val="0"/>
                <w:color w:val="FFFFFF"/>
                <w:sz w:val="16"/>
              </w:rPr>
              <w:t>Trường</w:t>
            </w:r>
          </w:p>
        </w:tc>
        <w:tc>
          <w:tcPr>
            <w:tcW w:w="1700" w:type="dxa"/>
            <w:shd w:val="clear" w:color="auto" w:fill="17365D"/>
            <w:tcMar>
              <w:top w:w="90" w:type="dxa"/>
              <w:left w:w="110" w:type="dxa"/>
              <w:bottom w:w="90" w:type="dxa"/>
              <w:right w:w="110" w:type="dxa"/>
            </w:tcMar>
            <w:vAlign w:val="center"/>
          </w:tcPr>
          <w:p w14:paraId="5368E999">
            <w:pPr>
              <w:keepNext w:val="0"/>
              <w:keepLines w:val="0"/>
              <w:widowControl/>
              <w:suppressLineNumbers w:val="0"/>
              <w:spacing w:before="0" w:beforeAutospacing="0" w:after="0" w:afterAutospacing="0" w:line="252" w:lineRule="auto"/>
              <w:ind w:left="0" w:right="0"/>
              <w:jc w:val="center"/>
              <w:rPr>
                <w:rFonts w:hint="default"/>
              </w:rPr>
            </w:pPr>
            <w:r>
              <w:rPr>
                <w:rFonts w:hint="default" w:ascii="Arial" w:hAnsi="Arial"/>
                <w:b/>
                <w:i w:val="0"/>
                <w:color w:val="FFFFFF"/>
                <w:sz w:val="16"/>
              </w:rPr>
              <w:t>Kiểu gợi ý</w:t>
            </w:r>
          </w:p>
        </w:tc>
        <w:tc>
          <w:tcPr>
            <w:tcW w:w="5060" w:type="dxa"/>
            <w:shd w:val="clear" w:color="auto" w:fill="17365D"/>
            <w:tcMar>
              <w:top w:w="90" w:type="dxa"/>
              <w:left w:w="110" w:type="dxa"/>
              <w:bottom w:w="90" w:type="dxa"/>
              <w:right w:w="110" w:type="dxa"/>
            </w:tcMar>
            <w:vAlign w:val="center"/>
          </w:tcPr>
          <w:p w14:paraId="23E6AFAC">
            <w:pPr>
              <w:keepNext w:val="0"/>
              <w:keepLines w:val="0"/>
              <w:widowControl/>
              <w:suppressLineNumbers w:val="0"/>
              <w:spacing w:before="0" w:beforeAutospacing="0" w:after="0" w:afterAutospacing="0" w:line="252" w:lineRule="auto"/>
              <w:ind w:left="0" w:right="0"/>
              <w:jc w:val="center"/>
              <w:rPr>
                <w:rFonts w:hint="default"/>
              </w:rPr>
            </w:pPr>
            <w:r>
              <w:rPr>
                <w:rFonts w:hint="default" w:ascii="Arial" w:hAnsi="Arial"/>
                <w:b/>
                <w:i w:val="0"/>
                <w:color w:val="FFFFFF"/>
                <w:sz w:val="16"/>
              </w:rPr>
              <w:t>Mục đích</w:t>
            </w:r>
          </w:p>
        </w:tc>
      </w:tr>
      <w:tr w14:paraId="629636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00" w:type="dxa"/>
            <w:shd w:val="clear" w:color="auto" w:fill="FFF4CE"/>
            <w:tcMar>
              <w:top w:w="90" w:type="dxa"/>
              <w:left w:w="110" w:type="dxa"/>
              <w:bottom w:w="90" w:type="dxa"/>
              <w:right w:w="110" w:type="dxa"/>
            </w:tcMar>
            <w:vAlign w:val="center"/>
          </w:tcPr>
          <w:p w14:paraId="5316C5AE">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i w:val="0"/>
                <w:color w:val="C00000"/>
                <w:sz w:val="16"/>
              </w:rPr>
              <w:t>GIẢ THIẾT: id</w:t>
            </w:r>
          </w:p>
        </w:tc>
        <w:tc>
          <w:tcPr>
            <w:tcW w:w="1700" w:type="dxa"/>
            <w:tcMar>
              <w:top w:w="90" w:type="dxa"/>
              <w:left w:w="110" w:type="dxa"/>
              <w:bottom w:w="90" w:type="dxa"/>
              <w:right w:w="110" w:type="dxa"/>
            </w:tcMar>
            <w:vAlign w:val="center"/>
          </w:tcPr>
          <w:p w14:paraId="0F7BF646">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6"/>
              </w:rPr>
              <w:t>varchar PK</w:t>
            </w:r>
          </w:p>
        </w:tc>
        <w:tc>
          <w:tcPr>
            <w:tcW w:w="5060" w:type="dxa"/>
            <w:tcMar>
              <w:top w:w="90" w:type="dxa"/>
              <w:left w:w="110" w:type="dxa"/>
              <w:bottom w:w="90" w:type="dxa"/>
              <w:right w:w="110" w:type="dxa"/>
            </w:tcMar>
            <w:vAlign w:val="center"/>
          </w:tcPr>
          <w:p w14:paraId="2309EF02">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6"/>
              </w:rPr>
              <w:t>Khóa dòng áp khoản tạm ứng</w:t>
            </w:r>
          </w:p>
        </w:tc>
      </w:tr>
      <w:tr w14:paraId="020CB1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00" w:type="dxa"/>
            <w:shd w:val="clear" w:color="auto" w:fill="FFF4CE"/>
            <w:tcMar>
              <w:top w:w="90" w:type="dxa"/>
              <w:left w:w="110" w:type="dxa"/>
              <w:bottom w:w="90" w:type="dxa"/>
              <w:right w:w="110" w:type="dxa"/>
            </w:tcMar>
            <w:vAlign w:val="center"/>
          </w:tcPr>
          <w:p w14:paraId="40BEBEBB">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i w:val="0"/>
                <w:color w:val="C00000"/>
                <w:sz w:val="16"/>
              </w:rPr>
              <w:t>GIẢ THIẾT: payment.id, vendor.id</w:t>
            </w:r>
          </w:p>
        </w:tc>
        <w:tc>
          <w:tcPr>
            <w:tcW w:w="1700" w:type="dxa"/>
            <w:shd w:val="clear" w:color="auto" w:fill="F8FBFD"/>
            <w:tcMar>
              <w:top w:w="90" w:type="dxa"/>
              <w:left w:w="110" w:type="dxa"/>
              <w:bottom w:w="90" w:type="dxa"/>
              <w:right w:w="110" w:type="dxa"/>
            </w:tcMar>
            <w:vAlign w:val="center"/>
          </w:tcPr>
          <w:p w14:paraId="3698E657">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6"/>
              </w:rPr>
              <w:t>varchar FK</w:t>
            </w:r>
          </w:p>
        </w:tc>
        <w:tc>
          <w:tcPr>
            <w:tcW w:w="5060" w:type="dxa"/>
            <w:shd w:val="clear" w:color="auto" w:fill="F8FBFD"/>
            <w:tcMar>
              <w:top w:w="90" w:type="dxa"/>
              <w:left w:w="110" w:type="dxa"/>
              <w:bottom w:w="90" w:type="dxa"/>
              <w:right w:w="110" w:type="dxa"/>
            </w:tcMar>
            <w:vAlign w:val="center"/>
          </w:tcPr>
          <w:p w14:paraId="076F4AE9">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6"/>
              </w:rPr>
              <w:t>Xác định phiếu và NCC</w:t>
            </w:r>
          </w:p>
        </w:tc>
      </w:tr>
      <w:tr w14:paraId="15A4C3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00" w:type="dxa"/>
            <w:shd w:val="clear" w:color="auto" w:fill="FFF4CE"/>
            <w:tcMar>
              <w:top w:w="90" w:type="dxa"/>
              <w:left w:w="110" w:type="dxa"/>
              <w:bottom w:w="90" w:type="dxa"/>
              <w:right w:w="110" w:type="dxa"/>
            </w:tcMar>
            <w:vAlign w:val="center"/>
          </w:tcPr>
          <w:p w14:paraId="066FF11D">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i w:val="0"/>
                <w:color w:val="C00000"/>
                <w:sz w:val="16"/>
              </w:rPr>
              <w:t>GIẢ THIẾT: prepayment.id</w:t>
            </w:r>
          </w:p>
        </w:tc>
        <w:tc>
          <w:tcPr>
            <w:tcW w:w="1700" w:type="dxa"/>
            <w:tcMar>
              <w:top w:w="90" w:type="dxa"/>
              <w:left w:w="110" w:type="dxa"/>
              <w:bottom w:w="90" w:type="dxa"/>
              <w:right w:w="110" w:type="dxa"/>
            </w:tcMar>
            <w:vAlign w:val="center"/>
          </w:tcPr>
          <w:p w14:paraId="693C3DD7">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6"/>
              </w:rPr>
              <w:t>varchar FK</w:t>
            </w:r>
          </w:p>
        </w:tc>
        <w:tc>
          <w:tcPr>
            <w:tcW w:w="5060" w:type="dxa"/>
            <w:tcMar>
              <w:top w:w="90" w:type="dxa"/>
              <w:left w:w="110" w:type="dxa"/>
              <w:bottom w:w="90" w:type="dxa"/>
              <w:right w:w="110" w:type="dxa"/>
            </w:tcMar>
            <w:vAlign w:val="center"/>
          </w:tcPr>
          <w:p w14:paraId="3143661A">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6"/>
              </w:rPr>
              <w:t>Mã phiếu tạm ứng nguồn</w:t>
            </w:r>
          </w:p>
        </w:tc>
      </w:tr>
      <w:tr w14:paraId="5359A1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00" w:type="dxa"/>
            <w:shd w:val="clear" w:color="auto" w:fill="FFF4CE"/>
            <w:tcMar>
              <w:top w:w="90" w:type="dxa"/>
              <w:left w:w="110" w:type="dxa"/>
              <w:bottom w:w="90" w:type="dxa"/>
              <w:right w:w="110" w:type="dxa"/>
            </w:tcMar>
            <w:vAlign w:val="center"/>
          </w:tcPr>
          <w:p w14:paraId="4510D04D">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i w:val="0"/>
                <w:color w:val="C00000"/>
                <w:sz w:val="16"/>
              </w:rPr>
              <w:t>GIẢ THIẾT: prepayment.transaction.id</w:t>
            </w:r>
          </w:p>
        </w:tc>
        <w:tc>
          <w:tcPr>
            <w:tcW w:w="1700" w:type="dxa"/>
            <w:shd w:val="clear" w:color="auto" w:fill="F8FBFD"/>
            <w:tcMar>
              <w:top w:w="90" w:type="dxa"/>
              <w:left w:w="110" w:type="dxa"/>
              <w:bottom w:w="90" w:type="dxa"/>
              <w:right w:w="110" w:type="dxa"/>
            </w:tcMar>
            <w:vAlign w:val="center"/>
          </w:tcPr>
          <w:p w14:paraId="2AA1BF4F">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6"/>
              </w:rPr>
              <w:t>varchar</w:t>
            </w:r>
          </w:p>
        </w:tc>
        <w:tc>
          <w:tcPr>
            <w:tcW w:w="5060" w:type="dxa"/>
            <w:shd w:val="clear" w:color="auto" w:fill="F8FBFD"/>
            <w:tcMar>
              <w:top w:w="90" w:type="dxa"/>
              <w:left w:w="110" w:type="dxa"/>
              <w:bottom w:w="90" w:type="dxa"/>
              <w:right w:w="110" w:type="dxa"/>
            </w:tcMar>
            <w:vAlign w:val="center"/>
          </w:tcPr>
          <w:p w14:paraId="17A2AE8E">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6"/>
              </w:rPr>
              <w:t>Mã giao dịch/invoiceNumber do OGL trả về</w:t>
            </w:r>
          </w:p>
        </w:tc>
      </w:tr>
      <w:tr w14:paraId="06274A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00" w:type="dxa"/>
            <w:shd w:val="clear" w:color="auto" w:fill="FFF4CE"/>
            <w:tcMar>
              <w:top w:w="90" w:type="dxa"/>
              <w:left w:w="110" w:type="dxa"/>
              <w:bottom w:w="90" w:type="dxa"/>
              <w:right w:w="110" w:type="dxa"/>
            </w:tcMar>
            <w:vAlign w:val="center"/>
          </w:tcPr>
          <w:p w14:paraId="57DD3C16">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i w:val="0"/>
                <w:color w:val="C00000"/>
                <w:sz w:val="16"/>
              </w:rPr>
              <w:t>GIẢ THIẾT: amount</w:t>
            </w:r>
          </w:p>
        </w:tc>
        <w:tc>
          <w:tcPr>
            <w:tcW w:w="1700" w:type="dxa"/>
            <w:tcMar>
              <w:top w:w="90" w:type="dxa"/>
              <w:left w:w="110" w:type="dxa"/>
              <w:bottom w:w="90" w:type="dxa"/>
              <w:right w:w="110" w:type="dxa"/>
            </w:tcMar>
            <w:vAlign w:val="center"/>
          </w:tcPr>
          <w:p w14:paraId="5A740A79">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6"/>
              </w:rPr>
              <w:t>decimal</w:t>
            </w:r>
          </w:p>
        </w:tc>
        <w:tc>
          <w:tcPr>
            <w:tcW w:w="5060" w:type="dxa"/>
            <w:tcMar>
              <w:top w:w="90" w:type="dxa"/>
              <w:left w:w="110" w:type="dxa"/>
              <w:bottom w:w="90" w:type="dxa"/>
              <w:right w:w="110" w:type="dxa"/>
            </w:tcMar>
            <w:vAlign w:val="center"/>
          </w:tcPr>
          <w:p w14:paraId="4E283F5C">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6"/>
              </w:rPr>
              <w:t>Số hoàn ứng lần này của khoản</w:t>
            </w:r>
          </w:p>
        </w:tc>
      </w:tr>
      <w:tr w14:paraId="3D3B4A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00" w:type="dxa"/>
            <w:shd w:val="clear" w:color="auto" w:fill="FFF4CE"/>
            <w:tcMar>
              <w:top w:w="90" w:type="dxa"/>
              <w:left w:w="110" w:type="dxa"/>
              <w:bottom w:w="90" w:type="dxa"/>
              <w:right w:w="110" w:type="dxa"/>
            </w:tcMar>
            <w:vAlign w:val="center"/>
          </w:tcPr>
          <w:p w14:paraId="666E2ACB">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i w:val="0"/>
                <w:color w:val="C00000"/>
                <w:sz w:val="16"/>
              </w:rPr>
              <w:t>GIẢ THIẾT: currency</w:t>
            </w:r>
          </w:p>
        </w:tc>
        <w:tc>
          <w:tcPr>
            <w:tcW w:w="1700" w:type="dxa"/>
            <w:shd w:val="clear" w:color="auto" w:fill="F8FBFD"/>
            <w:tcMar>
              <w:top w:w="90" w:type="dxa"/>
              <w:left w:w="110" w:type="dxa"/>
              <w:bottom w:w="90" w:type="dxa"/>
              <w:right w:w="110" w:type="dxa"/>
            </w:tcMar>
            <w:vAlign w:val="center"/>
          </w:tcPr>
          <w:p w14:paraId="64A256BD">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6"/>
              </w:rPr>
              <w:t>varchar(3)</w:t>
            </w:r>
          </w:p>
        </w:tc>
        <w:tc>
          <w:tcPr>
            <w:tcW w:w="5060" w:type="dxa"/>
            <w:shd w:val="clear" w:color="auto" w:fill="F8FBFD"/>
            <w:tcMar>
              <w:top w:w="90" w:type="dxa"/>
              <w:left w:w="110" w:type="dxa"/>
              <w:bottom w:w="90" w:type="dxa"/>
              <w:right w:w="110" w:type="dxa"/>
            </w:tcMar>
            <w:vAlign w:val="center"/>
          </w:tcPr>
          <w:p w14:paraId="09CC10B7">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6"/>
              </w:rPr>
              <w:t>Loại tiền</w:t>
            </w:r>
          </w:p>
        </w:tc>
      </w:tr>
      <w:tr w14:paraId="63B8C1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00" w:type="dxa"/>
            <w:shd w:val="clear" w:color="auto" w:fill="FFF4CE"/>
            <w:tcMar>
              <w:top w:w="90" w:type="dxa"/>
              <w:left w:w="110" w:type="dxa"/>
              <w:bottom w:w="90" w:type="dxa"/>
              <w:right w:w="110" w:type="dxa"/>
            </w:tcMar>
            <w:vAlign w:val="center"/>
          </w:tcPr>
          <w:p w14:paraId="1757226B">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i w:val="0"/>
                <w:color w:val="C00000"/>
                <w:sz w:val="16"/>
              </w:rPr>
              <w:t>GIẢ THIẾT: prepayment.account.number</w:t>
            </w:r>
          </w:p>
        </w:tc>
        <w:tc>
          <w:tcPr>
            <w:tcW w:w="1700" w:type="dxa"/>
            <w:tcMar>
              <w:top w:w="90" w:type="dxa"/>
              <w:left w:w="110" w:type="dxa"/>
              <w:bottom w:w="90" w:type="dxa"/>
              <w:right w:w="110" w:type="dxa"/>
            </w:tcMar>
            <w:vAlign w:val="center"/>
          </w:tcPr>
          <w:p w14:paraId="63946E87">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6"/>
              </w:rPr>
              <w:t>varchar</w:t>
            </w:r>
          </w:p>
        </w:tc>
        <w:tc>
          <w:tcPr>
            <w:tcW w:w="5060" w:type="dxa"/>
            <w:tcMar>
              <w:top w:w="90" w:type="dxa"/>
              <w:left w:w="110" w:type="dxa"/>
              <w:bottom w:w="90" w:type="dxa"/>
              <w:right w:w="110" w:type="dxa"/>
            </w:tcMar>
            <w:vAlign w:val="center"/>
          </w:tcPr>
          <w:p w14:paraId="3A1F3287">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6"/>
              </w:rPr>
              <w:t>Tài khoản tạm ứng nguồn</w:t>
            </w:r>
          </w:p>
        </w:tc>
      </w:tr>
      <w:tr w14:paraId="14F3DF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00" w:type="dxa"/>
            <w:shd w:val="clear" w:color="auto" w:fill="FFF4CE"/>
            <w:tcMar>
              <w:top w:w="90" w:type="dxa"/>
              <w:left w:w="110" w:type="dxa"/>
              <w:bottom w:w="90" w:type="dxa"/>
              <w:right w:w="110" w:type="dxa"/>
            </w:tcMar>
            <w:vAlign w:val="center"/>
          </w:tcPr>
          <w:p w14:paraId="7ED83ED1">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i w:val="0"/>
                <w:color w:val="C00000"/>
                <w:sz w:val="16"/>
              </w:rPr>
              <w:t>GIẢ THIẾT: remaining.amount.before</w:t>
            </w:r>
          </w:p>
        </w:tc>
        <w:tc>
          <w:tcPr>
            <w:tcW w:w="1700" w:type="dxa"/>
            <w:shd w:val="clear" w:color="auto" w:fill="F8FBFD"/>
            <w:tcMar>
              <w:top w:w="90" w:type="dxa"/>
              <w:left w:w="110" w:type="dxa"/>
              <w:bottom w:w="90" w:type="dxa"/>
              <w:right w:w="110" w:type="dxa"/>
            </w:tcMar>
            <w:vAlign w:val="center"/>
          </w:tcPr>
          <w:p w14:paraId="2ECEEE20">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6"/>
              </w:rPr>
              <w:t>decimal</w:t>
            </w:r>
          </w:p>
        </w:tc>
        <w:tc>
          <w:tcPr>
            <w:tcW w:w="5060" w:type="dxa"/>
            <w:shd w:val="clear" w:color="auto" w:fill="F8FBFD"/>
            <w:tcMar>
              <w:top w:w="90" w:type="dxa"/>
              <w:left w:w="110" w:type="dxa"/>
              <w:bottom w:w="90" w:type="dxa"/>
              <w:right w:w="110" w:type="dxa"/>
            </w:tcMar>
            <w:vAlign w:val="center"/>
          </w:tcPr>
          <w:p w14:paraId="421E833D">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6"/>
              </w:rPr>
              <w:t>Số còn có thể hoàn trước giao dịch</w:t>
            </w:r>
          </w:p>
        </w:tc>
      </w:tr>
      <w:tr w14:paraId="2405B9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00" w:type="dxa"/>
            <w:shd w:val="clear" w:color="auto" w:fill="FFF4CE"/>
            <w:tcMar>
              <w:top w:w="90" w:type="dxa"/>
              <w:left w:w="110" w:type="dxa"/>
              <w:bottom w:w="90" w:type="dxa"/>
              <w:right w:w="110" w:type="dxa"/>
            </w:tcMar>
            <w:vAlign w:val="center"/>
          </w:tcPr>
          <w:p w14:paraId="671E7C86">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i w:val="0"/>
                <w:color w:val="C00000"/>
                <w:sz w:val="16"/>
              </w:rPr>
              <w:t>GIẢ THIẾT: status</w:t>
            </w:r>
          </w:p>
        </w:tc>
        <w:tc>
          <w:tcPr>
            <w:tcW w:w="1700" w:type="dxa"/>
            <w:tcMar>
              <w:top w:w="90" w:type="dxa"/>
              <w:left w:w="110" w:type="dxa"/>
              <w:bottom w:w="90" w:type="dxa"/>
              <w:right w:w="110" w:type="dxa"/>
            </w:tcMar>
            <w:vAlign w:val="center"/>
          </w:tcPr>
          <w:p w14:paraId="640EC416">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6"/>
              </w:rPr>
              <w:t>varchar</w:t>
            </w:r>
          </w:p>
        </w:tc>
        <w:tc>
          <w:tcPr>
            <w:tcW w:w="5060" w:type="dxa"/>
            <w:tcMar>
              <w:top w:w="90" w:type="dxa"/>
              <w:left w:w="110" w:type="dxa"/>
              <w:bottom w:w="90" w:type="dxa"/>
              <w:right w:w="110" w:type="dxa"/>
            </w:tcMar>
            <w:vAlign w:val="center"/>
          </w:tcPr>
          <w:p w14:paraId="6AE7B811">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6"/>
              </w:rPr>
              <w:t>Dự kiến/Đang xử lý/Thành công/Lỗi</w:t>
            </w:r>
          </w:p>
        </w:tc>
      </w:tr>
    </w:tbl>
    <w:p w14:paraId="5B428B7A">
      <w:pPr>
        <w:spacing w:after="40"/>
      </w:pPr>
    </w:p>
    <w:p w14:paraId="5D4869F4">
      <w:pPr>
        <w:pStyle w:val="3"/>
        <w:keepNext/>
      </w:pPr>
      <w:r>
        <w:t>3.2. Bảng chi tiết trả khoản phải trả cũ — GIẢ THIẾT: esdHTKTpaymentPayableApply</w:t>
      </w:r>
    </w:p>
    <w:tbl>
      <w:tblPr>
        <w:tblStyle w:val="35"/>
        <w:tblW w:w="9360" w:type="dxa"/>
        <w:tblInd w:w="12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600"/>
        <w:gridCol w:w="1700"/>
        <w:gridCol w:w="5060"/>
      </w:tblGrid>
      <w:tr w14:paraId="0F982C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2600" w:type="dxa"/>
            <w:shd w:val="clear" w:color="auto" w:fill="17365D"/>
            <w:tcMar>
              <w:top w:w="90" w:type="dxa"/>
              <w:left w:w="110" w:type="dxa"/>
              <w:bottom w:w="90" w:type="dxa"/>
              <w:right w:w="110" w:type="dxa"/>
            </w:tcMar>
            <w:vAlign w:val="center"/>
          </w:tcPr>
          <w:p w14:paraId="5265DCBC">
            <w:pPr>
              <w:keepNext w:val="0"/>
              <w:keepLines w:val="0"/>
              <w:widowControl/>
              <w:suppressLineNumbers w:val="0"/>
              <w:spacing w:before="0" w:beforeAutospacing="0" w:after="0" w:afterAutospacing="0" w:line="252" w:lineRule="auto"/>
              <w:ind w:left="0" w:right="0"/>
              <w:jc w:val="center"/>
              <w:rPr>
                <w:rFonts w:hint="default"/>
              </w:rPr>
            </w:pPr>
            <w:r>
              <w:rPr>
                <w:rFonts w:hint="default" w:ascii="Arial" w:hAnsi="Arial"/>
                <w:b/>
                <w:i w:val="0"/>
                <w:color w:val="FFFFFF"/>
                <w:sz w:val="16"/>
              </w:rPr>
              <w:t>Trường</w:t>
            </w:r>
          </w:p>
        </w:tc>
        <w:tc>
          <w:tcPr>
            <w:tcW w:w="1700" w:type="dxa"/>
            <w:shd w:val="clear" w:color="auto" w:fill="17365D"/>
            <w:tcMar>
              <w:top w:w="90" w:type="dxa"/>
              <w:left w:w="110" w:type="dxa"/>
              <w:bottom w:w="90" w:type="dxa"/>
              <w:right w:w="110" w:type="dxa"/>
            </w:tcMar>
            <w:vAlign w:val="center"/>
          </w:tcPr>
          <w:p w14:paraId="245B5014">
            <w:pPr>
              <w:keepNext w:val="0"/>
              <w:keepLines w:val="0"/>
              <w:widowControl/>
              <w:suppressLineNumbers w:val="0"/>
              <w:spacing w:before="0" w:beforeAutospacing="0" w:after="0" w:afterAutospacing="0" w:line="252" w:lineRule="auto"/>
              <w:ind w:left="0" w:right="0"/>
              <w:jc w:val="center"/>
              <w:rPr>
                <w:rFonts w:hint="default"/>
              </w:rPr>
            </w:pPr>
            <w:r>
              <w:rPr>
                <w:rFonts w:hint="default" w:ascii="Arial" w:hAnsi="Arial"/>
                <w:b/>
                <w:i w:val="0"/>
                <w:color w:val="FFFFFF"/>
                <w:sz w:val="16"/>
              </w:rPr>
              <w:t>Kiểu gợi ý</w:t>
            </w:r>
          </w:p>
        </w:tc>
        <w:tc>
          <w:tcPr>
            <w:tcW w:w="5060" w:type="dxa"/>
            <w:shd w:val="clear" w:color="auto" w:fill="17365D"/>
            <w:tcMar>
              <w:top w:w="90" w:type="dxa"/>
              <w:left w:w="110" w:type="dxa"/>
              <w:bottom w:w="90" w:type="dxa"/>
              <w:right w:w="110" w:type="dxa"/>
            </w:tcMar>
            <w:vAlign w:val="center"/>
          </w:tcPr>
          <w:p w14:paraId="14B8DAE8">
            <w:pPr>
              <w:keepNext w:val="0"/>
              <w:keepLines w:val="0"/>
              <w:widowControl/>
              <w:suppressLineNumbers w:val="0"/>
              <w:spacing w:before="0" w:beforeAutospacing="0" w:after="0" w:afterAutospacing="0" w:line="252" w:lineRule="auto"/>
              <w:ind w:left="0" w:right="0"/>
              <w:jc w:val="center"/>
              <w:rPr>
                <w:rFonts w:hint="default"/>
              </w:rPr>
            </w:pPr>
            <w:r>
              <w:rPr>
                <w:rFonts w:hint="default" w:ascii="Arial" w:hAnsi="Arial"/>
                <w:b/>
                <w:i w:val="0"/>
                <w:color w:val="FFFFFF"/>
                <w:sz w:val="16"/>
              </w:rPr>
              <w:t>Mục đích</w:t>
            </w:r>
          </w:p>
        </w:tc>
      </w:tr>
      <w:tr w14:paraId="26808A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00" w:type="dxa"/>
            <w:shd w:val="clear" w:color="auto" w:fill="FFF4CE"/>
            <w:tcMar>
              <w:top w:w="90" w:type="dxa"/>
              <w:left w:w="110" w:type="dxa"/>
              <w:bottom w:w="90" w:type="dxa"/>
              <w:right w:w="110" w:type="dxa"/>
            </w:tcMar>
            <w:vAlign w:val="center"/>
          </w:tcPr>
          <w:p w14:paraId="789E5C53">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i w:val="0"/>
                <w:color w:val="C00000"/>
                <w:sz w:val="16"/>
              </w:rPr>
              <w:t>GIẢ THIẾT: id</w:t>
            </w:r>
          </w:p>
        </w:tc>
        <w:tc>
          <w:tcPr>
            <w:tcW w:w="1700" w:type="dxa"/>
            <w:tcMar>
              <w:top w:w="90" w:type="dxa"/>
              <w:left w:w="110" w:type="dxa"/>
              <w:bottom w:w="90" w:type="dxa"/>
              <w:right w:w="110" w:type="dxa"/>
            </w:tcMar>
            <w:vAlign w:val="center"/>
          </w:tcPr>
          <w:p w14:paraId="62594A99">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6"/>
              </w:rPr>
              <w:t>varchar PK</w:t>
            </w:r>
          </w:p>
        </w:tc>
        <w:tc>
          <w:tcPr>
            <w:tcW w:w="5060" w:type="dxa"/>
            <w:tcMar>
              <w:top w:w="90" w:type="dxa"/>
              <w:left w:w="110" w:type="dxa"/>
              <w:bottom w:w="90" w:type="dxa"/>
              <w:right w:w="110" w:type="dxa"/>
            </w:tcMar>
            <w:vAlign w:val="center"/>
          </w:tcPr>
          <w:p w14:paraId="1DBD3C99">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6"/>
              </w:rPr>
              <w:t>Khóa dòng thanh toán khoản cũ</w:t>
            </w:r>
          </w:p>
        </w:tc>
      </w:tr>
      <w:tr w14:paraId="5008BD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00" w:type="dxa"/>
            <w:shd w:val="clear" w:color="auto" w:fill="FFF4CE"/>
            <w:tcMar>
              <w:top w:w="90" w:type="dxa"/>
              <w:left w:w="110" w:type="dxa"/>
              <w:bottom w:w="90" w:type="dxa"/>
              <w:right w:w="110" w:type="dxa"/>
            </w:tcMar>
            <w:vAlign w:val="center"/>
          </w:tcPr>
          <w:p w14:paraId="26C7F331">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i w:val="0"/>
                <w:color w:val="C00000"/>
                <w:sz w:val="16"/>
              </w:rPr>
              <w:t>GIẢ THIẾT: payment.id, vendor.id</w:t>
            </w:r>
          </w:p>
        </w:tc>
        <w:tc>
          <w:tcPr>
            <w:tcW w:w="1700" w:type="dxa"/>
            <w:shd w:val="clear" w:color="auto" w:fill="F8FBFD"/>
            <w:tcMar>
              <w:top w:w="90" w:type="dxa"/>
              <w:left w:w="110" w:type="dxa"/>
              <w:bottom w:w="90" w:type="dxa"/>
              <w:right w:w="110" w:type="dxa"/>
            </w:tcMar>
            <w:vAlign w:val="center"/>
          </w:tcPr>
          <w:p w14:paraId="0211E452">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6"/>
              </w:rPr>
              <w:t>varchar FK</w:t>
            </w:r>
          </w:p>
        </w:tc>
        <w:tc>
          <w:tcPr>
            <w:tcW w:w="5060" w:type="dxa"/>
            <w:shd w:val="clear" w:color="auto" w:fill="F8FBFD"/>
            <w:tcMar>
              <w:top w:w="90" w:type="dxa"/>
              <w:left w:w="110" w:type="dxa"/>
              <w:bottom w:w="90" w:type="dxa"/>
              <w:right w:w="110" w:type="dxa"/>
            </w:tcMar>
            <w:vAlign w:val="center"/>
          </w:tcPr>
          <w:p w14:paraId="2D91B39C">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6"/>
              </w:rPr>
              <w:t>Phiếu hiện tại và NCC</w:t>
            </w:r>
          </w:p>
        </w:tc>
      </w:tr>
      <w:tr w14:paraId="25ABFF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00" w:type="dxa"/>
            <w:shd w:val="clear" w:color="auto" w:fill="FFF4CE"/>
            <w:tcMar>
              <w:top w:w="90" w:type="dxa"/>
              <w:left w:w="110" w:type="dxa"/>
              <w:bottom w:w="90" w:type="dxa"/>
              <w:right w:w="110" w:type="dxa"/>
            </w:tcMar>
            <w:vAlign w:val="center"/>
          </w:tcPr>
          <w:p w14:paraId="3A774BA6">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i w:val="0"/>
                <w:color w:val="C00000"/>
                <w:sz w:val="16"/>
              </w:rPr>
              <w:t>GIẢ THIẾT: source.payment.id</w:t>
            </w:r>
          </w:p>
        </w:tc>
        <w:tc>
          <w:tcPr>
            <w:tcW w:w="1700" w:type="dxa"/>
            <w:tcMar>
              <w:top w:w="90" w:type="dxa"/>
              <w:left w:w="110" w:type="dxa"/>
              <w:bottom w:w="90" w:type="dxa"/>
              <w:right w:w="110" w:type="dxa"/>
            </w:tcMar>
            <w:vAlign w:val="center"/>
          </w:tcPr>
          <w:p w14:paraId="48D05485">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6"/>
              </w:rPr>
              <w:t>varchar FK</w:t>
            </w:r>
          </w:p>
        </w:tc>
        <w:tc>
          <w:tcPr>
            <w:tcW w:w="5060" w:type="dxa"/>
            <w:tcMar>
              <w:top w:w="90" w:type="dxa"/>
              <w:left w:w="110" w:type="dxa"/>
              <w:bottom w:w="90" w:type="dxa"/>
              <w:right w:w="110" w:type="dxa"/>
            </w:tcMar>
            <w:vAlign w:val="center"/>
          </w:tcPr>
          <w:p w14:paraId="326F54B0">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6"/>
              </w:rPr>
              <w:t>Phiếu thanh toán nguồn</w:t>
            </w:r>
          </w:p>
        </w:tc>
      </w:tr>
      <w:tr w14:paraId="66F919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00" w:type="dxa"/>
            <w:shd w:val="clear" w:color="auto" w:fill="FFF4CE"/>
            <w:tcMar>
              <w:top w:w="90" w:type="dxa"/>
              <w:left w:w="110" w:type="dxa"/>
              <w:bottom w:w="90" w:type="dxa"/>
              <w:right w:w="110" w:type="dxa"/>
            </w:tcMar>
            <w:vAlign w:val="center"/>
          </w:tcPr>
          <w:p w14:paraId="5CA8869D">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i w:val="0"/>
                <w:color w:val="C00000"/>
                <w:sz w:val="16"/>
              </w:rPr>
              <w:t>GIẢ THIẾT: source.invoice.number</w:t>
            </w:r>
          </w:p>
        </w:tc>
        <w:tc>
          <w:tcPr>
            <w:tcW w:w="1700" w:type="dxa"/>
            <w:shd w:val="clear" w:color="auto" w:fill="F8FBFD"/>
            <w:tcMar>
              <w:top w:w="90" w:type="dxa"/>
              <w:left w:w="110" w:type="dxa"/>
              <w:bottom w:w="90" w:type="dxa"/>
              <w:right w:w="110" w:type="dxa"/>
            </w:tcMar>
            <w:vAlign w:val="center"/>
          </w:tcPr>
          <w:p w14:paraId="36574774">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6"/>
              </w:rPr>
              <w:t>varchar</w:t>
            </w:r>
          </w:p>
        </w:tc>
        <w:tc>
          <w:tcPr>
            <w:tcW w:w="5060" w:type="dxa"/>
            <w:shd w:val="clear" w:color="auto" w:fill="F8FBFD"/>
            <w:tcMar>
              <w:top w:w="90" w:type="dxa"/>
              <w:left w:w="110" w:type="dxa"/>
              <w:bottom w:w="90" w:type="dxa"/>
              <w:right w:w="110" w:type="dxa"/>
            </w:tcMar>
            <w:vAlign w:val="center"/>
          </w:tcPr>
          <w:p w14:paraId="39A12253">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6"/>
              </w:rPr>
              <w:t>invoiceNumber/YCTT OGL của phiếu nguồn</w:t>
            </w:r>
          </w:p>
        </w:tc>
      </w:tr>
      <w:tr w14:paraId="5EE164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00" w:type="dxa"/>
            <w:shd w:val="clear" w:color="auto" w:fill="FFF4CE"/>
            <w:tcMar>
              <w:top w:w="90" w:type="dxa"/>
              <w:left w:w="110" w:type="dxa"/>
              <w:bottom w:w="90" w:type="dxa"/>
              <w:right w:w="110" w:type="dxa"/>
            </w:tcMar>
            <w:vAlign w:val="center"/>
          </w:tcPr>
          <w:p w14:paraId="26CB23E8">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i w:val="0"/>
                <w:color w:val="C00000"/>
                <w:sz w:val="16"/>
              </w:rPr>
              <w:t>GIẢ THIẾT: source.transaction.id</w:t>
            </w:r>
          </w:p>
        </w:tc>
        <w:tc>
          <w:tcPr>
            <w:tcW w:w="1700" w:type="dxa"/>
            <w:tcMar>
              <w:top w:w="90" w:type="dxa"/>
              <w:left w:w="110" w:type="dxa"/>
              <w:bottom w:w="90" w:type="dxa"/>
              <w:right w:w="110" w:type="dxa"/>
            </w:tcMar>
            <w:vAlign w:val="center"/>
          </w:tcPr>
          <w:p w14:paraId="5843E588">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6"/>
              </w:rPr>
              <w:t>varchar</w:t>
            </w:r>
          </w:p>
        </w:tc>
        <w:tc>
          <w:tcPr>
            <w:tcW w:w="5060" w:type="dxa"/>
            <w:tcMar>
              <w:top w:w="90" w:type="dxa"/>
              <w:left w:w="110" w:type="dxa"/>
              <w:bottom w:w="90" w:type="dxa"/>
              <w:right w:w="110" w:type="dxa"/>
            </w:tcMar>
            <w:vAlign w:val="center"/>
          </w:tcPr>
          <w:p w14:paraId="1288BEFF">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6"/>
              </w:rPr>
              <w:t>Mã giao dịch OGL nguồn</w:t>
            </w:r>
          </w:p>
        </w:tc>
      </w:tr>
      <w:tr w14:paraId="710D94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00" w:type="dxa"/>
            <w:shd w:val="clear" w:color="auto" w:fill="FFF4CE"/>
            <w:tcMar>
              <w:top w:w="90" w:type="dxa"/>
              <w:left w:w="110" w:type="dxa"/>
              <w:bottom w:w="90" w:type="dxa"/>
              <w:right w:w="110" w:type="dxa"/>
            </w:tcMar>
            <w:vAlign w:val="center"/>
          </w:tcPr>
          <w:p w14:paraId="255DECB4">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i w:val="0"/>
                <w:color w:val="C00000"/>
                <w:sz w:val="16"/>
              </w:rPr>
              <w:t>GIẢ THIẾT: amount</w:t>
            </w:r>
          </w:p>
        </w:tc>
        <w:tc>
          <w:tcPr>
            <w:tcW w:w="1700" w:type="dxa"/>
            <w:shd w:val="clear" w:color="auto" w:fill="F8FBFD"/>
            <w:tcMar>
              <w:top w:w="90" w:type="dxa"/>
              <w:left w:w="110" w:type="dxa"/>
              <w:bottom w:w="90" w:type="dxa"/>
              <w:right w:w="110" w:type="dxa"/>
            </w:tcMar>
            <w:vAlign w:val="center"/>
          </w:tcPr>
          <w:p w14:paraId="3873ED1E">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6"/>
              </w:rPr>
              <w:t>decimal</w:t>
            </w:r>
          </w:p>
        </w:tc>
        <w:tc>
          <w:tcPr>
            <w:tcW w:w="5060" w:type="dxa"/>
            <w:shd w:val="clear" w:color="auto" w:fill="F8FBFD"/>
            <w:tcMar>
              <w:top w:w="90" w:type="dxa"/>
              <w:left w:w="110" w:type="dxa"/>
              <w:bottom w:w="90" w:type="dxa"/>
              <w:right w:w="110" w:type="dxa"/>
            </w:tcMar>
            <w:vAlign w:val="center"/>
          </w:tcPr>
          <w:p w14:paraId="7BA46B0B">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6"/>
              </w:rPr>
              <w:t>Số trả lần này</w:t>
            </w:r>
          </w:p>
        </w:tc>
      </w:tr>
      <w:tr w14:paraId="16F812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00" w:type="dxa"/>
            <w:shd w:val="clear" w:color="auto" w:fill="FFF4CE"/>
            <w:tcMar>
              <w:top w:w="90" w:type="dxa"/>
              <w:left w:w="110" w:type="dxa"/>
              <w:bottom w:w="90" w:type="dxa"/>
              <w:right w:w="110" w:type="dxa"/>
            </w:tcMar>
            <w:vAlign w:val="center"/>
          </w:tcPr>
          <w:p w14:paraId="40048017">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i w:val="0"/>
                <w:color w:val="C00000"/>
                <w:sz w:val="16"/>
              </w:rPr>
              <w:t>GIẢ THIẾT: currency</w:t>
            </w:r>
          </w:p>
        </w:tc>
        <w:tc>
          <w:tcPr>
            <w:tcW w:w="1700" w:type="dxa"/>
            <w:tcMar>
              <w:top w:w="90" w:type="dxa"/>
              <w:left w:w="110" w:type="dxa"/>
              <w:bottom w:w="90" w:type="dxa"/>
              <w:right w:w="110" w:type="dxa"/>
            </w:tcMar>
            <w:vAlign w:val="center"/>
          </w:tcPr>
          <w:p w14:paraId="1390B4B0">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6"/>
              </w:rPr>
              <w:t>varchar(3)</w:t>
            </w:r>
          </w:p>
        </w:tc>
        <w:tc>
          <w:tcPr>
            <w:tcW w:w="5060" w:type="dxa"/>
            <w:tcMar>
              <w:top w:w="90" w:type="dxa"/>
              <w:left w:w="110" w:type="dxa"/>
              <w:bottom w:w="90" w:type="dxa"/>
              <w:right w:w="110" w:type="dxa"/>
            </w:tcMar>
            <w:vAlign w:val="center"/>
          </w:tcPr>
          <w:p w14:paraId="216CE0EB">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6"/>
              </w:rPr>
              <w:t>Loại tiền</w:t>
            </w:r>
          </w:p>
        </w:tc>
      </w:tr>
      <w:tr w14:paraId="6DAE79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00" w:type="dxa"/>
            <w:shd w:val="clear" w:color="auto" w:fill="FFF4CE"/>
            <w:tcMar>
              <w:top w:w="90" w:type="dxa"/>
              <w:left w:w="110" w:type="dxa"/>
              <w:bottom w:w="90" w:type="dxa"/>
              <w:right w:w="110" w:type="dxa"/>
            </w:tcMar>
            <w:vAlign w:val="center"/>
          </w:tcPr>
          <w:p w14:paraId="00A7CE96">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i w:val="0"/>
                <w:color w:val="C00000"/>
                <w:sz w:val="16"/>
              </w:rPr>
              <w:t>GIẢ THIẾT: payable.account.number</w:t>
            </w:r>
          </w:p>
        </w:tc>
        <w:tc>
          <w:tcPr>
            <w:tcW w:w="1700" w:type="dxa"/>
            <w:shd w:val="clear" w:color="auto" w:fill="F8FBFD"/>
            <w:tcMar>
              <w:top w:w="90" w:type="dxa"/>
              <w:left w:w="110" w:type="dxa"/>
              <w:bottom w:w="90" w:type="dxa"/>
              <w:right w:w="110" w:type="dxa"/>
            </w:tcMar>
            <w:vAlign w:val="center"/>
          </w:tcPr>
          <w:p w14:paraId="4CA3C419">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6"/>
              </w:rPr>
              <w:t>varchar</w:t>
            </w:r>
          </w:p>
        </w:tc>
        <w:tc>
          <w:tcPr>
            <w:tcW w:w="5060" w:type="dxa"/>
            <w:shd w:val="clear" w:color="auto" w:fill="F8FBFD"/>
            <w:tcMar>
              <w:top w:w="90" w:type="dxa"/>
              <w:left w:w="110" w:type="dxa"/>
              <w:bottom w:w="90" w:type="dxa"/>
              <w:right w:w="110" w:type="dxa"/>
            </w:tcMar>
            <w:vAlign w:val="center"/>
          </w:tcPr>
          <w:p w14:paraId="3C658904">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6"/>
              </w:rPr>
              <w:t>Tài khoản phải trả nguồn</w:t>
            </w:r>
          </w:p>
        </w:tc>
      </w:tr>
      <w:tr w14:paraId="649B34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00" w:type="dxa"/>
            <w:shd w:val="clear" w:color="auto" w:fill="FFF4CE"/>
            <w:tcMar>
              <w:top w:w="90" w:type="dxa"/>
              <w:left w:w="110" w:type="dxa"/>
              <w:bottom w:w="90" w:type="dxa"/>
              <w:right w:w="110" w:type="dxa"/>
            </w:tcMar>
            <w:vAlign w:val="center"/>
          </w:tcPr>
          <w:p w14:paraId="3AE534C3">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i w:val="0"/>
                <w:color w:val="C00000"/>
                <w:sz w:val="16"/>
              </w:rPr>
              <w:t>GIẢ THIẾT: remaining.amount.before</w:t>
            </w:r>
          </w:p>
        </w:tc>
        <w:tc>
          <w:tcPr>
            <w:tcW w:w="1700" w:type="dxa"/>
            <w:tcMar>
              <w:top w:w="90" w:type="dxa"/>
              <w:left w:w="110" w:type="dxa"/>
              <w:bottom w:w="90" w:type="dxa"/>
              <w:right w:w="110" w:type="dxa"/>
            </w:tcMar>
            <w:vAlign w:val="center"/>
          </w:tcPr>
          <w:p w14:paraId="5954A4E2">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6"/>
              </w:rPr>
              <w:t>decimal</w:t>
            </w:r>
          </w:p>
        </w:tc>
        <w:tc>
          <w:tcPr>
            <w:tcW w:w="5060" w:type="dxa"/>
            <w:tcMar>
              <w:top w:w="90" w:type="dxa"/>
              <w:left w:w="110" w:type="dxa"/>
              <w:bottom w:w="90" w:type="dxa"/>
              <w:right w:w="110" w:type="dxa"/>
            </w:tcMar>
            <w:vAlign w:val="center"/>
          </w:tcPr>
          <w:p w14:paraId="765CFEFC">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6"/>
              </w:rPr>
              <w:t>Số còn phải trả trước giao dịch</w:t>
            </w:r>
          </w:p>
        </w:tc>
      </w:tr>
      <w:tr w14:paraId="45BAC1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00" w:type="dxa"/>
            <w:shd w:val="clear" w:color="auto" w:fill="FFF4CE"/>
            <w:tcMar>
              <w:top w:w="90" w:type="dxa"/>
              <w:left w:w="110" w:type="dxa"/>
              <w:bottom w:w="90" w:type="dxa"/>
              <w:right w:w="110" w:type="dxa"/>
            </w:tcMar>
            <w:vAlign w:val="center"/>
          </w:tcPr>
          <w:p w14:paraId="502CCAA9">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i w:val="0"/>
                <w:color w:val="C00000"/>
                <w:sz w:val="16"/>
              </w:rPr>
              <w:t>GIẢ THIẾT: status</w:t>
            </w:r>
          </w:p>
        </w:tc>
        <w:tc>
          <w:tcPr>
            <w:tcW w:w="1700" w:type="dxa"/>
            <w:shd w:val="clear" w:color="auto" w:fill="F8FBFD"/>
            <w:tcMar>
              <w:top w:w="90" w:type="dxa"/>
              <w:left w:w="110" w:type="dxa"/>
              <w:bottom w:w="90" w:type="dxa"/>
              <w:right w:w="110" w:type="dxa"/>
            </w:tcMar>
            <w:vAlign w:val="center"/>
          </w:tcPr>
          <w:p w14:paraId="4060D442">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6"/>
              </w:rPr>
              <w:t>varchar</w:t>
            </w:r>
          </w:p>
        </w:tc>
        <w:tc>
          <w:tcPr>
            <w:tcW w:w="5060" w:type="dxa"/>
            <w:shd w:val="clear" w:color="auto" w:fill="F8FBFD"/>
            <w:tcMar>
              <w:top w:w="90" w:type="dxa"/>
              <w:left w:w="110" w:type="dxa"/>
              <w:bottom w:w="90" w:type="dxa"/>
              <w:right w:w="110" w:type="dxa"/>
            </w:tcMar>
            <w:vAlign w:val="center"/>
          </w:tcPr>
          <w:p w14:paraId="1BA3251A">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6"/>
              </w:rPr>
              <w:t>Dự kiến/Đang xử lý/Thành công/Lỗi</w:t>
            </w:r>
          </w:p>
        </w:tc>
      </w:tr>
    </w:tbl>
    <w:p w14:paraId="483A2465">
      <w:pPr>
        <w:spacing w:after="40"/>
      </w:pPr>
    </w:p>
    <w:p w14:paraId="047AC863">
      <w:pPr>
        <w:pStyle w:val="3"/>
        <w:keepNext/>
      </w:pPr>
      <w:r>
        <w:t>3.3. Trường bổ sung cho PaymentEntry/AccountingInformation</w:t>
      </w:r>
    </w:p>
    <w:tbl>
      <w:tblPr>
        <w:tblStyle w:val="35"/>
        <w:tblW w:w="9360" w:type="dxa"/>
        <w:tblInd w:w="12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100"/>
        <w:gridCol w:w="3300"/>
        <w:gridCol w:w="3960"/>
      </w:tblGrid>
      <w:tr w14:paraId="77F969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2100" w:type="dxa"/>
            <w:shd w:val="clear" w:color="auto" w:fill="17365D"/>
            <w:tcMar>
              <w:top w:w="90" w:type="dxa"/>
              <w:left w:w="110" w:type="dxa"/>
              <w:bottom w:w="90" w:type="dxa"/>
              <w:right w:w="110" w:type="dxa"/>
            </w:tcMar>
            <w:vAlign w:val="center"/>
          </w:tcPr>
          <w:p w14:paraId="2787E848">
            <w:pPr>
              <w:keepNext w:val="0"/>
              <w:keepLines w:val="0"/>
              <w:widowControl/>
              <w:suppressLineNumbers w:val="0"/>
              <w:spacing w:before="0" w:beforeAutospacing="0" w:after="0" w:afterAutospacing="0" w:line="252" w:lineRule="auto"/>
              <w:ind w:left="0" w:right="0"/>
              <w:jc w:val="center"/>
              <w:rPr>
                <w:rFonts w:hint="default"/>
              </w:rPr>
            </w:pPr>
            <w:r>
              <w:rPr>
                <w:rFonts w:hint="default" w:ascii="Arial" w:hAnsi="Arial"/>
                <w:b/>
                <w:i w:val="0"/>
                <w:color w:val="FFFFFF"/>
                <w:sz w:val="16"/>
              </w:rPr>
              <w:t>Nhóm</w:t>
            </w:r>
          </w:p>
        </w:tc>
        <w:tc>
          <w:tcPr>
            <w:tcW w:w="3300" w:type="dxa"/>
            <w:shd w:val="clear" w:color="auto" w:fill="17365D"/>
            <w:tcMar>
              <w:top w:w="90" w:type="dxa"/>
              <w:left w:w="110" w:type="dxa"/>
              <w:bottom w:w="90" w:type="dxa"/>
              <w:right w:w="110" w:type="dxa"/>
            </w:tcMar>
            <w:vAlign w:val="center"/>
          </w:tcPr>
          <w:p w14:paraId="781BC4DE">
            <w:pPr>
              <w:keepNext w:val="0"/>
              <w:keepLines w:val="0"/>
              <w:widowControl/>
              <w:suppressLineNumbers w:val="0"/>
              <w:spacing w:before="0" w:beforeAutospacing="0" w:after="0" w:afterAutospacing="0" w:line="252" w:lineRule="auto"/>
              <w:ind w:left="0" w:right="0"/>
              <w:jc w:val="center"/>
              <w:rPr>
                <w:rFonts w:hint="default"/>
              </w:rPr>
            </w:pPr>
            <w:r>
              <w:rPr>
                <w:rFonts w:hint="default" w:ascii="Arial" w:hAnsi="Arial"/>
                <w:b/>
                <w:i w:val="0"/>
                <w:color w:val="FFFFFF"/>
                <w:sz w:val="16"/>
              </w:rPr>
              <w:t>Trường cần có</w:t>
            </w:r>
          </w:p>
        </w:tc>
        <w:tc>
          <w:tcPr>
            <w:tcW w:w="3960" w:type="dxa"/>
            <w:shd w:val="clear" w:color="auto" w:fill="17365D"/>
            <w:tcMar>
              <w:top w:w="90" w:type="dxa"/>
              <w:left w:w="110" w:type="dxa"/>
              <w:bottom w:w="90" w:type="dxa"/>
              <w:right w:w="110" w:type="dxa"/>
            </w:tcMar>
            <w:vAlign w:val="center"/>
          </w:tcPr>
          <w:p w14:paraId="0F6DF154">
            <w:pPr>
              <w:keepNext w:val="0"/>
              <w:keepLines w:val="0"/>
              <w:widowControl/>
              <w:suppressLineNumbers w:val="0"/>
              <w:spacing w:before="0" w:beforeAutospacing="0" w:after="0" w:afterAutospacing="0" w:line="252" w:lineRule="auto"/>
              <w:ind w:left="0" w:right="0"/>
              <w:jc w:val="center"/>
              <w:rPr>
                <w:rFonts w:hint="default"/>
              </w:rPr>
            </w:pPr>
            <w:r>
              <w:rPr>
                <w:rFonts w:hint="default" w:ascii="Arial" w:hAnsi="Arial"/>
                <w:b/>
                <w:i w:val="0"/>
                <w:color w:val="FFFFFF"/>
                <w:sz w:val="16"/>
              </w:rPr>
              <w:t>Lý do</w:t>
            </w:r>
          </w:p>
        </w:tc>
      </w:tr>
      <w:tr w14:paraId="717321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00" w:type="dxa"/>
            <w:shd w:val="clear" w:color="auto" w:fill="FFF4CE"/>
            <w:tcMar>
              <w:top w:w="90" w:type="dxa"/>
              <w:left w:w="110" w:type="dxa"/>
              <w:bottom w:w="90" w:type="dxa"/>
              <w:right w:w="110" w:type="dxa"/>
            </w:tcMar>
            <w:vAlign w:val="center"/>
          </w:tcPr>
          <w:p w14:paraId="009D95CC">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i w:val="0"/>
                <w:color w:val="C00000"/>
                <w:sz w:val="16"/>
              </w:rPr>
              <w:t>GIẢ THIẾT: PaymentEntry</w:t>
            </w:r>
          </w:p>
        </w:tc>
        <w:tc>
          <w:tcPr>
            <w:tcW w:w="3300" w:type="dxa"/>
            <w:tcMar>
              <w:top w:w="90" w:type="dxa"/>
              <w:left w:w="110" w:type="dxa"/>
              <w:bottom w:w="90" w:type="dxa"/>
              <w:right w:w="110" w:type="dxa"/>
            </w:tcMar>
            <w:vAlign w:val="center"/>
          </w:tcPr>
          <w:p w14:paraId="1D911BF3">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6"/>
              </w:rPr>
              <w:t>entry.code, source.type, source.id</w:t>
            </w:r>
          </w:p>
        </w:tc>
        <w:tc>
          <w:tcPr>
            <w:tcW w:w="3960" w:type="dxa"/>
            <w:tcMar>
              <w:top w:w="90" w:type="dxa"/>
              <w:left w:w="110" w:type="dxa"/>
              <w:bottom w:w="90" w:type="dxa"/>
              <w:right w:w="110" w:type="dxa"/>
            </w:tcMar>
            <w:vAlign w:val="center"/>
          </w:tcPr>
          <w:p w14:paraId="3F72CC93">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6"/>
              </w:rPr>
              <w:t>Nhận diện TT-BK-01…08 và ghép đúng dòng khi sinh lại</w:t>
            </w:r>
          </w:p>
        </w:tc>
      </w:tr>
      <w:tr w14:paraId="3FA497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00" w:type="dxa"/>
            <w:shd w:val="clear" w:color="auto" w:fill="FFF4CE"/>
            <w:tcMar>
              <w:top w:w="90" w:type="dxa"/>
              <w:left w:w="110" w:type="dxa"/>
              <w:bottom w:w="90" w:type="dxa"/>
              <w:right w:w="110" w:type="dxa"/>
            </w:tcMar>
            <w:vAlign w:val="center"/>
          </w:tcPr>
          <w:p w14:paraId="48865360">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i w:val="0"/>
                <w:color w:val="C00000"/>
                <w:sz w:val="16"/>
              </w:rPr>
              <w:t>GIẢ THIẾT: PaymentEntry</w:t>
            </w:r>
          </w:p>
        </w:tc>
        <w:tc>
          <w:tcPr>
            <w:tcW w:w="3300" w:type="dxa"/>
            <w:shd w:val="clear" w:color="auto" w:fill="F8FBFD"/>
            <w:tcMar>
              <w:top w:w="90" w:type="dxa"/>
              <w:left w:w="110" w:type="dxa"/>
              <w:bottom w:w="90" w:type="dxa"/>
              <w:right w:w="110" w:type="dxa"/>
            </w:tcMar>
            <w:vAlign w:val="center"/>
          </w:tcPr>
          <w:p w14:paraId="14FE651F">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6"/>
              </w:rPr>
              <w:t>segment1…segment7</w:t>
            </w:r>
          </w:p>
        </w:tc>
        <w:tc>
          <w:tcPr>
            <w:tcW w:w="3960" w:type="dxa"/>
            <w:shd w:val="clear" w:color="auto" w:fill="F8FBFD"/>
            <w:tcMar>
              <w:top w:w="90" w:type="dxa"/>
              <w:left w:w="110" w:type="dxa"/>
              <w:bottom w:w="90" w:type="dxa"/>
              <w:right w:w="110" w:type="dxa"/>
            </w:tcMar>
            <w:vAlign w:val="center"/>
          </w:tcPr>
          <w:p w14:paraId="6098A9FD">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6"/>
              </w:rPr>
              <w:t>Tạo invoiceLineList/GL Line mà không suy diễn mơ hồ</w:t>
            </w:r>
          </w:p>
        </w:tc>
      </w:tr>
      <w:tr w14:paraId="5E16BB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00" w:type="dxa"/>
            <w:shd w:val="clear" w:color="auto" w:fill="FFF4CE"/>
            <w:tcMar>
              <w:top w:w="90" w:type="dxa"/>
              <w:left w:w="110" w:type="dxa"/>
              <w:bottom w:w="90" w:type="dxa"/>
              <w:right w:w="110" w:type="dxa"/>
            </w:tcMar>
            <w:vAlign w:val="center"/>
          </w:tcPr>
          <w:p w14:paraId="4D392C98">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i w:val="0"/>
                <w:color w:val="C00000"/>
                <w:sz w:val="16"/>
              </w:rPr>
              <w:t>GIẢ THIẾT: PaymentEntry</w:t>
            </w:r>
          </w:p>
        </w:tc>
        <w:tc>
          <w:tcPr>
            <w:tcW w:w="3300" w:type="dxa"/>
            <w:tcMar>
              <w:top w:w="90" w:type="dxa"/>
              <w:left w:w="110" w:type="dxa"/>
              <w:bottom w:w="90" w:type="dxa"/>
              <w:right w:w="110" w:type="dxa"/>
            </w:tcMar>
            <w:vAlign w:val="center"/>
          </w:tcPr>
          <w:p w14:paraId="6B30FAB6">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6"/>
              </w:rPr>
              <w:t>exchange.rate, accounted.amount</w:t>
            </w:r>
          </w:p>
        </w:tc>
        <w:tc>
          <w:tcPr>
            <w:tcW w:w="3960" w:type="dxa"/>
            <w:tcMar>
              <w:top w:w="90" w:type="dxa"/>
              <w:left w:w="110" w:type="dxa"/>
              <w:bottom w:w="90" w:type="dxa"/>
              <w:right w:w="110" w:type="dxa"/>
            </w:tcMar>
            <w:vAlign w:val="center"/>
          </w:tcPr>
          <w:p w14:paraId="1F8087E6">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6"/>
              </w:rPr>
              <w:t>Hạch toán ngoại tệ và số quy đổi</w:t>
            </w:r>
          </w:p>
        </w:tc>
      </w:tr>
      <w:tr w14:paraId="03AEEC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00" w:type="dxa"/>
            <w:shd w:val="clear" w:color="auto" w:fill="FFF4CE"/>
            <w:tcMar>
              <w:top w:w="90" w:type="dxa"/>
              <w:left w:w="110" w:type="dxa"/>
              <w:bottom w:w="90" w:type="dxa"/>
              <w:right w:w="110" w:type="dxa"/>
            </w:tcMar>
            <w:vAlign w:val="center"/>
          </w:tcPr>
          <w:p w14:paraId="331363F8">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i w:val="0"/>
                <w:color w:val="C00000"/>
                <w:sz w:val="16"/>
              </w:rPr>
              <w:t>GIẢ THIẾT: AccountingInformation</w:t>
            </w:r>
          </w:p>
        </w:tc>
        <w:tc>
          <w:tcPr>
            <w:tcW w:w="3300" w:type="dxa"/>
            <w:shd w:val="clear" w:color="auto" w:fill="F8FBFD"/>
            <w:tcMar>
              <w:top w:w="90" w:type="dxa"/>
              <w:left w:w="110" w:type="dxa"/>
              <w:bottom w:w="90" w:type="dxa"/>
              <w:right w:w="110" w:type="dxa"/>
            </w:tcMar>
            <w:vAlign w:val="center"/>
          </w:tcPr>
          <w:p w14:paraId="1D7CE77A">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6"/>
              </w:rPr>
              <w:t>endpoint, integration.type, idempotency.key</w:t>
            </w:r>
          </w:p>
        </w:tc>
        <w:tc>
          <w:tcPr>
            <w:tcW w:w="3960" w:type="dxa"/>
            <w:shd w:val="clear" w:color="auto" w:fill="F8FBFD"/>
            <w:tcMar>
              <w:top w:w="90" w:type="dxa"/>
              <w:left w:w="110" w:type="dxa"/>
              <w:bottom w:w="90" w:type="dxa"/>
              <w:right w:w="110" w:type="dxa"/>
            </w:tcMar>
            <w:vAlign w:val="center"/>
          </w:tcPr>
          <w:p w14:paraId="370EA352">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6"/>
              </w:rPr>
              <w:t>Phân biệt AP Invoice/AP Payment/GL/Core và chống gửi trùng</w:t>
            </w:r>
          </w:p>
        </w:tc>
      </w:tr>
      <w:tr w14:paraId="6010E2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00" w:type="dxa"/>
            <w:shd w:val="clear" w:color="auto" w:fill="FFF4CE"/>
            <w:tcMar>
              <w:top w:w="90" w:type="dxa"/>
              <w:left w:w="110" w:type="dxa"/>
              <w:bottom w:w="90" w:type="dxa"/>
              <w:right w:w="110" w:type="dxa"/>
            </w:tcMar>
            <w:vAlign w:val="center"/>
          </w:tcPr>
          <w:p w14:paraId="3563D5C9">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i w:val="0"/>
                <w:color w:val="C00000"/>
                <w:sz w:val="16"/>
              </w:rPr>
              <w:t>GIẢ THIẾT: AccountingInformation</w:t>
            </w:r>
          </w:p>
        </w:tc>
        <w:tc>
          <w:tcPr>
            <w:tcW w:w="3300" w:type="dxa"/>
            <w:tcMar>
              <w:top w:w="90" w:type="dxa"/>
              <w:left w:w="110" w:type="dxa"/>
              <w:bottom w:w="90" w:type="dxa"/>
              <w:right w:w="110" w:type="dxa"/>
            </w:tcMar>
            <w:vAlign w:val="center"/>
          </w:tcPr>
          <w:p w14:paraId="60FE1002">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6"/>
              </w:rPr>
              <w:t>request.payload, response.payload dạng TEXT/CLOB</w:t>
            </w:r>
          </w:p>
        </w:tc>
        <w:tc>
          <w:tcPr>
            <w:tcW w:w="3960" w:type="dxa"/>
            <w:tcMar>
              <w:top w:w="90" w:type="dxa"/>
              <w:left w:w="110" w:type="dxa"/>
              <w:bottom w:w="90" w:type="dxa"/>
              <w:right w:w="110" w:type="dxa"/>
            </w:tcMar>
            <w:vAlign w:val="center"/>
          </w:tcPr>
          <w:p w14:paraId="0EA8BC43">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6"/>
              </w:rPr>
              <w:t>Payload vượt quá varchar(60)</w:t>
            </w:r>
          </w:p>
        </w:tc>
      </w:tr>
      <w:tr w14:paraId="7CEFE6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00" w:type="dxa"/>
            <w:shd w:val="clear" w:color="auto" w:fill="FFF4CE"/>
            <w:tcMar>
              <w:top w:w="90" w:type="dxa"/>
              <w:left w:w="110" w:type="dxa"/>
              <w:bottom w:w="90" w:type="dxa"/>
              <w:right w:w="110" w:type="dxa"/>
            </w:tcMar>
            <w:vAlign w:val="center"/>
          </w:tcPr>
          <w:p w14:paraId="24B29A0C">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i w:val="0"/>
                <w:color w:val="C00000"/>
                <w:sz w:val="16"/>
              </w:rPr>
              <w:t>GIẢ THIẾT: AccountingInformation</w:t>
            </w:r>
          </w:p>
        </w:tc>
        <w:tc>
          <w:tcPr>
            <w:tcW w:w="3300" w:type="dxa"/>
            <w:shd w:val="clear" w:color="auto" w:fill="F8FBFD"/>
            <w:tcMar>
              <w:top w:w="90" w:type="dxa"/>
              <w:left w:w="110" w:type="dxa"/>
              <w:bottom w:w="90" w:type="dxa"/>
              <w:right w:w="110" w:type="dxa"/>
            </w:tcMar>
            <w:vAlign w:val="center"/>
          </w:tcPr>
          <w:p w14:paraId="682B5912">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6"/>
              </w:rPr>
              <w:t>transaction.id, invoice.number, payment.number, batch.name</w:t>
            </w:r>
          </w:p>
        </w:tc>
        <w:tc>
          <w:tcPr>
            <w:tcW w:w="3960" w:type="dxa"/>
            <w:shd w:val="clear" w:color="auto" w:fill="F8FBFD"/>
            <w:tcMar>
              <w:top w:w="90" w:type="dxa"/>
              <w:left w:w="110" w:type="dxa"/>
              <w:bottom w:w="90" w:type="dxa"/>
              <w:right w:w="110" w:type="dxa"/>
            </w:tcMar>
            <w:vAlign w:val="center"/>
          </w:tcPr>
          <w:p w14:paraId="0881B318">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6"/>
              </w:rPr>
              <w:t>Đối soát, ApplyPrepayment, Case 17</w:t>
            </w:r>
          </w:p>
        </w:tc>
      </w:tr>
      <w:tr w14:paraId="7549FC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00" w:type="dxa"/>
            <w:shd w:val="clear" w:color="auto" w:fill="FFF4CE"/>
            <w:tcMar>
              <w:top w:w="90" w:type="dxa"/>
              <w:left w:w="110" w:type="dxa"/>
              <w:bottom w:w="90" w:type="dxa"/>
              <w:right w:w="110" w:type="dxa"/>
            </w:tcMar>
            <w:vAlign w:val="center"/>
          </w:tcPr>
          <w:p w14:paraId="79B8C6EF">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i w:val="0"/>
                <w:color w:val="C00000"/>
                <w:sz w:val="16"/>
              </w:rPr>
              <w:t>GIẢ THIẾT: AccountingInformation</w:t>
            </w:r>
          </w:p>
        </w:tc>
        <w:tc>
          <w:tcPr>
            <w:tcW w:w="3300" w:type="dxa"/>
            <w:tcMar>
              <w:top w:w="90" w:type="dxa"/>
              <w:left w:w="110" w:type="dxa"/>
              <w:bottom w:w="90" w:type="dxa"/>
              <w:right w:w="110" w:type="dxa"/>
            </w:tcMar>
            <w:vAlign w:val="center"/>
          </w:tcPr>
          <w:p w14:paraId="27304675">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6"/>
              </w:rPr>
              <w:t>error.code, retry.count, timestamps</w:t>
            </w:r>
          </w:p>
        </w:tc>
        <w:tc>
          <w:tcPr>
            <w:tcW w:w="3960" w:type="dxa"/>
            <w:tcMar>
              <w:top w:w="90" w:type="dxa"/>
              <w:left w:w="110" w:type="dxa"/>
              <w:bottom w:w="90" w:type="dxa"/>
              <w:right w:w="110" w:type="dxa"/>
            </w:tcMar>
            <w:vAlign w:val="center"/>
          </w:tcPr>
          <w:p w14:paraId="042CA025">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6"/>
              </w:rPr>
              <w:t>Theo dõi lỗi và retry an toàn</w:t>
            </w:r>
          </w:p>
        </w:tc>
      </w:tr>
    </w:tbl>
    <w:p w14:paraId="30C44DAE">
      <w:pPr>
        <w:spacing w:after="40"/>
      </w:pPr>
    </w:p>
    <w:p w14:paraId="1996C0F4">
      <w:pPr>
        <w:pStyle w:val="2"/>
        <w:keepNext/>
      </w:pPr>
      <w:r>
        <w:t>4. Trường bắt buộc theo từng case</w:t>
      </w:r>
    </w:p>
    <w:tbl>
      <w:tblPr>
        <w:tblStyle w:val="12"/>
        <w:tblW w:w="9360" w:type="dxa"/>
        <w:tblInd w:w="120" w:type="dxa"/>
        <w:tblLayout w:type="fixed"/>
        <w:tblCellMar>
          <w:top w:w="0" w:type="dxa"/>
          <w:left w:w="108" w:type="dxa"/>
          <w:bottom w:w="0" w:type="dxa"/>
          <w:right w:w="108" w:type="dxa"/>
        </w:tblCellMar>
      </w:tblPr>
      <w:tblGrid>
        <w:gridCol w:w="9360"/>
      </w:tblGrid>
      <w:tr w14:paraId="35A455A6">
        <w:tblPrEx>
          <w:tblCellMar>
            <w:top w:w="0" w:type="dxa"/>
            <w:left w:w="108" w:type="dxa"/>
            <w:bottom w:w="0" w:type="dxa"/>
            <w:right w:w="108" w:type="dxa"/>
          </w:tblCellMar>
        </w:tblPrEx>
        <w:tc>
          <w:tcPr>
            <w:tcW w:w="9360" w:type="dxa"/>
            <w:shd w:val="clear" w:color="auto" w:fill="EFF6FB"/>
            <w:tcMar>
              <w:top w:w="90" w:type="dxa"/>
              <w:left w:w="110" w:type="dxa"/>
              <w:bottom w:w="90" w:type="dxa"/>
              <w:right w:w="110" w:type="dxa"/>
            </w:tcMar>
            <w:vAlign w:val="center"/>
          </w:tcPr>
          <w:p w14:paraId="50E0DC99">
            <w:pPr>
              <w:keepNext w:val="0"/>
              <w:keepLines w:val="0"/>
              <w:widowControl/>
              <w:suppressLineNumbers w:val="0"/>
              <w:spacing w:before="0" w:beforeAutospacing="0" w:after="0" w:afterAutospacing="0"/>
              <w:ind w:left="0" w:right="0"/>
              <w:rPr>
                <w:rFonts w:hint="default"/>
              </w:rPr>
            </w:pPr>
            <w:r>
              <w:rPr>
                <w:rFonts w:hint="default" w:ascii="Arial" w:hAnsi="Arial"/>
                <w:b/>
                <w:i w:val="0"/>
                <w:color w:val="17365D"/>
                <w:sz w:val="18"/>
              </w:rPr>
              <w:t xml:space="preserve">Cách hoàn thiện: </w:t>
            </w:r>
            <w:r>
              <w:rPr>
                <w:rFonts w:hint="default" w:ascii="Arial" w:hAnsi="Arial"/>
                <w:b w:val="0"/>
                <w:i w:val="0"/>
                <w:color w:val="000000"/>
                <w:sz w:val="18"/>
              </w:rPr>
              <w:t>Các ô nền vàng/chữ đỏ có nhãn “GIẢ THIẾT” là phương án đề xuất, chưa được chứng minh từ thiết kế DB hiện có. Hãy xác nhận, sửa hoặc thay thế các giả thiết này bằng bảng/trường thực tế; sau đó kiểm tra công thức và đánh dấu case “Đã xác nhận”.</w:t>
            </w:r>
          </w:p>
        </w:tc>
      </w:tr>
    </w:tbl>
    <w:p w14:paraId="661B0BF5">
      <w:pPr>
        <w:spacing w:after="20"/>
      </w:pPr>
    </w:p>
    <w:p w14:paraId="127A7EFA">
      <w:pPr>
        <w:pStyle w:val="3"/>
        <w:keepNext/>
      </w:pPr>
      <w:r>
        <w:t>TT-01 — Thanh toán toàn bộ, không thuế</w:t>
      </w:r>
    </w:p>
    <w:tbl>
      <w:tblPr>
        <w:tblStyle w:val="35"/>
        <w:tblW w:w="9360" w:type="dxa"/>
        <w:tblInd w:w="12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600"/>
        <w:gridCol w:w="1900"/>
        <w:gridCol w:w="1700"/>
        <w:gridCol w:w="3160"/>
      </w:tblGrid>
      <w:tr w14:paraId="2A6556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2600" w:type="dxa"/>
            <w:shd w:val="clear" w:color="auto" w:fill="17365D"/>
            <w:tcMar>
              <w:top w:w="90" w:type="dxa"/>
              <w:left w:w="110" w:type="dxa"/>
              <w:bottom w:w="90" w:type="dxa"/>
              <w:right w:w="110" w:type="dxa"/>
            </w:tcMar>
            <w:vAlign w:val="center"/>
          </w:tcPr>
          <w:p w14:paraId="6BE8464A">
            <w:pPr>
              <w:keepNext w:val="0"/>
              <w:keepLines w:val="0"/>
              <w:widowControl/>
              <w:suppressLineNumbers w:val="0"/>
              <w:spacing w:before="0" w:beforeAutospacing="0" w:after="0" w:afterAutospacing="0" w:line="252" w:lineRule="auto"/>
              <w:ind w:left="0" w:right="0"/>
              <w:jc w:val="center"/>
              <w:rPr>
                <w:rFonts w:hint="default"/>
              </w:rPr>
            </w:pPr>
            <w:r>
              <w:rPr>
                <w:rFonts w:hint="default" w:ascii="Arial" w:hAnsi="Arial"/>
                <w:b/>
                <w:i w:val="0"/>
                <w:color w:val="FFFFFF"/>
                <w:sz w:val="16"/>
              </w:rPr>
              <w:t>Điều kiện nhận diện</w:t>
            </w:r>
          </w:p>
        </w:tc>
        <w:tc>
          <w:tcPr>
            <w:tcW w:w="1900" w:type="dxa"/>
            <w:shd w:val="clear" w:color="auto" w:fill="17365D"/>
            <w:tcMar>
              <w:top w:w="90" w:type="dxa"/>
              <w:left w:w="110" w:type="dxa"/>
              <w:bottom w:w="90" w:type="dxa"/>
              <w:right w:w="110" w:type="dxa"/>
            </w:tcMar>
            <w:vAlign w:val="center"/>
          </w:tcPr>
          <w:p w14:paraId="14999064">
            <w:pPr>
              <w:keepNext w:val="0"/>
              <w:keepLines w:val="0"/>
              <w:widowControl/>
              <w:suppressLineNumbers w:val="0"/>
              <w:spacing w:before="0" w:beforeAutospacing="0" w:after="0" w:afterAutospacing="0" w:line="252" w:lineRule="auto"/>
              <w:ind w:left="0" w:right="0"/>
              <w:jc w:val="center"/>
              <w:rPr>
                <w:rFonts w:hint="default"/>
              </w:rPr>
            </w:pPr>
            <w:r>
              <w:rPr>
                <w:rFonts w:hint="default" w:ascii="Arial" w:hAnsi="Arial"/>
                <w:b/>
                <w:i w:val="0"/>
                <w:color w:val="FFFFFF"/>
                <w:sz w:val="16"/>
              </w:rPr>
              <w:t>Nhóm dữ liệu sử dụng</w:t>
            </w:r>
          </w:p>
        </w:tc>
        <w:tc>
          <w:tcPr>
            <w:tcW w:w="1700" w:type="dxa"/>
            <w:shd w:val="clear" w:color="auto" w:fill="17365D"/>
            <w:tcMar>
              <w:top w:w="90" w:type="dxa"/>
              <w:left w:w="110" w:type="dxa"/>
              <w:bottom w:w="90" w:type="dxa"/>
              <w:right w:w="110" w:type="dxa"/>
            </w:tcMar>
            <w:vAlign w:val="center"/>
          </w:tcPr>
          <w:p w14:paraId="35938C7A">
            <w:pPr>
              <w:keepNext w:val="0"/>
              <w:keepLines w:val="0"/>
              <w:widowControl/>
              <w:suppressLineNumbers w:val="0"/>
              <w:spacing w:before="0" w:beforeAutospacing="0" w:after="0" w:afterAutospacing="0" w:line="252" w:lineRule="auto"/>
              <w:ind w:left="0" w:right="0"/>
              <w:jc w:val="center"/>
              <w:rPr>
                <w:rFonts w:hint="default"/>
              </w:rPr>
            </w:pPr>
            <w:r>
              <w:rPr>
                <w:rFonts w:hint="default" w:ascii="Arial" w:hAnsi="Arial"/>
                <w:b/>
                <w:i w:val="0"/>
                <w:color w:val="FFFFFF"/>
                <w:sz w:val="16"/>
              </w:rPr>
              <w:t>API/OGL</w:t>
            </w:r>
          </w:p>
        </w:tc>
        <w:tc>
          <w:tcPr>
            <w:tcW w:w="3160" w:type="dxa"/>
            <w:shd w:val="clear" w:color="auto" w:fill="17365D"/>
            <w:tcMar>
              <w:top w:w="90" w:type="dxa"/>
              <w:left w:w="110" w:type="dxa"/>
              <w:bottom w:w="90" w:type="dxa"/>
              <w:right w:w="110" w:type="dxa"/>
            </w:tcMar>
            <w:vAlign w:val="center"/>
          </w:tcPr>
          <w:p w14:paraId="1C2B1DB2">
            <w:pPr>
              <w:keepNext w:val="0"/>
              <w:keepLines w:val="0"/>
              <w:widowControl/>
              <w:suppressLineNumbers w:val="0"/>
              <w:spacing w:before="0" w:beforeAutospacing="0" w:after="0" w:afterAutospacing="0" w:line="252" w:lineRule="auto"/>
              <w:ind w:left="0" w:right="0"/>
              <w:jc w:val="center"/>
              <w:rPr>
                <w:rFonts w:hint="default"/>
              </w:rPr>
            </w:pPr>
            <w:r>
              <w:rPr>
                <w:rFonts w:hint="default" w:ascii="Arial" w:hAnsi="Arial"/>
                <w:b/>
                <w:i w:val="0"/>
                <w:color w:val="FFFFFF"/>
                <w:sz w:val="16"/>
              </w:rPr>
              <w:t>Kết quả cần sinh</w:t>
            </w:r>
          </w:p>
        </w:tc>
      </w:tr>
      <w:tr w14:paraId="5B1DD4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00" w:type="dxa"/>
            <w:tcMar>
              <w:top w:w="90" w:type="dxa"/>
              <w:left w:w="110" w:type="dxa"/>
              <w:bottom w:w="90" w:type="dxa"/>
              <w:right w:w="110" w:type="dxa"/>
            </w:tcMar>
            <w:vAlign w:val="center"/>
          </w:tcPr>
          <w:p w14:paraId="6BE335D7">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6"/>
              </w:rPr>
              <w:t>(3)=0; (1)=(2); không thuế</w:t>
            </w:r>
          </w:p>
        </w:tc>
        <w:tc>
          <w:tcPr>
            <w:tcW w:w="1900" w:type="dxa"/>
            <w:tcMar>
              <w:top w:w="90" w:type="dxa"/>
              <w:left w:w="110" w:type="dxa"/>
              <w:bottom w:w="90" w:type="dxa"/>
              <w:right w:w="110" w:type="dxa"/>
            </w:tcMar>
            <w:vAlign w:val="center"/>
          </w:tcPr>
          <w:p w14:paraId="3E615E7E">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6"/>
              </w:rPr>
              <w:t>G0 + G1 + G3</w:t>
            </w:r>
          </w:p>
        </w:tc>
        <w:tc>
          <w:tcPr>
            <w:tcW w:w="1700" w:type="dxa"/>
            <w:tcMar>
              <w:top w:w="90" w:type="dxa"/>
              <w:left w:w="110" w:type="dxa"/>
              <w:bottom w:w="90" w:type="dxa"/>
              <w:right w:w="110" w:type="dxa"/>
            </w:tcMar>
            <w:vAlign w:val="center"/>
          </w:tcPr>
          <w:p w14:paraId="33CE0EC0">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6"/>
              </w:rPr>
              <w:t>/ap/create-invoice</w:t>
            </w:r>
            <w:r>
              <w:rPr>
                <w:rFonts w:hint="default"/>
              </w:rPr>
              <w:br w:type="textWrapping"/>
            </w:r>
            <w:r>
              <w:rPr>
                <w:rFonts w:hint="default" w:ascii="Arial" w:hAnsi="Arial"/>
                <w:b w:val="0"/>
                <w:i w:val="0"/>
                <w:color w:val="000000"/>
                <w:sz w:val="16"/>
              </w:rPr>
              <w:t>STANDARD + PAYMENT</w:t>
            </w:r>
          </w:p>
        </w:tc>
        <w:tc>
          <w:tcPr>
            <w:tcW w:w="3160" w:type="dxa"/>
            <w:tcMar>
              <w:top w:w="90" w:type="dxa"/>
              <w:left w:w="110" w:type="dxa"/>
              <w:bottom w:w="90" w:type="dxa"/>
              <w:right w:w="110" w:type="dxa"/>
            </w:tcMar>
            <w:vAlign w:val="center"/>
          </w:tcPr>
          <w:p w14:paraId="4F5E717C">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6"/>
              </w:rPr>
              <w:t>Nợ Chi phí (1)</w:t>
            </w:r>
            <w:r>
              <w:rPr>
                <w:rFonts w:hint="default"/>
              </w:rPr>
              <w:br w:type="textWrapping"/>
            </w:r>
            <w:r>
              <w:rPr>
                <w:rFonts w:hint="default" w:ascii="Arial" w:hAnsi="Arial"/>
                <w:b w:val="0"/>
                <w:i w:val="0"/>
                <w:color w:val="000000"/>
                <w:sz w:val="16"/>
              </w:rPr>
              <w:t>Có TK chi tiền (1)</w:t>
            </w:r>
          </w:p>
        </w:tc>
      </w:tr>
    </w:tbl>
    <w:p w14:paraId="4D679E94">
      <w:pPr>
        <w:spacing w:after="40"/>
      </w:pPr>
    </w:p>
    <w:tbl>
      <w:tblPr>
        <w:tblStyle w:val="35"/>
        <w:tblW w:w="9360" w:type="dxa"/>
        <w:tblInd w:w="12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920"/>
        <w:gridCol w:w="1900"/>
        <w:gridCol w:w="2780"/>
        <w:gridCol w:w="940"/>
        <w:gridCol w:w="820"/>
      </w:tblGrid>
      <w:tr w14:paraId="172153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2920" w:type="dxa"/>
            <w:shd w:val="clear" w:color="auto" w:fill="17365D"/>
            <w:tcMar>
              <w:top w:w="90" w:type="dxa"/>
              <w:left w:w="110" w:type="dxa"/>
              <w:bottom w:w="90" w:type="dxa"/>
              <w:right w:w="110" w:type="dxa"/>
            </w:tcMar>
            <w:vAlign w:val="center"/>
          </w:tcPr>
          <w:p w14:paraId="47A35838">
            <w:pPr>
              <w:keepNext w:val="0"/>
              <w:keepLines w:val="0"/>
              <w:widowControl/>
              <w:suppressLineNumbers w:val="0"/>
              <w:spacing w:before="0" w:beforeAutospacing="0" w:after="0" w:afterAutospacing="0" w:line="252" w:lineRule="auto"/>
              <w:ind w:left="0" w:right="0"/>
              <w:jc w:val="center"/>
              <w:rPr>
                <w:rFonts w:hint="default"/>
              </w:rPr>
            </w:pPr>
            <w:r>
              <w:rPr>
                <w:rFonts w:hint="default" w:ascii="Arial" w:hAnsi="Arial"/>
                <w:b/>
                <w:i w:val="0"/>
                <w:color w:val="FFFFFF"/>
                <w:sz w:val="16"/>
              </w:rPr>
              <w:t>Tên trường nghiệp vụ (tiếng Việt)</w:t>
            </w:r>
          </w:p>
        </w:tc>
        <w:tc>
          <w:tcPr>
            <w:tcW w:w="1900" w:type="dxa"/>
            <w:shd w:val="clear" w:color="auto" w:fill="17365D"/>
            <w:tcMar>
              <w:top w:w="90" w:type="dxa"/>
              <w:left w:w="110" w:type="dxa"/>
              <w:bottom w:w="90" w:type="dxa"/>
              <w:right w:w="110" w:type="dxa"/>
            </w:tcMar>
            <w:vAlign w:val="center"/>
          </w:tcPr>
          <w:p w14:paraId="7142E9AC">
            <w:pPr>
              <w:keepNext w:val="0"/>
              <w:keepLines w:val="0"/>
              <w:widowControl/>
              <w:suppressLineNumbers w:val="0"/>
              <w:spacing w:before="0" w:beforeAutospacing="0" w:after="0" w:afterAutospacing="0" w:line="252" w:lineRule="auto"/>
              <w:ind w:left="0" w:right="0"/>
              <w:jc w:val="center"/>
              <w:rPr>
                <w:rFonts w:hint="default"/>
              </w:rPr>
            </w:pPr>
            <w:r>
              <w:rPr>
                <w:rFonts w:hint="default" w:ascii="Arial" w:hAnsi="Arial"/>
                <w:b/>
                <w:i w:val="0"/>
                <w:color w:val="FFFFFF"/>
                <w:sz w:val="16"/>
              </w:rPr>
              <w:t>Bảng DB</w:t>
            </w:r>
          </w:p>
        </w:tc>
        <w:tc>
          <w:tcPr>
            <w:tcW w:w="2780" w:type="dxa"/>
            <w:shd w:val="clear" w:color="auto" w:fill="17365D"/>
            <w:tcMar>
              <w:top w:w="90" w:type="dxa"/>
              <w:left w:w="110" w:type="dxa"/>
              <w:bottom w:w="90" w:type="dxa"/>
              <w:right w:w="110" w:type="dxa"/>
            </w:tcMar>
            <w:vAlign w:val="center"/>
          </w:tcPr>
          <w:p w14:paraId="1101700B">
            <w:pPr>
              <w:keepNext w:val="0"/>
              <w:keepLines w:val="0"/>
              <w:widowControl/>
              <w:suppressLineNumbers w:val="0"/>
              <w:spacing w:before="0" w:beforeAutospacing="0" w:after="0" w:afterAutospacing="0" w:line="252" w:lineRule="auto"/>
              <w:ind w:left="0" w:right="0"/>
              <w:jc w:val="center"/>
              <w:rPr>
                <w:rFonts w:hint="default"/>
              </w:rPr>
            </w:pPr>
            <w:r>
              <w:rPr>
                <w:rFonts w:hint="default" w:ascii="Arial" w:hAnsi="Arial"/>
                <w:b/>
                <w:i w:val="0"/>
                <w:color w:val="FFFFFF"/>
                <w:sz w:val="16"/>
              </w:rPr>
              <w:t>Trường DB</w:t>
            </w:r>
          </w:p>
        </w:tc>
        <w:tc>
          <w:tcPr>
            <w:tcW w:w="940" w:type="dxa"/>
            <w:shd w:val="clear" w:color="auto" w:fill="17365D"/>
            <w:tcMar>
              <w:top w:w="90" w:type="dxa"/>
              <w:left w:w="110" w:type="dxa"/>
              <w:bottom w:w="90" w:type="dxa"/>
              <w:right w:w="110" w:type="dxa"/>
            </w:tcMar>
            <w:vAlign w:val="center"/>
          </w:tcPr>
          <w:p w14:paraId="5C6D8EBF">
            <w:pPr>
              <w:keepNext w:val="0"/>
              <w:keepLines w:val="0"/>
              <w:widowControl/>
              <w:suppressLineNumbers w:val="0"/>
              <w:spacing w:before="0" w:beforeAutospacing="0" w:after="0" w:afterAutospacing="0" w:line="252" w:lineRule="auto"/>
              <w:ind w:left="0" w:right="0"/>
              <w:jc w:val="center"/>
              <w:rPr>
                <w:rFonts w:hint="default"/>
              </w:rPr>
            </w:pPr>
            <w:r>
              <w:rPr>
                <w:rFonts w:hint="default" w:ascii="Arial" w:hAnsi="Arial"/>
                <w:b/>
                <w:i w:val="0"/>
                <w:color w:val="FFFFFF"/>
                <w:sz w:val="16"/>
              </w:rPr>
              <w:t>Bắt buộc</w:t>
            </w:r>
          </w:p>
        </w:tc>
        <w:tc>
          <w:tcPr>
            <w:tcW w:w="820" w:type="dxa"/>
            <w:shd w:val="clear" w:color="auto" w:fill="17365D"/>
            <w:tcMar>
              <w:top w:w="90" w:type="dxa"/>
              <w:left w:w="110" w:type="dxa"/>
              <w:bottom w:w="90" w:type="dxa"/>
              <w:right w:w="110" w:type="dxa"/>
            </w:tcMar>
            <w:vAlign w:val="center"/>
          </w:tcPr>
          <w:p w14:paraId="67242411">
            <w:pPr>
              <w:keepNext w:val="0"/>
              <w:keepLines w:val="0"/>
              <w:widowControl/>
              <w:suppressLineNumbers w:val="0"/>
              <w:spacing w:before="0" w:beforeAutospacing="0" w:after="0" w:afterAutospacing="0" w:line="252" w:lineRule="auto"/>
              <w:ind w:left="0" w:right="0"/>
              <w:jc w:val="center"/>
              <w:rPr>
                <w:rFonts w:hint="default"/>
              </w:rPr>
            </w:pPr>
            <w:r>
              <w:rPr>
                <w:rFonts w:hint="default" w:ascii="Arial" w:hAnsi="Arial"/>
                <w:b/>
                <w:i w:val="0"/>
                <w:color w:val="FFFFFF"/>
                <w:sz w:val="16"/>
              </w:rPr>
              <w:t>Nhóm</w:t>
            </w:r>
          </w:p>
        </w:tc>
      </w:tr>
      <w:tr w14:paraId="34908E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20" w:type="dxa"/>
            <w:tcMar>
              <w:top w:w="90" w:type="dxa"/>
              <w:left w:w="110" w:type="dxa"/>
              <w:bottom w:w="90" w:type="dxa"/>
              <w:right w:w="110" w:type="dxa"/>
            </w:tcMar>
            <w:vAlign w:val="center"/>
          </w:tcPr>
          <w:p w14:paraId="52C7BC7C">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Mã phiếu thanh toán/referenceId</w:t>
            </w:r>
          </w:p>
        </w:tc>
        <w:tc>
          <w:tcPr>
            <w:tcW w:w="1900" w:type="dxa"/>
            <w:tcMar>
              <w:top w:w="90" w:type="dxa"/>
              <w:left w:w="110" w:type="dxa"/>
              <w:bottom w:w="90" w:type="dxa"/>
              <w:right w:w="110" w:type="dxa"/>
            </w:tcMar>
            <w:vAlign w:val="center"/>
          </w:tcPr>
          <w:p w14:paraId="3668E64E">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esdHTKTpayment</w:t>
            </w:r>
          </w:p>
        </w:tc>
        <w:tc>
          <w:tcPr>
            <w:tcW w:w="2780" w:type="dxa"/>
            <w:tcMar>
              <w:top w:w="90" w:type="dxa"/>
              <w:left w:w="110" w:type="dxa"/>
              <w:bottom w:w="90" w:type="dxa"/>
              <w:right w:w="110" w:type="dxa"/>
            </w:tcMar>
            <w:vAlign w:val="center"/>
          </w:tcPr>
          <w:p w14:paraId="36F4DC22">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id</w:t>
            </w:r>
          </w:p>
        </w:tc>
        <w:tc>
          <w:tcPr>
            <w:tcW w:w="940" w:type="dxa"/>
            <w:tcMar>
              <w:top w:w="90" w:type="dxa"/>
              <w:left w:w="110" w:type="dxa"/>
              <w:bottom w:w="90" w:type="dxa"/>
              <w:right w:w="110" w:type="dxa"/>
            </w:tcMar>
            <w:vAlign w:val="center"/>
          </w:tcPr>
          <w:p w14:paraId="5F61EE08">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Có</w:t>
            </w:r>
          </w:p>
        </w:tc>
        <w:tc>
          <w:tcPr>
            <w:tcW w:w="820" w:type="dxa"/>
            <w:tcMar>
              <w:top w:w="90" w:type="dxa"/>
              <w:left w:w="110" w:type="dxa"/>
              <w:bottom w:w="90" w:type="dxa"/>
              <w:right w:w="110" w:type="dxa"/>
            </w:tcMar>
            <w:vAlign w:val="center"/>
          </w:tcPr>
          <w:p w14:paraId="6B376FDA">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G0</w:t>
            </w:r>
          </w:p>
        </w:tc>
      </w:tr>
      <w:tr w14:paraId="654BE1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20" w:type="dxa"/>
            <w:shd w:val="clear" w:color="auto" w:fill="F8FBFD"/>
            <w:tcMar>
              <w:top w:w="90" w:type="dxa"/>
              <w:left w:w="110" w:type="dxa"/>
              <w:bottom w:w="90" w:type="dxa"/>
              <w:right w:w="110" w:type="dxa"/>
            </w:tcMar>
            <w:vAlign w:val="center"/>
          </w:tcPr>
          <w:p w14:paraId="7335CAE3">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Mã NCC nội bộ</w:t>
            </w:r>
          </w:p>
        </w:tc>
        <w:tc>
          <w:tcPr>
            <w:tcW w:w="1900" w:type="dxa"/>
            <w:shd w:val="clear" w:color="auto" w:fill="F8FBFD"/>
            <w:tcMar>
              <w:top w:w="90" w:type="dxa"/>
              <w:left w:w="110" w:type="dxa"/>
              <w:bottom w:w="90" w:type="dxa"/>
              <w:right w:w="110" w:type="dxa"/>
            </w:tcMar>
            <w:vAlign w:val="center"/>
          </w:tcPr>
          <w:p w14:paraId="24FBAB30">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esdHTKTpaymentVendor</w:t>
            </w:r>
          </w:p>
        </w:tc>
        <w:tc>
          <w:tcPr>
            <w:tcW w:w="2780" w:type="dxa"/>
            <w:shd w:val="clear" w:color="auto" w:fill="F8FBFD"/>
            <w:tcMar>
              <w:top w:w="90" w:type="dxa"/>
              <w:left w:w="110" w:type="dxa"/>
              <w:bottom w:w="90" w:type="dxa"/>
              <w:right w:w="110" w:type="dxa"/>
            </w:tcMar>
            <w:vAlign w:val="center"/>
          </w:tcPr>
          <w:p w14:paraId="3383C1ED">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vendor.id</w:t>
            </w:r>
          </w:p>
        </w:tc>
        <w:tc>
          <w:tcPr>
            <w:tcW w:w="940" w:type="dxa"/>
            <w:shd w:val="clear" w:color="auto" w:fill="F8FBFD"/>
            <w:tcMar>
              <w:top w:w="90" w:type="dxa"/>
              <w:left w:w="110" w:type="dxa"/>
              <w:bottom w:w="90" w:type="dxa"/>
              <w:right w:w="110" w:type="dxa"/>
            </w:tcMar>
            <w:vAlign w:val="center"/>
          </w:tcPr>
          <w:p w14:paraId="6A48819A">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Có</w:t>
            </w:r>
          </w:p>
        </w:tc>
        <w:tc>
          <w:tcPr>
            <w:tcW w:w="820" w:type="dxa"/>
            <w:shd w:val="clear" w:color="auto" w:fill="F8FBFD"/>
            <w:tcMar>
              <w:top w:w="90" w:type="dxa"/>
              <w:left w:w="110" w:type="dxa"/>
              <w:bottom w:w="90" w:type="dxa"/>
              <w:right w:w="110" w:type="dxa"/>
            </w:tcMar>
            <w:vAlign w:val="center"/>
          </w:tcPr>
          <w:p w14:paraId="75A541A4">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G0</w:t>
            </w:r>
          </w:p>
        </w:tc>
      </w:tr>
      <w:tr w14:paraId="4CD373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20" w:type="dxa"/>
            <w:tcMar>
              <w:top w:w="90" w:type="dxa"/>
              <w:left w:w="110" w:type="dxa"/>
              <w:bottom w:w="90" w:type="dxa"/>
              <w:right w:w="110" w:type="dxa"/>
            </w:tcMar>
            <w:vAlign w:val="center"/>
          </w:tcPr>
          <w:p w14:paraId="2AAD8E77">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Mã NCC/MST/CCCD dùng OGL</w:t>
            </w:r>
          </w:p>
        </w:tc>
        <w:tc>
          <w:tcPr>
            <w:tcW w:w="1900" w:type="dxa"/>
            <w:tcMar>
              <w:top w:w="90" w:type="dxa"/>
              <w:left w:w="110" w:type="dxa"/>
              <w:bottom w:w="90" w:type="dxa"/>
              <w:right w:w="110" w:type="dxa"/>
            </w:tcMar>
            <w:vAlign w:val="center"/>
          </w:tcPr>
          <w:p w14:paraId="5628DA70">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esdHTKTvendor</w:t>
            </w:r>
          </w:p>
        </w:tc>
        <w:tc>
          <w:tcPr>
            <w:tcW w:w="2780" w:type="dxa"/>
            <w:tcMar>
              <w:top w:w="90" w:type="dxa"/>
              <w:left w:w="110" w:type="dxa"/>
              <w:bottom w:w="90" w:type="dxa"/>
              <w:right w:w="110" w:type="dxa"/>
            </w:tcMar>
            <w:vAlign w:val="center"/>
          </w:tcPr>
          <w:p w14:paraId="158124FC">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vendor.number</w:t>
            </w:r>
          </w:p>
        </w:tc>
        <w:tc>
          <w:tcPr>
            <w:tcW w:w="940" w:type="dxa"/>
            <w:tcMar>
              <w:top w:w="90" w:type="dxa"/>
              <w:left w:w="110" w:type="dxa"/>
              <w:bottom w:w="90" w:type="dxa"/>
              <w:right w:w="110" w:type="dxa"/>
            </w:tcMar>
            <w:vAlign w:val="center"/>
          </w:tcPr>
          <w:p w14:paraId="2ADCD3A6">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Có</w:t>
            </w:r>
          </w:p>
        </w:tc>
        <w:tc>
          <w:tcPr>
            <w:tcW w:w="820" w:type="dxa"/>
            <w:tcMar>
              <w:top w:w="90" w:type="dxa"/>
              <w:left w:w="110" w:type="dxa"/>
              <w:bottom w:w="90" w:type="dxa"/>
              <w:right w:w="110" w:type="dxa"/>
            </w:tcMar>
            <w:vAlign w:val="center"/>
          </w:tcPr>
          <w:p w14:paraId="0AA4C368">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G0</w:t>
            </w:r>
          </w:p>
        </w:tc>
      </w:tr>
      <w:tr w14:paraId="063834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20" w:type="dxa"/>
            <w:shd w:val="clear" w:color="auto" w:fill="F8FBFD"/>
            <w:tcMar>
              <w:top w:w="90" w:type="dxa"/>
              <w:left w:w="110" w:type="dxa"/>
              <w:bottom w:w="90" w:type="dxa"/>
              <w:right w:w="110" w:type="dxa"/>
            </w:tcMar>
            <w:vAlign w:val="center"/>
          </w:tcPr>
          <w:p w14:paraId="1F5B5066">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Tổ chức hoặc Cá nhân</w:t>
            </w:r>
          </w:p>
        </w:tc>
        <w:tc>
          <w:tcPr>
            <w:tcW w:w="1900" w:type="dxa"/>
            <w:shd w:val="clear" w:color="auto" w:fill="F8FBFD"/>
            <w:tcMar>
              <w:top w:w="90" w:type="dxa"/>
              <w:left w:w="110" w:type="dxa"/>
              <w:bottom w:w="90" w:type="dxa"/>
              <w:right w:w="110" w:type="dxa"/>
            </w:tcMar>
            <w:vAlign w:val="center"/>
          </w:tcPr>
          <w:p w14:paraId="690732CC">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esdHTKTvendor</w:t>
            </w:r>
          </w:p>
        </w:tc>
        <w:tc>
          <w:tcPr>
            <w:tcW w:w="2780" w:type="dxa"/>
            <w:shd w:val="clear" w:color="auto" w:fill="F8FBFD"/>
            <w:tcMar>
              <w:top w:w="90" w:type="dxa"/>
              <w:left w:w="110" w:type="dxa"/>
              <w:bottom w:w="90" w:type="dxa"/>
              <w:right w:w="110" w:type="dxa"/>
            </w:tcMar>
            <w:vAlign w:val="center"/>
          </w:tcPr>
          <w:p w14:paraId="6F5C562D">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vendor.type</w:t>
            </w:r>
          </w:p>
        </w:tc>
        <w:tc>
          <w:tcPr>
            <w:tcW w:w="940" w:type="dxa"/>
            <w:shd w:val="clear" w:color="auto" w:fill="F8FBFD"/>
            <w:tcMar>
              <w:top w:w="90" w:type="dxa"/>
              <w:left w:w="110" w:type="dxa"/>
              <w:bottom w:w="90" w:type="dxa"/>
              <w:right w:w="110" w:type="dxa"/>
            </w:tcMar>
            <w:vAlign w:val="center"/>
          </w:tcPr>
          <w:p w14:paraId="0A42FAB6">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Có</w:t>
            </w:r>
          </w:p>
        </w:tc>
        <w:tc>
          <w:tcPr>
            <w:tcW w:w="820" w:type="dxa"/>
            <w:shd w:val="clear" w:color="auto" w:fill="F8FBFD"/>
            <w:tcMar>
              <w:top w:w="90" w:type="dxa"/>
              <w:left w:w="110" w:type="dxa"/>
              <w:bottom w:w="90" w:type="dxa"/>
              <w:right w:w="110" w:type="dxa"/>
            </w:tcMar>
            <w:vAlign w:val="center"/>
          </w:tcPr>
          <w:p w14:paraId="0D13A9F7">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G0</w:t>
            </w:r>
          </w:p>
        </w:tc>
      </w:tr>
      <w:tr w14:paraId="789925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20" w:type="dxa"/>
            <w:tcMar>
              <w:top w:w="90" w:type="dxa"/>
              <w:left w:w="110" w:type="dxa"/>
              <w:bottom w:w="90" w:type="dxa"/>
              <w:right w:w="110" w:type="dxa"/>
            </w:tcMar>
            <w:vAlign w:val="center"/>
          </w:tcPr>
          <w:p w14:paraId="734B5E81">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Site NCC được chọn</w:t>
            </w:r>
          </w:p>
        </w:tc>
        <w:tc>
          <w:tcPr>
            <w:tcW w:w="1900" w:type="dxa"/>
            <w:tcMar>
              <w:top w:w="90" w:type="dxa"/>
              <w:left w:w="110" w:type="dxa"/>
              <w:bottom w:w="90" w:type="dxa"/>
              <w:right w:w="110" w:type="dxa"/>
            </w:tcMar>
            <w:vAlign w:val="center"/>
          </w:tcPr>
          <w:p w14:paraId="3AD6F742">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esdHTKTpaymentVendor</w:t>
            </w:r>
          </w:p>
        </w:tc>
        <w:tc>
          <w:tcPr>
            <w:tcW w:w="2780" w:type="dxa"/>
            <w:tcMar>
              <w:top w:w="90" w:type="dxa"/>
              <w:left w:w="110" w:type="dxa"/>
              <w:bottom w:w="90" w:type="dxa"/>
              <w:right w:w="110" w:type="dxa"/>
            </w:tcMar>
            <w:vAlign w:val="center"/>
          </w:tcPr>
          <w:p w14:paraId="45B013EE">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vendor.site.id</w:t>
            </w:r>
          </w:p>
        </w:tc>
        <w:tc>
          <w:tcPr>
            <w:tcW w:w="940" w:type="dxa"/>
            <w:tcMar>
              <w:top w:w="90" w:type="dxa"/>
              <w:left w:w="110" w:type="dxa"/>
              <w:bottom w:w="90" w:type="dxa"/>
              <w:right w:w="110" w:type="dxa"/>
            </w:tcMar>
            <w:vAlign w:val="center"/>
          </w:tcPr>
          <w:p w14:paraId="6592C557">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Có</w:t>
            </w:r>
          </w:p>
        </w:tc>
        <w:tc>
          <w:tcPr>
            <w:tcW w:w="820" w:type="dxa"/>
            <w:tcMar>
              <w:top w:w="90" w:type="dxa"/>
              <w:left w:w="110" w:type="dxa"/>
              <w:bottom w:w="90" w:type="dxa"/>
              <w:right w:w="110" w:type="dxa"/>
            </w:tcMar>
            <w:vAlign w:val="center"/>
          </w:tcPr>
          <w:p w14:paraId="1BD165DE">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G0</w:t>
            </w:r>
          </w:p>
        </w:tc>
      </w:tr>
      <w:tr w14:paraId="7B31ED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20" w:type="dxa"/>
            <w:shd w:val="clear" w:color="auto" w:fill="F8FBFD"/>
            <w:tcMar>
              <w:top w:w="90" w:type="dxa"/>
              <w:left w:w="110" w:type="dxa"/>
              <w:bottom w:w="90" w:type="dxa"/>
              <w:right w:w="110" w:type="dxa"/>
            </w:tcMar>
            <w:vAlign w:val="center"/>
          </w:tcPr>
          <w:p w14:paraId="7EA01AC5">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Site code OGL</w:t>
            </w:r>
          </w:p>
        </w:tc>
        <w:tc>
          <w:tcPr>
            <w:tcW w:w="1900" w:type="dxa"/>
            <w:shd w:val="clear" w:color="auto" w:fill="F8FBFD"/>
            <w:tcMar>
              <w:top w:w="90" w:type="dxa"/>
              <w:left w:w="110" w:type="dxa"/>
              <w:bottom w:w="90" w:type="dxa"/>
              <w:right w:w="110" w:type="dxa"/>
            </w:tcMar>
            <w:vAlign w:val="center"/>
          </w:tcPr>
          <w:p w14:paraId="471BCEEF">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esdHTKTvendorSite</w:t>
            </w:r>
          </w:p>
        </w:tc>
        <w:tc>
          <w:tcPr>
            <w:tcW w:w="2780" w:type="dxa"/>
            <w:shd w:val="clear" w:color="auto" w:fill="F8FBFD"/>
            <w:tcMar>
              <w:top w:w="90" w:type="dxa"/>
              <w:left w:w="110" w:type="dxa"/>
              <w:bottom w:w="90" w:type="dxa"/>
              <w:right w:w="110" w:type="dxa"/>
            </w:tcMar>
            <w:vAlign w:val="center"/>
          </w:tcPr>
          <w:p w14:paraId="6529EB7D">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ogl.site.code</w:t>
            </w:r>
          </w:p>
        </w:tc>
        <w:tc>
          <w:tcPr>
            <w:tcW w:w="940" w:type="dxa"/>
            <w:shd w:val="clear" w:color="auto" w:fill="F8FBFD"/>
            <w:tcMar>
              <w:top w:w="90" w:type="dxa"/>
              <w:left w:w="110" w:type="dxa"/>
              <w:bottom w:w="90" w:type="dxa"/>
              <w:right w:w="110" w:type="dxa"/>
            </w:tcMar>
            <w:vAlign w:val="center"/>
          </w:tcPr>
          <w:p w14:paraId="662AECDF">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Có</w:t>
            </w:r>
          </w:p>
        </w:tc>
        <w:tc>
          <w:tcPr>
            <w:tcW w:w="820" w:type="dxa"/>
            <w:shd w:val="clear" w:color="auto" w:fill="F8FBFD"/>
            <w:tcMar>
              <w:top w:w="90" w:type="dxa"/>
              <w:left w:w="110" w:type="dxa"/>
              <w:bottom w:w="90" w:type="dxa"/>
              <w:right w:w="110" w:type="dxa"/>
            </w:tcMar>
            <w:vAlign w:val="center"/>
          </w:tcPr>
          <w:p w14:paraId="1E1D528B">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G0</w:t>
            </w:r>
          </w:p>
        </w:tc>
      </w:tr>
      <w:tr w14:paraId="0E73E2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20" w:type="dxa"/>
            <w:tcMar>
              <w:top w:w="90" w:type="dxa"/>
              <w:left w:w="110" w:type="dxa"/>
              <w:bottom w:w="90" w:type="dxa"/>
              <w:right w:w="110" w:type="dxa"/>
            </w:tcMar>
            <w:vAlign w:val="center"/>
          </w:tcPr>
          <w:p w14:paraId="457CB0A3">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Đơn vị/entity gửi OGL</w:t>
            </w:r>
          </w:p>
        </w:tc>
        <w:tc>
          <w:tcPr>
            <w:tcW w:w="1900" w:type="dxa"/>
            <w:tcMar>
              <w:top w:w="90" w:type="dxa"/>
              <w:left w:w="110" w:type="dxa"/>
              <w:bottom w:w="90" w:type="dxa"/>
              <w:right w:w="110" w:type="dxa"/>
            </w:tcMar>
            <w:vAlign w:val="center"/>
          </w:tcPr>
          <w:p w14:paraId="2F9BB335">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esdHTKTvendorSite</w:t>
            </w:r>
          </w:p>
        </w:tc>
        <w:tc>
          <w:tcPr>
            <w:tcW w:w="2780" w:type="dxa"/>
            <w:tcMar>
              <w:top w:w="90" w:type="dxa"/>
              <w:left w:w="110" w:type="dxa"/>
              <w:bottom w:w="90" w:type="dxa"/>
              <w:right w:w="110" w:type="dxa"/>
            </w:tcMar>
            <w:vAlign w:val="center"/>
          </w:tcPr>
          <w:p w14:paraId="5AAD3441">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ogl.entity</w:t>
            </w:r>
          </w:p>
        </w:tc>
        <w:tc>
          <w:tcPr>
            <w:tcW w:w="940" w:type="dxa"/>
            <w:tcMar>
              <w:top w:w="90" w:type="dxa"/>
              <w:left w:w="110" w:type="dxa"/>
              <w:bottom w:w="90" w:type="dxa"/>
              <w:right w:w="110" w:type="dxa"/>
            </w:tcMar>
            <w:vAlign w:val="center"/>
          </w:tcPr>
          <w:p w14:paraId="7CE1D2DF">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Có</w:t>
            </w:r>
          </w:p>
        </w:tc>
        <w:tc>
          <w:tcPr>
            <w:tcW w:w="820" w:type="dxa"/>
            <w:tcMar>
              <w:top w:w="90" w:type="dxa"/>
              <w:left w:w="110" w:type="dxa"/>
              <w:bottom w:w="90" w:type="dxa"/>
              <w:right w:w="110" w:type="dxa"/>
            </w:tcMar>
            <w:vAlign w:val="center"/>
          </w:tcPr>
          <w:p w14:paraId="0A5DA968">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G0</w:t>
            </w:r>
          </w:p>
        </w:tc>
      </w:tr>
      <w:tr w14:paraId="5F10C1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20" w:type="dxa"/>
            <w:shd w:val="clear" w:color="auto" w:fill="F8FBFD"/>
            <w:tcMar>
              <w:top w:w="90" w:type="dxa"/>
              <w:left w:w="110" w:type="dxa"/>
              <w:bottom w:w="90" w:type="dxa"/>
              <w:right w:w="110" w:type="dxa"/>
            </w:tcMar>
            <w:vAlign w:val="center"/>
          </w:tcPr>
          <w:p w14:paraId="5A29C53B">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Tài khoản phải trả NCC</w:t>
            </w:r>
          </w:p>
        </w:tc>
        <w:tc>
          <w:tcPr>
            <w:tcW w:w="1900" w:type="dxa"/>
            <w:shd w:val="clear" w:color="auto" w:fill="F8FBFD"/>
            <w:tcMar>
              <w:top w:w="90" w:type="dxa"/>
              <w:left w:w="110" w:type="dxa"/>
              <w:bottom w:w="90" w:type="dxa"/>
              <w:right w:w="110" w:type="dxa"/>
            </w:tcMar>
            <w:vAlign w:val="center"/>
          </w:tcPr>
          <w:p w14:paraId="18927B4A">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esdHTKTvendorSite</w:t>
            </w:r>
          </w:p>
        </w:tc>
        <w:tc>
          <w:tcPr>
            <w:tcW w:w="2780" w:type="dxa"/>
            <w:shd w:val="clear" w:color="auto" w:fill="F8FBFD"/>
            <w:tcMar>
              <w:top w:w="90" w:type="dxa"/>
              <w:left w:w="110" w:type="dxa"/>
              <w:bottom w:w="90" w:type="dxa"/>
              <w:right w:w="110" w:type="dxa"/>
            </w:tcMar>
            <w:vAlign w:val="center"/>
          </w:tcPr>
          <w:p w14:paraId="5E84E274">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credit.account</w:t>
            </w:r>
          </w:p>
        </w:tc>
        <w:tc>
          <w:tcPr>
            <w:tcW w:w="940" w:type="dxa"/>
            <w:shd w:val="clear" w:color="auto" w:fill="F8FBFD"/>
            <w:tcMar>
              <w:top w:w="90" w:type="dxa"/>
              <w:left w:w="110" w:type="dxa"/>
              <w:bottom w:w="90" w:type="dxa"/>
              <w:right w:w="110" w:type="dxa"/>
            </w:tcMar>
            <w:vAlign w:val="center"/>
          </w:tcPr>
          <w:p w14:paraId="443F54FA">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Có</w:t>
            </w:r>
          </w:p>
        </w:tc>
        <w:tc>
          <w:tcPr>
            <w:tcW w:w="820" w:type="dxa"/>
            <w:shd w:val="clear" w:color="auto" w:fill="F8FBFD"/>
            <w:tcMar>
              <w:top w:w="90" w:type="dxa"/>
              <w:left w:w="110" w:type="dxa"/>
              <w:bottom w:w="90" w:type="dxa"/>
              <w:right w:w="110" w:type="dxa"/>
            </w:tcMar>
            <w:vAlign w:val="center"/>
          </w:tcPr>
          <w:p w14:paraId="447B7A37">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G0</w:t>
            </w:r>
          </w:p>
        </w:tc>
      </w:tr>
      <w:tr w14:paraId="72C40B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20" w:type="dxa"/>
            <w:tcMar>
              <w:top w:w="90" w:type="dxa"/>
              <w:left w:w="110" w:type="dxa"/>
              <w:bottom w:w="90" w:type="dxa"/>
              <w:right w:w="110" w:type="dxa"/>
            </w:tcMar>
            <w:vAlign w:val="center"/>
          </w:tcPr>
          <w:p w14:paraId="705276F2">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Loại tiền 3 ký tự</w:t>
            </w:r>
          </w:p>
        </w:tc>
        <w:tc>
          <w:tcPr>
            <w:tcW w:w="1900" w:type="dxa"/>
            <w:tcMar>
              <w:top w:w="90" w:type="dxa"/>
              <w:left w:w="110" w:type="dxa"/>
              <w:bottom w:w="90" w:type="dxa"/>
              <w:right w:w="110" w:type="dxa"/>
            </w:tcMar>
            <w:vAlign w:val="center"/>
          </w:tcPr>
          <w:p w14:paraId="4ABCCE3E">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esdHTKTpaymentVendor</w:t>
            </w:r>
          </w:p>
        </w:tc>
        <w:tc>
          <w:tcPr>
            <w:tcW w:w="2780" w:type="dxa"/>
            <w:tcMar>
              <w:top w:w="90" w:type="dxa"/>
              <w:left w:w="110" w:type="dxa"/>
              <w:bottom w:w="90" w:type="dxa"/>
              <w:right w:w="110" w:type="dxa"/>
            </w:tcMar>
            <w:vAlign w:val="center"/>
          </w:tcPr>
          <w:p w14:paraId="45BFF6C9">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currency</w:t>
            </w:r>
          </w:p>
        </w:tc>
        <w:tc>
          <w:tcPr>
            <w:tcW w:w="940" w:type="dxa"/>
            <w:tcMar>
              <w:top w:w="90" w:type="dxa"/>
              <w:left w:w="110" w:type="dxa"/>
              <w:bottom w:w="90" w:type="dxa"/>
              <w:right w:w="110" w:type="dxa"/>
            </w:tcMar>
            <w:vAlign w:val="center"/>
          </w:tcPr>
          <w:p w14:paraId="74DABCC5">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Có</w:t>
            </w:r>
          </w:p>
        </w:tc>
        <w:tc>
          <w:tcPr>
            <w:tcW w:w="820" w:type="dxa"/>
            <w:tcMar>
              <w:top w:w="90" w:type="dxa"/>
              <w:left w:w="110" w:type="dxa"/>
              <w:bottom w:w="90" w:type="dxa"/>
              <w:right w:w="110" w:type="dxa"/>
            </w:tcMar>
            <w:vAlign w:val="center"/>
          </w:tcPr>
          <w:p w14:paraId="7582A950">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G0</w:t>
            </w:r>
          </w:p>
        </w:tc>
      </w:tr>
      <w:tr w14:paraId="051522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20" w:type="dxa"/>
            <w:shd w:val="clear" w:color="auto" w:fill="F8FBFD"/>
            <w:tcMar>
              <w:top w:w="90" w:type="dxa"/>
              <w:left w:w="110" w:type="dxa"/>
              <w:bottom w:w="90" w:type="dxa"/>
              <w:right w:w="110" w:type="dxa"/>
            </w:tcMar>
            <w:vAlign w:val="center"/>
          </w:tcPr>
          <w:p w14:paraId="426A049E">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Chuyển khoản/Tiền mặt</w:t>
            </w:r>
          </w:p>
        </w:tc>
        <w:tc>
          <w:tcPr>
            <w:tcW w:w="1900" w:type="dxa"/>
            <w:shd w:val="clear" w:color="auto" w:fill="F8FBFD"/>
            <w:tcMar>
              <w:top w:w="90" w:type="dxa"/>
              <w:left w:w="110" w:type="dxa"/>
              <w:bottom w:w="90" w:type="dxa"/>
              <w:right w:w="110" w:type="dxa"/>
            </w:tcMar>
            <w:vAlign w:val="center"/>
          </w:tcPr>
          <w:p w14:paraId="629085AB">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esdHTKTpaymentVendor</w:t>
            </w:r>
          </w:p>
        </w:tc>
        <w:tc>
          <w:tcPr>
            <w:tcW w:w="2780" w:type="dxa"/>
            <w:shd w:val="clear" w:color="auto" w:fill="F8FBFD"/>
            <w:tcMar>
              <w:top w:w="90" w:type="dxa"/>
              <w:left w:w="110" w:type="dxa"/>
              <w:bottom w:w="90" w:type="dxa"/>
              <w:right w:w="110" w:type="dxa"/>
            </w:tcMar>
            <w:vAlign w:val="center"/>
          </w:tcPr>
          <w:p w14:paraId="1859A154">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payment.method</w:t>
            </w:r>
          </w:p>
        </w:tc>
        <w:tc>
          <w:tcPr>
            <w:tcW w:w="940" w:type="dxa"/>
            <w:shd w:val="clear" w:color="auto" w:fill="F8FBFD"/>
            <w:tcMar>
              <w:top w:w="90" w:type="dxa"/>
              <w:left w:w="110" w:type="dxa"/>
              <w:bottom w:w="90" w:type="dxa"/>
              <w:right w:w="110" w:type="dxa"/>
            </w:tcMar>
            <w:vAlign w:val="center"/>
          </w:tcPr>
          <w:p w14:paraId="1D3AEF5B">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Có</w:t>
            </w:r>
          </w:p>
        </w:tc>
        <w:tc>
          <w:tcPr>
            <w:tcW w:w="820" w:type="dxa"/>
            <w:shd w:val="clear" w:color="auto" w:fill="F8FBFD"/>
            <w:tcMar>
              <w:top w:w="90" w:type="dxa"/>
              <w:left w:w="110" w:type="dxa"/>
              <w:bottom w:w="90" w:type="dxa"/>
              <w:right w:w="110" w:type="dxa"/>
            </w:tcMar>
            <w:vAlign w:val="center"/>
          </w:tcPr>
          <w:p w14:paraId="04D23777">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G0</w:t>
            </w:r>
          </w:p>
        </w:tc>
      </w:tr>
      <w:tr w14:paraId="086297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20" w:type="dxa"/>
            <w:tcMar>
              <w:top w:w="90" w:type="dxa"/>
              <w:left w:w="110" w:type="dxa"/>
              <w:bottom w:w="90" w:type="dxa"/>
              <w:right w:w="110" w:type="dxa"/>
            </w:tcMar>
            <w:vAlign w:val="center"/>
          </w:tcPr>
          <w:p w14:paraId="558A3F3E">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Giá trị hóa đơn chấp nhận (1)</w:t>
            </w:r>
          </w:p>
        </w:tc>
        <w:tc>
          <w:tcPr>
            <w:tcW w:w="1900" w:type="dxa"/>
            <w:shd w:val="clear" w:color="auto" w:fill="auto"/>
            <w:tcMar>
              <w:top w:w="90" w:type="dxa"/>
              <w:left w:w="110" w:type="dxa"/>
              <w:bottom w:w="90" w:type="dxa"/>
              <w:right w:w="110" w:type="dxa"/>
            </w:tcMar>
            <w:vAlign w:val="center"/>
          </w:tcPr>
          <w:p w14:paraId="188A0881">
            <w:pPr>
              <w:keepNext w:val="0"/>
              <w:keepLines w:val="0"/>
              <w:widowControl/>
              <w:suppressLineNumbers w:val="0"/>
              <w:spacing w:before="0" w:beforeAutospacing="1" w:after="80" w:afterAutospacing="0" w:line="268" w:lineRule="auto"/>
              <w:ind w:left="0" w:leftChars="0" w:right="0" w:rightChars="0"/>
              <w:jc w:val="left"/>
              <w:rPr>
                <w:rFonts w:hint="default"/>
              </w:rPr>
            </w:pPr>
            <w:r>
              <w:rPr>
                <w:rFonts w:hint="default" w:ascii="Arial" w:hAnsi="Arial" w:eastAsia="ＭＳ 明朝" w:cs="Times New Roman"/>
                <w:kern w:val="0"/>
                <w:sz w:val="16"/>
                <w:szCs w:val="16"/>
                <w:lang w:val="en-US" w:eastAsia="zh-CN" w:bidi="ar"/>
              </w:rPr>
              <w:t>esdHTKTpaymentVendor.approved.invoice.amount</w:t>
            </w:r>
          </w:p>
        </w:tc>
        <w:tc>
          <w:tcPr>
            <w:tcW w:w="2780" w:type="dxa"/>
            <w:tcMar>
              <w:top w:w="90" w:type="dxa"/>
              <w:left w:w="110" w:type="dxa"/>
              <w:bottom w:w="90" w:type="dxa"/>
              <w:right w:w="110" w:type="dxa"/>
            </w:tcMar>
            <w:vAlign w:val="center"/>
          </w:tcPr>
          <w:p w14:paraId="4E5AC800">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approved.invoice.amount</w:t>
            </w:r>
          </w:p>
        </w:tc>
        <w:tc>
          <w:tcPr>
            <w:tcW w:w="940" w:type="dxa"/>
            <w:tcMar>
              <w:top w:w="90" w:type="dxa"/>
              <w:left w:w="110" w:type="dxa"/>
              <w:bottom w:w="90" w:type="dxa"/>
              <w:right w:w="110" w:type="dxa"/>
            </w:tcMar>
            <w:vAlign w:val="center"/>
          </w:tcPr>
          <w:p w14:paraId="5582FA1A">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Theo case</w:t>
            </w:r>
          </w:p>
        </w:tc>
        <w:tc>
          <w:tcPr>
            <w:tcW w:w="820" w:type="dxa"/>
            <w:tcMar>
              <w:top w:w="90" w:type="dxa"/>
              <w:left w:w="110" w:type="dxa"/>
              <w:bottom w:w="90" w:type="dxa"/>
              <w:right w:w="110" w:type="dxa"/>
            </w:tcMar>
            <w:vAlign w:val="center"/>
          </w:tcPr>
          <w:p w14:paraId="7294D99F">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G0</w:t>
            </w:r>
          </w:p>
        </w:tc>
      </w:tr>
      <w:tr w14:paraId="183AE3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20" w:type="dxa"/>
            <w:shd w:val="clear" w:color="auto" w:fill="F8FBFD"/>
            <w:tcMar>
              <w:top w:w="90" w:type="dxa"/>
              <w:left w:w="110" w:type="dxa"/>
              <w:bottom w:w="90" w:type="dxa"/>
              <w:right w:w="110" w:type="dxa"/>
            </w:tcMar>
            <w:vAlign w:val="center"/>
          </w:tcPr>
          <w:p w14:paraId="71336CF3">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Số tiền đề nghị thanh toán (2)</w:t>
            </w:r>
          </w:p>
        </w:tc>
        <w:tc>
          <w:tcPr>
            <w:tcW w:w="1900" w:type="dxa"/>
            <w:shd w:val="clear" w:color="auto" w:fill="auto"/>
            <w:tcMar>
              <w:top w:w="90" w:type="dxa"/>
              <w:left w:w="110" w:type="dxa"/>
              <w:bottom w:w="90" w:type="dxa"/>
              <w:right w:w="110" w:type="dxa"/>
            </w:tcMar>
            <w:vAlign w:val="center"/>
          </w:tcPr>
          <w:p w14:paraId="47E5516A">
            <w:pPr>
              <w:keepNext w:val="0"/>
              <w:keepLines w:val="0"/>
              <w:widowControl/>
              <w:suppressLineNumbers w:val="0"/>
              <w:spacing w:before="0" w:beforeAutospacing="1" w:after="80" w:afterAutospacing="0" w:line="268" w:lineRule="auto"/>
              <w:ind w:left="0" w:leftChars="0" w:right="0" w:rightChars="0"/>
              <w:jc w:val="left"/>
              <w:rPr>
                <w:rFonts w:hint="default"/>
              </w:rPr>
            </w:pPr>
            <w:r>
              <w:rPr>
                <w:rFonts w:hint="default" w:ascii="Arial" w:hAnsi="Arial" w:eastAsia="ＭＳ 明朝" w:cs="Times New Roman"/>
                <w:kern w:val="0"/>
                <w:sz w:val="16"/>
                <w:szCs w:val="16"/>
                <w:lang w:val="en-US" w:eastAsia="zh-CN" w:bidi="ar"/>
              </w:rPr>
              <w:t>esdHTKTpaymentVendor.amount</w:t>
            </w:r>
          </w:p>
        </w:tc>
        <w:tc>
          <w:tcPr>
            <w:tcW w:w="2780" w:type="dxa"/>
            <w:shd w:val="clear" w:color="auto" w:fill="F8FBFD"/>
            <w:tcMar>
              <w:top w:w="90" w:type="dxa"/>
              <w:left w:w="110" w:type="dxa"/>
              <w:bottom w:w="90" w:type="dxa"/>
              <w:right w:w="110" w:type="dxa"/>
            </w:tcMar>
            <w:vAlign w:val="center"/>
          </w:tcPr>
          <w:p w14:paraId="6A84B4E2">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amount</w:t>
            </w:r>
          </w:p>
        </w:tc>
        <w:tc>
          <w:tcPr>
            <w:tcW w:w="940" w:type="dxa"/>
            <w:shd w:val="clear" w:color="auto" w:fill="F8FBFD"/>
            <w:tcMar>
              <w:top w:w="90" w:type="dxa"/>
              <w:left w:w="110" w:type="dxa"/>
              <w:bottom w:w="90" w:type="dxa"/>
              <w:right w:w="110" w:type="dxa"/>
            </w:tcMar>
            <w:vAlign w:val="center"/>
          </w:tcPr>
          <w:p w14:paraId="637B22B0">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Theo case</w:t>
            </w:r>
          </w:p>
        </w:tc>
        <w:tc>
          <w:tcPr>
            <w:tcW w:w="820" w:type="dxa"/>
            <w:shd w:val="clear" w:color="auto" w:fill="F8FBFD"/>
            <w:tcMar>
              <w:top w:w="90" w:type="dxa"/>
              <w:left w:w="110" w:type="dxa"/>
              <w:bottom w:w="90" w:type="dxa"/>
              <w:right w:w="110" w:type="dxa"/>
            </w:tcMar>
            <w:vAlign w:val="center"/>
          </w:tcPr>
          <w:p w14:paraId="1EBC4034">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G0</w:t>
            </w:r>
          </w:p>
        </w:tc>
      </w:tr>
      <w:tr w14:paraId="1C37F5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20" w:type="dxa"/>
            <w:tcMar>
              <w:top w:w="90" w:type="dxa"/>
              <w:left w:w="110" w:type="dxa"/>
              <w:bottom w:w="90" w:type="dxa"/>
              <w:right w:w="110" w:type="dxa"/>
            </w:tcMar>
            <w:vAlign w:val="center"/>
          </w:tcPr>
          <w:p w14:paraId="76CE0341">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Tổng hoàn ứng lần này (3)</w:t>
            </w:r>
          </w:p>
        </w:tc>
        <w:tc>
          <w:tcPr>
            <w:tcW w:w="1900" w:type="dxa"/>
            <w:shd w:val="clear" w:color="auto" w:fill="auto"/>
            <w:tcMar>
              <w:top w:w="90" w:type="dxa"/>
              <w:left w:w="110" w:type="dxa"/>
              <w:bottom w:w="90" w:type="dxa"/>
              <w:right w:w="110" w:type="dxa"/>
            </w:tcMar>
            <w:vAlign w:val="center"/>
          </w:tcPr>
          <w:p w14:paraId="48AD21AA">
            <w:pPr>
              <w:keepNext w:val="0"/>
              <w:keepLines w:val="0"/>
              <w:widowControl/>
              <w:suppressLineNumbers w:val="0"/>
              <w:spacing w:before="0" w:beforeAutospacing="1" w:after="80" w:afterAutospacing="0" w:line="268" w:lineRule="auto"/>
              <w:ind w:left="0" w:leftChars="0" w:right="0" w:rightChars="0"/>
              <w:jc w:val="left"/>
              <w:rPr>
                <w:rFonts w:hint="default"/>
              </w:rPr>
            </w:pPr>
            <w:r>
              <w:rPr>
                <w:rFonts w:hint="default" w:ascii="Arial" w:hAnsi="Arial" w:eastAsia="ＭＳ 明朝" w:cs="Times New Roman"/>
                <w:kern w:val="0"/>
                <w:sz w:val="16"/>
                <w:szCs w:val="16"/>
                <w:lang w:val="en-US" w:eastAsia="zh-CN" w:bidi="ar"/>
              </w:rPr>
              <w:t>esdHTKTpaymentVendor.refund.amount</w:t>
            </w:r>
          </w:p>
        </w:tc>
        <w:tc>
          <w:tcPr>
            <w:tcW w:w="2780" w:type="dxa"/>
            <w:tcMar>
              <w:top w:w="90" w:type="dxa"/>
              <w:left w:w="110" w:type="dxa"/>
              <w:bottom w:w="90" w:type="dxa"/>
              <w:right w:w="110" w:type="dxa"/>
            </w:tcMar>
            <w:vAlign w:val="center"/>
          </w:tcPr>
          <w:p w14:paraId="094C2B2C">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refund.amount</w:t>
            </w:r>
          </w:p>
        </w:tc>
        <w:tc>
          <w:tcPr>
            <w:tcW w:w="940" w:type="dxa"/>
            <w:tcMar>
              <w:top w:w="90" w:type="dxa"/>
              <w:left w:w="110" w:type="dxa"/>
              <w:bottom w:w="90" w:type="dxa"/>
              <w:right w:w="110" w:type="dxa"/>
            </w:tcMar>
            <w:vAlign w:val="center"/>
          </w:tcPr>
          <w:p w14:paraId="34A5D041">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Theo case</w:t>
            </w:r>
          </w:p>
        </w:tc>
        <w:tc>
          <w:tcPr>
            <w:tcW w:w="820" w:type="dxa"/>
            <w:tcMar>
              <w:top w:w="90" w:type="dxa"/>
              <w:left w:w="110" w:type="dxa"/>
              <w:bottom w:w="90" w:type="dxa"/>
              <w:right w:w="110" w:type="dxa"/>
            </w:tcMar>
            <w:vAlign w:val="center"/>
          </w:tcPr>
          <w:p w14:paraId="40685336">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G0</w:t>
            </w:r>
          </w:p>
        </w:tc>
      </w:tr>
      <w:tr w14:paraId="61243A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20" w:type="dxa"/>
            <w:shd w:val="clear" w:color="auto" w:fill="F8FBFD"/>
            <w:tcMar>
              <w:top w:w="90" w:type="dxa"/>
              <w:left w:w="110" w:type="dxa"/>
              <w:bottom w:w="90" w:type="dxa"/>
              <w:right w:w="110" w:type="dxa"/>
            </w:tcMar>
            <w:vAlign w:val="center"/>
          </w:tcPr>
          <w:p w14:paraId="6819E419">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Nội dung giao dịch</w:t>
            </w:r>
          </w:p>
        </w:tc>
        <w:tc>
          <w:tcPr>
            <w:tcW w:w="1900" w:type="dxa"/>
            <w:shd w:val="clear" w:color="auto" w:fill="F8FBFD"/>
            <w:tcMar>
              <w:top w:w="90" w:type="dxa"/>
              <w:left w:w="110" w:type="dxa"/>
              <w:bottom w:w="90" w:type="dxa"/>
              <w:right w:w="110" w:type="dxa"/>
            </w:tcMar>
            <w:vAlign w:val="center"/>
          </w:tcPr>
          <w:p w14:paraId="4D9FE817">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esdHTKTpaymentVendor</w:t>
            </w:r>
          </w:p>
        </w:tc>
        <w:tc>
          <w:tcPr>
            <w:tcW w:w="2780" w:type="dxa"/>
            <w:shd w:val="clear" w:color="auto" w:fill="F8FBFD"/>
            <w:tcMar>
              <w:top w:w="90" w:type="dxa"/>
              <w:left w:w="110" w:type="dxa"/>
              <w:bottom w:w="90" w:type="dxa"/>
              <w:right w:w="110" w:type="dxa"/>
            </w:tcMar>
            <w:vAlign w:val="center"/>
          </w:tcPr>
          <w:p w14:paraId="0C897596">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transaction.des</w:t>
            </w:r>
          </w:p>
        </w:tc>
        <w:tc>
          <w:tcPr>
            <w:tcW w:w="940" w:type="dxa"/>
            <w:shd w:val="clear" w:color="auto" w:fill="F8FBFD"/>
            <w:tcMar>
              <w:top w:w="90" w:type="dxa"/>
              <w:left w:w="110" w:type="dxa"/>
              <w:bottom w:w="90" w:type="dxa"/>
              <w:right w:w="110" w:type="dxa"/>
            </w:tcMar>
            <w:vAlign w:val="center"/>
          </w:tcPr>
          <w:p w14:paraId="7D39E56F">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Có</w:t>
            </w:r>
          </w:p>
        </w:tc>
        <w:tc>
          <w:tcPr>
            <w:tcW w:w="820" w:type="dxa"/>
            <w:shd w:val="clear" w:color="auto" w:fill="F8FBFD"/>
            <w:tcMar>
              <w:top w:w="90" w:type="dxa"/>
              <w:left w:w="110" w:type="dxa"/>
              <w:bottom w:w="90" w:type="dxa"/>
              <w:right w:w="110" w:type="dxa"/>
            </w:tcMar>
            <w:vAlign w:val="center"/>
          </w:tcPr>
          <w:p w14:paraId="1733DA81">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G0</w:t>
            </w:r>
          </w:p>
        </w:tc>
      </w:tr>
      <w:tr w14:paraId="0264EC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20" w:type="dxa"/>
            <w:tcMar>
              <w:top w:w="90" w:type="dxa"/>
              <w:left w:w="110" w:type="dxa"/>
              <w:bottom w:w="90" w:type="dxa"/>
              <w:right w:w="110" w:type="dxa"/>
            </w:tcMar>
            <w:vAlign w:val="center"/>
          </w:tcPr>
          <w:p w14:paraId="09190EE4">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Người tạo/người duyệt cuối</w:t>
            </w:r>
          </w:p>
        </w:tc>
        <w:tc>
          <w:tcPr>
            <w:tcW w:w="1900" w:type="dxa"/>
            <w:tcMar>
              <w:top w:w="90" w:type="dxa"/>
              <w:left w:w="110" w:type="dxa"/>
              <w:bottom w:w="90" w:type="dxa"/>
              <w:right w:w="110" w:type="dxa"/>
            </w:tcMar>
            <w:vAlign w:val="center"/>
          </w:tcPr>
          <w:p w14:paraId="102A61CB">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payment</w:t>
            </w:r>
          </w:p>
        </w:tc>
        <w:tc>
          <w:tcPr>
            <w:tcW w:w="2780" w:type="dxa"/>
            <w:tcMar>
              <w:top w:w="90" w:type="dxa"/>
              <w:left w:w="110" w:type="dxa"/>
              <w:bottom w:w="90" w:type="dxa"/>
              <w:right w:w="110" w:type="dxa"/>
            </w:tcMar>
            <w:vAlign w:val="center"/>
          </w:tcPr>
          <w:p w14:paraId="3B9BAADA">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created.by / user.approver.final</w:t>
            </w:r>
          </w:p>
        </w:tc>
        <w:tc>
          <w:tcPr>
            <w:tcW w:w="940" w:type="dxa"/>
            <w:tcMar>
              <w:top w:w="90" w:type="dxa"/>
              <w:left w:w="110" w:type="dxa"/>
              <w:bottom w:w="90" w:type="dxa"/>
              <w:right w:w="110" w:type="dxa"/>
            </w:tcMar>
            <w:vAlign w:val="center"/>
          </w:tcPr>
          <w:p w14:paraId="77C3B5D5">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Có</w:t>
            </w:r>
          </w:p>
        </w:tc>
        <w:tc>
          <w:tcPr>
            <w:tcW w:w="820" w:type="dxa"/>
            <w:tcMar>
              <w:top w:w="90" w:type="dxa"/>
              <w:left w:w="110" w:type="dxa"/>
              <w:bottom w:w="90" w:type="dxa"/>
              <w:right w:w="110" w:type="dxa"/>
            </w:tcMar>
            <w:vAlign w:val="center"/>
          </w:tcPr>
          <w:p w14:paraId="7D72EFAF">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G0</w:t>
            </w:r>
          </w:p>
        </w:tc>
      </w:tr>
      <w:tr w14:paraId="339D69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20" w:type="dxa"/>
            <w:shd w:val="clear" w:color="auto" w:fill="F8FBFD"/>
            <w:tcMar>
              <w:top w:w="90" w:type="dxa"/>
              <w:left w:w="110" w:type="dxa"/>
              <w:bottom w:w="90" w:type="dxa"/>
              <w:right w:w="110" w:type="dxa"/>
            </w:tcMar>
            <w:vAlign w:val="center"/>
          </w:tcPr>
          <w:p w14:paraId="37D22727">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Mã HĐ/KMS</w:t>
            </w:r>
          </w:p>
        </w:tc>
        <w:tc>
          <w:tcPr>
            <w:tcW w:w="1900" w:type="dxa"/>
            <w:shd w:val="clear" w:color="auto" w:fill="F8FBFD"/>
            <w:tcMar>
              <w:top w:w="90" w:type="dxa"/>
              <w:left w:w="110" w:type="dxa"/>
              <w:bottom w:w="90" w:type="dxa"/>
              <w:right w:w="110" w:type="dxa"/>
            </w:tcMar>
            <w:vAlign w:val="center"/>
          </w:tcPr>
          <w:p w14:paraId="075FB256">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esdHTKTpayment</w:t>
            </w:r>
          </w:p>
        </w:tc>
        <w:tc>
          <w:tcPr>
            <w:tcW w:w="2780" w:type="dxa"/>
            <w:shd w:val="clear" w:color="auto" w:fill="F8FBFD"/>
            <w:tcMar>
              <w:top w:w="90" w:type="dxa"/>
              <w:left w:w="110" w:type="dxa"/>
              <w:bottom w:w="90" w:type="dxa"/>
              <w:right w:w="110" w:type="dxa"/>
            </w:tcMar>
            <w:vAlign w:val="center"/>
          </w:tcPr>
          <w:p w14:paraId="658FFC9D">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contract.id</w:t>
            </w:r>
          </w:p>
        </w:tc>
        <w:tc>
          <w:tcPr>
            <w:tcW w:w="940" w:type="dxa"/>
            <w:shd w:val="clear" w:color="auto" w:fill="F8FBFD"/>
            <w:tcMar>
              <w:top w:w="90" w:type="dxa"/>
              <w:left w:w="110" w:type="dxa"/>
              <w:bottom w:w="90" w:type="dxa"/>
              <w:right w:w="110" w:type="dxa"/>
            </w:tcMar>
            <w:vAlign w:val="center"/>
          </w:tcPr>
          <w:p w14:paraId="5608458B">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Không</w:t>
            </w:r>
          </w:p>
        </w:tc>
        <w:tc>
          <w:tcPr>
            <w:tcW w:w="820" w:type="dxa"/>
            <w:shd w:val="clear" w:color="auto" w:fill="F8FBFD"/>
            <w:tcMar>
              <w:top w:w="90" w:type="dxa"/>
              <w:left w:w="110" w:type="dxa"/>
              <w:bottom w:w="90" w:type="dxa"/>
              <w:right w:w="110" w:type="dxa"/>
            </w:tcMar>
            <w:vAlign w:val="center"/>
          </w:tcPr>
          <w:p w14:paraId="20A0DF2B">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G0</w:t>
            </w:r>
          </w:p>
        </w:tc>
      </w:tr>
      <w:tr w14:paraId="791D06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20" w:type="dxa"/>
            <w:tcMar>
              <w:top w:w="90" w:type="dxa"/>
              <w:left w:w="110" w:type="dxa"/>
              <w:bottom w:w="90" w:type="dxa"/>
              <w:right w:w="110" w:type="dxa"/>
            </w:tcMar>
            <w:vAlign w:val="center"/>
          </w:tcPr>
          <w:p w14:paraId="129254FE">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Danh sách hóa đơn của đúng NCC</w:t>
            </w:r>
          </w:p>
        </w:tc>
        <w:tc>
          <w:tcPr>
            <w:tcW w:w="1900" w:type="dxa"/>
            <w:tcMar>
              <w:top w:w="90" w:type="dxa"/>
              <w:left w:w="110" w:type="dxa"/>
              <w:bottom w:w="90" w:type="dxa"/>
              <w:right w:w="110" w:type="dxa"/>
            </w:tcMar>
            <w:vAlign w:val="center"/>
          </w:tcPr>
          <w:p w14:paraId="69C534B7">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esdHTKTpaymentInvoice + esdHTKTinvoice</w:t>
            </w:r>
          </w:p>
        </w:tc>
        <w:tc>
          <w:tcPr>
            <w:tcW w:w="2780" w:type="dxa"/>
            <w:tcMar>
              <w:top w:w="90" w:type="dxa"/>
              <w:left w:w="110" w:type="dxa"/>
              <w:bottom w:w="90" w:type="dxa"/>
              <w:right w:w="110" w:type="dxa"/>
            </w:tcMar>
            <w:vAlign w:val="center"/>
          </w:tcPr>
          <w:p w14:paraId="4516D334">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Cần xác nhận trường cụ thể</w:t>
            </w:r>
          </w:p>
        </w:tc>
        <w:tc>
          <w:tcPr>
            <w:tcW w:w="940" w:type="dxa"/>
            <w:tcMar>
              <w:top w:w="90" w:type="dxa"/>
              <w:left w:w="110" w:type="dxa"/>
              <w:bottom w:w="90" w:type="dxa"/>
              <w:right w:w="110" w:type="dxa"/>
            </w:tcMar>
            <w:vAlign w:val="center"/>
          </w:tcPr>
          <w:p w14:paraId="33E8CD85">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Có</w:t>
            </w:r>
          </w:p>
        </w:tc>
        <w:tc>
          <w:tcPr>
            <w:tcW w:w="820" w:type="dxa"/>
            <w:tcMar>
              <w:top w:w="90" w:type="dxa"/>
              <w:left w:w="110" w:type="dxa"/>
              <w:bottom w:w="90" w:type="dxa"/>
              <w:right w:w="110" w:type="dxa"/>
            </w:tcMar>
            <w:vAlign w:val="center"/>
          </w:tcPr>
          <w:p w14:paraId="2C866AE9">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G1</w:t>
            </w:r>
          </w:p>
        </w:tc>
      </w:tr>
      <w:tr w14:paraId="67B690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20" w:type="dxa"/>
            <w:shd w:val="clear" w:color="auto" w:fill="F8FBFD"/>
            <w:tcMar>
              <w:top w:w="90" w:type="dxa"/>
              <w:left w:w="110" w:type="dxa"/>
              <w:bottom w:w="90" w:type="dxa"/>
              <w:right w:w="110" w:type="dxa"/>
            </w:tcMar>
            <w:vAlign w:val="center"/>
          </w:tcPr>
          <w:p w14:paraId="4FA5B1D3">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Các dòng chi phí trước thuế</w:t>
            </w:r>
          </w:p>
        </w:tc>
        <w:tc>
          <w:tcPr>
            <w:tcW w:w="1900" w:type="dxa"/>
            <w:shd w:val="clear" w:color="auto" w:fill="F8FBFD"/>
            <w:tcMar>
              <w:top w:w="90" w:type="dxa"/>
              <w:left w:w="110" w:type="dxa"/>
              <w:bottom w:w="90" w:type="dxa"/>
              <w:right w:w="110" w:type="dxa"/>
            </w:tcMar>
            <w:vAlign w:val="center"/>
          </w:tcPr>
          <w:p w14:paraId="783BFED2">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esdHTKTpaymentCostDivision theo payment+vendor</w:t>
            </w:r>
          </w:p>
        </w:tc>
        <w:tc>
          <w:tcPr>
            <w:tcW w:w="2780" w:type="dxa"/>
            <w:shd w:val="clear" w:color="auto" w:fill="F8FBFD"/>
            <w:tcMar>
              <w:top w:w="90" w:type="dxa"/>
              <w:left w:w="110" w:type="dxa"/>
              <w:bottom w:w="90" w:type="dxa"/>
              <w:right w:w="110" w:type="dxa"/>
            </w:tcMar>
            <w:vAlign w:val="center"/>
          </w:tcPr>
          <w:p w14:paraId="7D09CB62">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Cần xác nhận trường cụ thể</w:t>
            </w:r>
          </w:p>
        </w:tc>
        <w:tc>
          <w:tcPr>
            <w:tcW w:w="940" w:type="dxa"/>
            <w:shd w:val="clear" w:color="auto" w:fill="F8FBFD"/>
            <w:tcMar>
              <w:top w:w="90" w:type="dxa"/>
              <w:left w:w="110" w:type="dxa"/>
              <w:bottom w:w="90" w:type="dxa"/>
              <w:right w:w="110" w:type="dxa"/>
            </w:tcMar>
            <w:vAlign w:val="center"/>
          </w:tcPr>
          <w:p w14:paraId="771881FC">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Có</w:t>
            </w:r>
          </w:p>
        </w:tc>
        <w:tc>
          <w:tcPr>
            <w:tcW w:w="820" w:type="dxa"/>
            <w:shd w:val="clear" w:color="auto" w:fill="F8FBFD"/>
            <w:tcMar>
              <w:top w:w="90" w:type="dxa"/>
              <w:left w:w="110" w:type="dxa"/>
              <w:bottom w:w="90" w:type="dxa"/>
              <w:right w:w="110" w:type="dxa"/>
            </w:tcMar>
            <w:vAlign w:val="center"/>
          </w:tcPr>
          <w:p w14:paraId="25E9B3BE">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G1</w:t>
            </w:r>
          </w:p>
        </w:tc>
      </w:tr>
      <w:tr w14:paraId="44BA07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20" w:type="dxa"/>
            <w:tcMar>
              <w:top w:w="90" w:type="dxa"/>
              <w:left w:w="110" w:type="dxa"/>
              <w:bottom w:w="90" w:type="dxa"/>
              <w:right w:w="110" w:type="dxa"/>
            </w:tcMar>
            <w:vAlign w:val="center"/>
          </w:tcPr>
          <w:p w14:paraId="51C92935">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Đủ segment1…segment7 OGL</w:t>
            </w:r>
          </w:p>
        </w:tc>
        <w:tc>
          <w:tcPr>
            <w:tcW w:w="1900" w:type="dxa"/>
            <w:shd w:val="clear" w:color="auto" w:fill="auto"/>
            <w:tcMar>
              <w:top w:w="90" w:type="dxa"/>
              <w:left w:w="110" w:type="dxa"/>
              <w:bottom w:w="90" w:type="dxa"/>
              <w:right w:w="110" w:type="dxa"/>
            </w:tcMar>
            <w:vAlign w:val="center"/>
          </w:tcPr>
          <w:p w14:paraId="65BE8A32">
            <w:pPr>
              <w:keepNext w:val="0"/>
              <w:keepLines w:val="0"/>
              <w:widowControl/>
              <w:suppressLineNumbers w:val="0"/>
              <w:bidi w:val="0"/>
              <w:spacing w:before="0" w:beforeAutospacing="0" w:afterAutospacing="0"/>
              <w:ind w:left="0" w:right="0"/>
              <w:rPr>
                <w:rFonts w:hint="default"/>
                <w:sz w:val="16"/>
                <w:szCs w:val="16"/>
              </w:rPr>
            </w:pPr>
            <w:r>
              <w:rPr>
                <w:rFonts w:hint="default"/>
                <w:sz w:val="16"/>
                <w:szCs w:val="16"/>
              </w:rPr>
              <w:t>esdHTKTpaymentCostDivision</w:t>
            </w:r>
          </w:p>
        </w:tc>
        <w:tc>
          <w:tcPr>
            <w:tcW w:w="2780" w:type="dxa"/>
            <w:tcMar>
              <w:top w:w="90" w:type="dxa"/>
              <w:left w:w="110" w:type="dxa"/>
              <w:bottom w:w="90" w:type="dxa"/>
              <w:right w:w="110" w:type="dxa"/>
            </w:tcMar>
            <w:vAlign w:val="center"/>
          </w:tcPr>
          <w:p w14:paraId="10FEA009">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account.number</w:t>
            </w:r>
          </w:p>
        </w:tc>
        <w:tc>
          <w:tcPr>
            <w:tcW w:w="940" w:type="dxa"/>
            <w:tcMar>
              <w:top w:w="90" w:type="dxa"/>
              <w:left w:w="110" w:type="dxa"/>
              <w:bottom w:w="90" w:type="dxa"/>
              <w:right w:w="110" w:type="dxa"/>
            </w:tcMar>
            <w:vAlign w:val="center"/>
          </w:tcPr>
          <w:p w14:paraId="4FCAA8F7">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Có</w:t>
            </w:r>
          </w:p>
        </w:tc>
        <w:tc>
          <w:tcPr>
            <w:tcW w:w="820" w:type="dxa"/>
            <w:tcMar>
              <w:top w:w="90" w:type="dxa"/>
              <w:left w:w="110" w:type="dxa"/>
              <w:bottom w:w="90" w:type="dxa"/>
              <w:right w:w="110" w:type="dxa"/>
            </w:tcMar>
            <w:vAlign w:val="center"/>
          </w:tcPr>
          <w:p w14:paraId="005F22CF">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G1</w:t>
            </w:r>
          </w:p>
        </w:tc>
      </w:tr>
      <w:tr w14:paraId="713777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20" w:type="dxa"/>
            <w:shd w:val="clear" w:color="auto" w:fill="F8FBFD"/>
            <w:tcMar>
              <w:top w:w="90" w:type="dxa"/>
              <w:left w:w="110" w:type="dxa"/>
              <w:bottom w:w="90" w:type="dxa"/>
              <w:right w:w="110" w:type="dxa"/>
            </w:tcMar>
            <w:vAlign w:val="center"/>
          </w:tcPr>
          <w:p w14:paraId="22136C1A">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Tài khoản thụ hưởng</w:t>
            </w:r>
          </w:p>
        </w:tc>
        <w:tc>
          <w:tcPr>
            <w:tcW w:w="1900" w:type="dxa"/>
            <w:shd w:val="clear" w:color="auto" w:fill="auto"/>
            <w:tcMar>
              <w:top w:w="90" w:type="dxa"/>
              <w:left w:w="110" w:type="dxa"/>
              <w:bottom w:w="90" w:type="dxa"/>
              <w:right w:w="110" w:type="dxa"/>
            </w:tcMar>
            <w:vAlign w:val="center"/>
          </w:tcPr>
          <w:p w14:paraId="7ED42004">
            <w:pPr>
              <w:keepNext w:val="0"/>
              <w:keepLines w:val="0"/>
              <w:widowControl/>
              <w:suppressLineNumbers w:val="0"/>
              <w:bidi w:val="0"/>
              <w:spacing w:before="0" w:beforeAutospacing="0" w:afterAutospacing="0"/>
              <w:ind w:left="0" w:right="0"/>
              <w:rPr>
                <w:rFonts w:hint="default"/>
                <w:sz w:val="16"/>
                <w:szCs w:val="16"/>
              </w:rPr>
            </w:pPr>
            <w:r>
              <w:rPr>
                <w:rFonts w:hint="default"/>
                <w:sz w:val="16"/>
                <w:szCs w:val="16"/>
              </w:rPr>
              <w:t>paymentVendor</w:t>
            </w:r>
          </w:p>
        </w:tc>
        <w:tc>
          <w:tcPr>
            <w:tcW w:w="2780" w:type="dxa"/>
            <w:shd w:val="clear" w:color="auto" w:fill="F8FBFD"/>
            <w:tcMar>
              <w:top w:w="90" w:type="dxa"/>
              <w:left w:w="110" w:type="dxa"/>
              <w:bottom w:w="90" w:type="dxa"/>
              <w:right w:w="110" w:type="dxa"/>
            </w:tcMar>
            <w:vAlign w:val="center"/>
          </w:tcPr>
          <w:p w14:paraId="07968EEB">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beneficiary.account</w:t>
            </w:r>
          </w:p>
        </w:tc>
        <w:tc>
          <w:tcPr>
            <w:tcW w:w="940" w:type="dxa"/>
            <w:shd w:val="clear" w:color="auto" w:fill="F8FBFD"/>
            <w:tcMar>
              <w:top w:w="90" w:type="dxa"/>
              <w:left w:w="110" w:type="dxa"/>
              <w:bottom w:w="90" w:type="dxa"/>
              <w:right w:w="110" w:type="dxa"/>
            </w:tcMar>
            <w:vAlign w:val="center"/>
          </w:tcPr>
          <w:p w14:paraId="50EDA224">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Nếu chuyển khoản</w:t>
            </w:r>
          </w:p>
        </w:tc>
        <w:tc>
          <w:tcPr>
            <w:tcW w:w="820" w:type="dxa"/>
            <w:shd w:val="clear" w:color="auto" w:fill="F8FBFD"/>
            <w:tcMar>
              <w:top w:w="90" w:type="dxa"/>
              <w:left w:w="110" w:type="dxa"/>
              <w:bottom w:w="90" w:type="dxa"/>
              <w:right w:w="110" w:type="dxa"/>
            </w:tcMar>
            <w:vAlign w:val="center"/>
          </w:tcPr>
          <w:p w14:paraId="710BC649">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G3</w:t>
            </w:r>
          </w:p>
        </w:tc>
      </w:tr>
      <w:tr w14:paraId="105073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20" w:type="dxa"/>
            <w:tcMar>
              <w:top w:w="90" w:type="dxa"/>
              <w:left w:w="110" w:type="dxa"/>
              <w:bottom w:w="90" w:type="dxa"/>
              <w:right w:w="110" w:type="dxa"/>
            </w:tcMar>
            <w:vAlign w:val="center"/>
          </w:tcPr>
          <w:p w14:paraId="3DE1B8B7">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Tên thụ hưởng</w:t>
            </w:r>
          </w:p>
        </w:tc>
        <w:tc>
          <w:tcPr>
            <w:tcW w:w="1900" w:type="dxa"/>
            <w:shd w:val="clear" w:color="auto" w:fill="auto"/>
            <w:tcMar>
              <w:top w:w="90" w:type="dxa"/>
              <w:left w:w="110" w:type="dxa"/>
              <w:bottom w:w="90" w:type="dxa"/>
              <w:right w:w="110" w:type="dxa"/>
            </w:tcMar>
            <w:vAlign w:val="center"/>
          </w:tcPr>
          <w:p w14:paraId="3ECC5375">
            <w:pPr>
              <w:keepNext w:val="0"/>
              <w:keepLines w:val="0"/>
              <w:widowControl/>
              <w:suppressLineNumbers w:val="0"/>
              <w:bidi w:val="0"/>
              <w:spacing w:before="0" w:beforeAutospacing="0" w:afterAutospacing="0"/>
              <w:ind w:left="0" w:right="0"/>
              <w:rPr>
                <w:rFonts w:hint="default"/>
                <w:sz w:val="16"/>
                <w:szCs w:val="16"/>
              </w:rPr>
            </w:pPr>
            <w:r>
              <w:rPr>
                <w:rFonts w:hint="default"/>
                <w:sz w:val="16"/>
                <w:szCs w:val="16"/>
              </w:rPr>
              <w:t>paymentVendor</w:t>
            </w:r>
          </w:p>
        </w:tc>
        <w:tc>
          <w:tcPr>
            <w:tcW w:w="2780" w:type="dxa"/>
            <w:tcMar>
              <w:top w:w="90" w:type="dxa"/>
              <w:left w:w="110" w:type="dxa"/>
              <w:bottom w:w="90" w:type="dxa"/>
              <w:right w:w="110" w:type="dxa"/>
            </w:tcMar>
            <w:vAlign w:val="center"/>
          </w:tcPr>
          <w:p w14:paraId="2AA61507">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beneficiary.name</w:t>
            </w:r>
          </w:p>
        </w:tc>
        <w:tc>
          <w:tcPr>
            <w:tcW w:w="940" w:type="dxa"/>
            <w:tcMar>
              <w:top w:w="90" w:type="dxa"/>
              <w:left w:w="110" w:type="dxa"/>
              <w:bottom w:w="90" w:type="dxa"/>
              <w:right w:w="110" w:type="dxa"/>
            </w:tcMar>
            <w:vAlign w:val="center"/>
          </w:tcPr>
          <w:p w14:paraId="6DFC0F5B">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Nếu chuyển khoản</w:t>
            </w:r>
          </w:p>
        </w:tc>
        <w:tc>
          <w:tcPr>
            <w:tcW w:w="820" w:type="dxa"/>
            <w:tcMar>
              <w:top w:w="90" w:type="dxa"/>
              <w:left w:w="110" w:type="dxa"/>
              <w:bottom w:w="90" w:type="dxa"/>
              <w:right w:w="110" w:type="dxa"/>
            </w:tcMar>
            <w:vAlign w:val="center"/>
          </w:tcPr>
          <w:p w14:paraId="17FF0790">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G3</w:t>
            </w:r>
          </w:p>
        </w:tc>
      </w:tr>
      <w:tr w14:paraId="360DF3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20" w:type="dxa"/>
            <w:shd w:val="clear" w:color="auto" w:fill="F8FBFD"/>
            <w:tcMar>
              <w:top w:w="90" w:type="dxa"/>
              <w:left w:w="110" w:type="dxa"/>
              <w:bottom w:w="90" w:type="dxa"/>
              <w:right w:w="110" w:type="dxa"/>
            </w:tcMar>
            <w:vAlign w:val="center"/>
          </w:tcPr>
          <w:p w14:paraId="2BAA70E8">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Mã ngân hàng/chi nhánh thụ hưởng</w:t>
            </w:r>
          </w:p>
        </w:tc>
        <w:tc>
          <w:tcPr>
            <w:tcW w:w="1900" w:type="dxa"/>
            <w:shd w:val="clear" w:color="auto" w:fill="auto"/>
            <w:tcMar>
              <w:top w:w="90" w:type="dxa"/>
              <w:left w:w="110" w:type="dxa"/>
              <w:bottom w:w="90" w:type="dxa"/>
              <w:right w:w="110" w:type="dxa"/>
            </w:tcMar>
            <w:vAlign w:val="center"/>
          </w:tcPr>
          <w:p w14:paraId="57982F92">
            <w:pPr>
              <w:keepNext w:val="0"/>
              <w:keepLines w:val="0"/>
              <w:widowControl/>
              <w:suppressLineNumbers w:val="0"/>
              <w:bidi w:val="0"/>
              <w:spacing w:before="0" w:beforeAutospacing="0" w:afterAutospacing="0"/>
              <w:ind w:left="0" w:right="0"/>
              <w:rPr>
                <w:rFonts w:hint="default"/>
                <w:sz w:val="16"/>
                <w:szCs w:val="16"/>
              </w:rPr>
            </w:pPr>
            <w:r>
              <w:rPr>
                <w:rFonts w:hint="default"/>
                <w:sz w:val="16"/>
                <w:szCs w:val="16"/>
              </w:rPr>
              <w:t>esdHTKTpaymentVendor</w:t>
            </w:r>
          </w:p>
        </w:tc>
        <w:tc>
          <w:tcPr>
            <w:tcW w:w="2780" w:type="dxa"/>
            <w:shd w:val="clear" w:color="auto" w:fill="F8FBFD"/>
            <w:tcMar>
              <w:top w:w="90" w:type="dxa"/>
              <w:left w:w="110" w:type="dxa"/>
              <w:bottom w:w="90" w:type="dxa"/>
              <w:right w:w="110" w:type="dxa"/>
            </w:tcMar>
            <w:vAlign w:val="center"/>
          </w:tcPr>
          <w:p w14:paraId="3657752E">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beneficiary.bank</w:t>
            </w:r>
          </w:p>
        </w:tc>
        <w:tc>
          <w:tcPr>
            <w:tcW w:w="940" w:type="dxa"/>
            <w:shd w:val="clear" w:color="auto" w:fill="F8FBFD"/>
            <w:tcMar>
              <w:top w:w="90" w:type="dxa"/>
              <w:left w:w="110" w:type="dxa"/>
              <w:bottom w:w="90" w:type="dxa"/>
              <w:right w:w="110" w:type="dxa"/>
            </w:tcMar>
            <w:vAlign w:val="center"/>
          </w:tcPr>
          <w:p w14:paraId="02998D10">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Nếu chuyển khoản</w:t>
            </w:r>
          </w:p>
        </w:tc>
        <w:tc>
          <w:tcPr>
            <w:tcW w:w="820" w:type="dxa"/>
            <w:shd w:val="clear" w:color="auto" w:fill="F8FBFD"/>
            <w:tcMar>
              <w:top w:w="90" w:type="dxa"/>
              <w:left w:w="110" w:type="dxa"/>
              <w:bottom w:w="90" w:type="dxa"/>
              <w:right w:w="110" w:type="dxa"/>
            </w:tcMar>
            <w:vAlign w:val="center"/>
          </w:tcPr>
          <w:p w14:paraId="15098562">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G3</w:t>
            </w:r>
          </w:p>
        </w:tc>
      </w:tr>
      <w:tr w14:paraId="026BD8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20" w:type="dxa"/>
            <w:tcMar>
              <w:top w:w="90" w:type="dxa"/>
              <w:left w:w="110" w:type="dxa"/>
              <w:bottom w:w="90" w:type="dxa"/>
              <w:right w:w="110" w:type="dxa"/>
            </w:tcMar>
            <w:vAlign w:val="center"/>
          </w:tcPr>
          <w:p w14:paraId="1028520E">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Tài khoản quỹ tiền mặt</w:t>
            </w:r>
          </w:p>
        </w:tc>
        <w:tc>
          <w:tcPr>
            <w:tcW w:w="1900" w:type="dxa"/>
            <w:shd w:val="clear" w:color="auto" w:fill="FFF4CE"/>
            <w:tcMar>
              <w:top w:w="90" w:type="dxa"/>
              <w:left w:w="110" w:type="dxa"/>
              <w:bottom w:w="90" w:type="dxa"/>
              <w:right w:w="110" w:type="dxa"/>
            </w:tcMar>
            <w:vAlign w:val="center"/>
          </w:tcPr>
          <w:p w14:paraId="29D759D0">
            <w:pPr>
              <w:keepNext w:val="0"/>
              <w:keepLines w:val="0"/>
              <w:widowControl/>
              <w:suppressLineNumbers w:val="0"/>
              <w:spacing w:before="0" w:beforeAutospacing="0" w:after="0" w:afterAutospacing="0"/>
              <w:ind w:left="0" w:right="0"/>
              <w:rPr>
                <w:rFonts w:hint="default"/>
              </w:rPr>
            </w:pPr>
            <w:r>
              <w:rPr>
                <w:rFonts w:hint="default" w:ascii="Arial" w:hAnsi="Arial"/>
                <w:b/>
                <w:color w:val="C00000"/>
                <w:sz w:val="15"/>
              </w:rPr>
              <w:t>GIẢ THIẾT: esdHTKTcashAccountConfig</w:t>
            </w:r>
          </w:p>
        </w:tc>
        <w:tc>
          <w:tcPr>
            <w:tcW w:w="2780" w:type="dxa"/>
            <w:shd w:val="clear" w:color="auto" w:fill="FFF4CE"/>
            <w:tcMar>
              <w:top w:w="90" w:type="dxa"/>
              <w:left w:w="110" w:type="dxa"/>
              <w:bottom w:w="90" w:type="dxa"/>
              <w:right w:w="110" w:type="dxa"/>
            </w:tcMar>
            <w:vAlign w:val="center"/>
          </w:tcPr>
          <w:p w14:paraId="10E00707">
            <w:pPr>
              <w:keepNext w:val="0"/>
              <w:keepLines w:val="0"/>
              <w:widowControl/>
              <w:suppressLineNumbers w:val="0"/>
              <w:spacing w:before="0" w:beforeAutospacing="0" w:after="0" w:afterAutospacing="0"/>
              <w:ind w:left="0" w:right="0"/>
              <w:rPr>
                <w:rFonts w:hint="default"/>
              </w:rPr>
            </w:pPr>
            <w:r>
              <w:rPr>
                <w:rFonts w:hint="default" w:ascii="Arial" w:hAnsi="Arial"/>
                <w:b/>
                <w:color w:val="C00000"/>
                <w:sz w:val="15"/>
              </w:rPr>
              <w:t>account.number</w:t>
            </w:r>
          </w:p>
        </w:tc>
        <w:tc>
          <w:tcPr>
            <w:tcW w:w="940" w:type="dxa"/>
            <w:tcMar>
              <w:top w:w="90" w:type="dxa"/>
              <w:left w:w="110" w:type="dxa"/>
              <w:bottom w:w="90" w:type="dxa"/>
              <w:right w:w="110" w:type="dxa"/>
            </w:tcMar>
            <w:vAlign w:val="center"/>
          </w:tcPr>
          <w:p w14:paraId="6444D7FD">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Nếu tiền mặt</w:t>
            </w:r>
          </w:p>
        </w:tc>
        <w:tc>
          <w:tcPr>
            <w:tcW w:w="820" w:type="dxa"/>
            <w:tcMar>
              <w:top w:w="90" w:type="dxa"/>
              <w:left w:w="110" w:type="dxa"/>
              <w:bottom w:w="90" w:type="dxa"/>
              <w:right w:w="110" w:type="dxa"/>
            </w:tcMar>
            <w:vAlign w:val="center"/>
          </w:tcPr>
          <w:p w14:paraId="44095C49">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G3</w:t>
            </w:r>
          </w:p>
        </w:tc>
      </w:tr>
    </w:tbl>
    <w:p w14:paraId="24887DF3">
      <w:pPr>
        <w:spacing w:after="40"/>
      </w:pPr>
    </w:p>
    <w:tbl>
      <w:tblPr>
        <w:tblStyle w:val="12"/>
        <w:tblW w:w="9360" w:type="dxa"/>
        <w:tblInd w:w="120" w:type="dxa"/>
        <w:tblLayout w:type="fixed"/>
        <w:tblCellMar>
          <w:top w:w="0" w:type="dxa"/>
          <w:left w:w="108" w:type="dxa"/>
          <w:bottom w:w="0" w:type="dxa"/>
          <w:right w:w="108" w:type="dxa"/>
        </w:tblCellMar>
      </w:tblPr>
      <w:tblGrid>
        <w:gridCol w:w="9360"/>
      </w:tblGrid>
      <w:tr w14:paraId="4E48FC05">
        <w:tblPrEx>
          <w:tblCellMar>
            <w:top w:w="0" w:type="dxa"/>
            <w:left w:w="108" w:type="dxa"/>
            <w:bottom w:w="0" w:type="dxa"/>
            <w:right w:w="108" w:type="dxa"/>
          </w:tblCellMar>
        </w:tblPrEx>
        <w:tc>
          <w:tcPr>
            <w:tcW w:w="9360" w:type="dxa"/>
            <w:shd w:val="clear" w:color="auto" w:fill="E2F0D9"/>
            <w:tcMar>
              <w:top w:w="90" w:type="dxa"/>
              <w:left w:w="110" w:type="dxa"/>
              <w:bottom w:w="90" w:type="dxa"/>
              <w:right w:w="110" w:type="dxa"/>
            </w:tcMar>
            <w:vAlign w:val="center"/>
          </w:tcPr>
          <w:p w14:paraId="2D3DC609">
            <w:pPr>
              <w:keepNext w:val="0"/>
              <w:keepLines w:val="0"/>
              <w:widowControl/>
              <w:suppressLineNumbers w:val="0"/>
              <w:spacing w:before="0" w:beforeAutospacing="0" w:after="0" w:afterAutospacing="0"/>
              <w:ind w:left="0" w:right="0"/>
              <w:rPr>
                <w:rFonts w:hint="default"/>
              </w:rPr>
            </w:pPr>
            <w:r>
              <w:rPr>
                <w:rFonts w:hint="default" w:ascii="Arial" w:hAnsi="Arial"/>
                <w:b/>
                <w:i w:val="0"/>
                <w:color w:val="17365D"/>
                <w:sz w:val="18"/>
              </w:rPr>
              <w:t xml:space="preserve">Điều kiện hoàn tất case: </w:t>
            </w:r>
            <w:r>
              <w:rPr>
                <w:rFonts w:hint="default" w:ascii="Arial" w:hAnsi="Arial"/>
                <w:b w:val="0"/>
                <w:i w:val="0"/>
                <w:color w:val="000000"/>
                <w:sz w:val="18"/>
              </w:rPr>
              <w:t>Tổng phân bổ = (1); (2)=(1); không có dòng thuế/hoàn ứng/khoản treo.  Trạng thái xác nhận: ☐ Chưa xác nhận  ☐ Đã xác nhận</w:t>
            </w:r>
          </w:p>
        </w:tc>
      </w:tr>
    </w:tbl>
    <w:p w14:paraId="5040EC4B">
      <w:pPr>
        <w:spacing w:after="20"/>
      </w:pPr>
    </w:p>
    <w:p w14:paraId="5F7FE3CD">
      <w:pPr>
        <w:pStyle w:val="3"/>
        <w:keepNext/>
      </w:pPr>
      <w:r>
        <w:t>TT-02 — Thanh toán toàn bộ, có thuế — Cá nhân</w:t>
      </w:r>
    </w:p>
    <w:tbl>
      <w:tblPr>
        <w:tblStyle w:val="35"/>
        <w:tblW w:w="9360" w:type="dxa"/>
        <w:tblInd w:w="12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600"/>
        <w:gridCol w:w="1900"/>
        <w:gridCol w:w="1700"/>
        <w:gridCol w:w="3160"/>
      </w:tblGrid>
      <w:tr w14:paraId="5F01AD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2600" w:type="dxa"/>
            <w:shd w:val="clear" w:color="auto" w:fill="17365D"/>
            <w:tcMar>
              <w:top w:w="90" w:type="dxa"/>
              <w:left w:w="110" w:type="dxa"/>
              <w:bottom w:w="90" w:type="dxa"/>
              <w:right w:w="110" w:type="dxa"/>
            </w:tcMar>
            <w:vAlign w:val="center"/>
          </w:tcPr>
          <w:p w14:paraId="650E5535">
            <w:pPr>
              <w:keepNext w:val="0"/>
              <w:keepLines w:val="0"/>
              <w:widowControl/>
              <w:suppressLineNumbers w:val="0"/>
              <w:spacing w:before="0" w:beforeAutospacing="0" w:after="0" w:afterAutospacing="0" w:line="252" w:lineRule="auto"/>
              <w:ind w:left="0" w:right="0"/>
              <w:jc w:val="center"/>
              <w:rPr>
                <w:rFonts w:hint="default"/>
              </w:rPr>
            </w:pPr>
            <w:r>
              <w:rPr>
                <w:rFonts w:hint="default" w:ascii="Arial" w:hAnsi="Arial"/>
                <w:b/>
                <w:i w:val="0"/>
                <w:color w:val="FFFFFF"/>
                <w:sz w:val="16"/>
              </w:rPr>
              <w:t>Điều kiện nhận diện</w:t>
            </w:r>
          </w:p>
        </w:tc>
        <w:tc>
          <w:tcPr>
            <w:tcW w:w="1900" w:type="dxa"/>
            <w:shd w:val="clear" w:color="auto" w:fill="17365D"/>
            <w:tcMar>
              <w:top w:w="90" w:type="dxa"/>
              <w:left w:w="110" w:type="dxa"/>
              <w:bottom w:w="90" w:type="dxa"/>
              <w:right w:w="110" w:type="dxa"/>
            </w:tcMar>
            <w:vAlign w:val="center"/>
          </w:tcPr>
          <w:p w14:paraId="1850E87C">
            <w:pPr>
              <w:keepNext w:val="0"/>
              <w:keepLines w:val="0"/>
              <w:widowControl/>
              <w:suppressLineNumbers w:val="0"/>
              <w:spacing w:before="0" w:beforeAutospacing="0" w:after="0" w:afterAutospacing="0" w:line="252" w:lineRule="auto"/>
              <w:ind w:left="0" w:right="0"/>
              <w:jc w:val="center"/>
              <w:rPr>
                <w:rFonts w:hint="default"/>
              </w:rPr>
            </w:pPr>
            <w:r>
              <w:rPr>
                <w:rFonts w:hint="default" w:ascii="Arial" w:hAnsi="Arial"/>
                <w:b/>
                <w:i w:val="0"/>
                <w:color w:val="FFFFFF"/>
                <w:sz w:val="16"/>
              </w:rPr>
              <w:t>Nhóm dữ liệu sử dụng</w:t>
            </w:r>
          </w:p>
        </w:tc>
        <w:tc>
          <w:tcPr>
            <w:tcW w:w="1700" w:type="dxa"/>
            <w:shd w:val="clear" w:color="auto" w:fill="17365D"/>
            <w:tcMar>
              <w:top w:w="90" w:type="dxa"/>
              <w:left w:w="110" w:type="dxa"/>
              <w:bottom w:w="90" w:type="dxa"/>
              <w:right w:w="110" w:type="dxa"/>
            </w:tcMar>
            <w:vAlign w:val="center"/>
          </w:tcPr>
          <w:p w14:paraId="334EF979">
            <w:pPr>
              <w:keepNext w:val="0"/>
              <w:keepLines w:val="0"/>
              <w:widowControl/>
              <w:suppressLineNumbers w:val="0"/>
              <w:spacing w:before="0" w:beforeAutospacing="0" w:after="0" w:afterAutospacing="0" w:line="252" w:lineRule="auto"/>
              <w:ind w:left="0" w:right="0"/>
              <w:jc w:val="center"/>
              <w:rPr>
                <w:rFonts w:hint="default"/>
              </w:rPr>
            </w:pPr>
            <w:r>
              <w:rPr>
                <w:rFonts w:hint="default" w:ascii="Arial" w:hAnsi="Arial"/>
                <w:b/>
                <w:i w:val="0"/>
                <w:color w:val="FFFFFF"/>
                <w:sz w:val="16"/>
              </w:rPr>
              <w:t>API/OGL</w:t>
            </w:r>
          </w:p>
        </w:tc>
        <w:tc>
          <w:tcPr>
            <w:tcW w:w="3160" w:type="dxa"/>
            <w:shd w:val="clear" w:color="auto" w:fill="17365D"/>
            <w:tcMar>
              <w:top w:w="90" w:type="dxa"/>
              <w:left w:w="110" w:type="dxa"/>
              <w:bottom w:w="90" w:type="dxa"/>
              <w:right w:w="110" w:type="dxa"/>
            </w:tcMar>
            <w:vAlign w:val="center"/>
          </w:tcPr>
          <w:p w14:paraId="1230F336">
            <w:pPr>
              <w:keepNext w:val="0"/>
              <w:keepLines w:val="0"/>
              <w:widowControl/>
              <w:suppressLineNumbers w:val="0"/>
              <w:spacing w:before="0" w:beforeAutospacing="0" w:after="0" w:afterAutospacing="0" w:line="252" w:lineRule="auto"/>
              <w:ind w:left="0" w:right="0"/>
              <w:jc w:val="center"/>
              <w:rPr>
                <w:rFonts w:hint="default"/>
              </w:rPr>
            </w:pPr>
            <w:r>
              <w:rPr>
                <w:rFonts w:hint="default" w:ascii="Arial" w:hAnsi="Arial"/>
                <w:b/>
                <w:i w:val="0"/>
                <w:color w:val="FFFFFF"/>
                <w:sz w:val="16"/>
              </w:rPr>
              <w:t>Kết quả cần sinh</w:t>
            </w:r>
          </w:p>
        </w:tc>
      </w:tr>
      <w:tr w14:paraId="3A819D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00" w:type="dxa"/>
            <w:tcMar>
              <w:top w:w="90" w:type="dxa"/>
              <w:left w:w="110" w:type="dxa"/>
              <w:bottom w:w="90" w:type="dxa"/>
              <w:right w:w="110" w:type="dxa"/>
            </w:tcMar>
            <w:vAlign w:val="center"/>
          </w:tcPr>
          <w:p w14:paraId="3A3AD576">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6"/>
              </w:rPr>
              <w:t>(3)=0; (1)=(2); có thuế; Cá nhân</w:t>
            </w:r>
          </w:p>
        </w:tc>
        <w:tc>
          <w:tcPr>
            <w:tcW w:w="1900" w:type="dxa"/>
            <w:tcMar>
              <w:top w:w="90" w:type="dxa"/>
              <w:left w:w="110" w:type="dxa"/>
              <w:bottom w:w="90" w:type="dxa"/>
              <w:right w:w="110" w:type="dxa"/>
            </w:tcMar>
            <w:vAlign w:val="center"/>
          </w:tcPr>
          <w:p w14:paraId="313272C5">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6"/>
              </w:rPr>
              <w:t>G0 + G1 + G3 + G4</w:t>
            </w:r>
          </w:p>
        </w:tc>
        <w:tc>
          <w:tcPr>
            <w:tcW w:w="1700" w:type="dxa"/>
            <w:tcMar>
              <w:top w:w="90" w:type="dxa"/>
              <w:left w:w="110" w:type="dxa"/>
              <w:bottom w:w="90" w:type="dxa"/>
              <w:right w:w="110" w:type="dxa"/>
            </w:tcMar>
            <w:vAlign w:val="center"/>
          </w:tcPr>
          <w:p w14:paraId="3084C1AF">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6"/>
              </w:rPr>
              <w:t>/ap/create-invoice</w:t>
            </w:r>
            <w:r>
              <w:rPr>
                <w:rFonts w:hint="default"/>
              </w:rPr>
              <w:br w:type="textWrapping"/>
            </w:r>
            <w:r>
              <w:rPr>
                <w:rFonts w:hint="default" w:ascii="Arial" w:hAnsi="Arial"/>
                <w:b w:val="0"/>
                <w:i w:val="0"/>
                <w:color w:val="000000"/>
                <w:sz w:val="16"/>
              </w:rPr>
              <w:t>+ /general-ledger/interface</w:t>
            </w:r>
          </w:p>
        </w:tc>
        <w:tc>
          <w:tcPr>
            <w:tcW w:w="3160" w:type="dxa"/>
            <w:tcMar>
              <w:top w:w="90" w:type="dxa"/>
              <w:left w:w="110" w:type="dxa"/>
              <w:bottom w:w="90" w:type="dxa"/>
              <w:right w:w="110" w:type="dxa"/>
            </w:tcMar>
            <w:vAlign w:val="center"/>
          </w:tcPr>
          <w:p w14:paraId="1EC217BA">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6"/>
              </w:rPr>
              <w:t>AP: Nợ Chi phí, Có TK chi tiền</w:t>
            </w:r>
            <w:r>
              <w:rPr>
                <w:rFonts w:hint="default"/>
              </w:rPr>
              <w:br w:type="textWrapping"/>
            </w:r>
            <w:r>
              <w:rPr>
                <w:rFonts w:hint="default" w:ascii="Arial" w:hAnsi="Arial"/>
                <w:b w:val="0"/>
                <w:i w:val="0"/>
                <w:color w:val="000000"/>
                <w:sz w:val="16"/>
              </w:rPr>
              <w:t>GL: Nợ CP thuế TNCN, Có Thuế TNCN</w:t>
            </w:r>
          </w:p>
        </w:tc>
      </w:tr>
    </w:tbl>
    <w:p w14:paraId="02A83748">
      <w:pPr>
        <w:spacing w:after="40"/>
      </w:pPr>
    </w:p>
    <w:tbl>
      <w:tblPr>
        <w:tblStyle w:val="35"/>
        <w:tblW w:w="9360" w:type="dxa"/>
        <w:tblInd w:w="12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920"/>
        <w:gridCol w:w="1900"/>
        <w:gridCol w:w="2780"/>
        <w:gridCol w:w="940"/>
        <w:gridCol w:w="820"/>
      </w:tblGrid>
      <w:tr w14:paraId="509ED9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2920" w:type="dxa"/>
            <w:shd w:val="clear" w:color="auto" w:fill="17365D"/>
            <w:tcMar>
              <w:top w:w="90" w:type="dxa"/>
              <w:left w:w="110" w:type="dxa"/>
              <w:bottom w:w="90" w:type="dxa"/>
              <w:right w:w="110" w:type="dxa"/>
            </w:tcMar>
            <w:vAlign w:val="center"/>
          </w:tcPr>
          <w:p w14:paraId="07FE3D13">
            <w:pPr>
              <w:keepNext w:val="0"/>
              <w:keepLines w:val="0"/>
              <w:widowControl/>
              <w:suppressLineNumbers w:val="0"/>
              <w:spacing w:before="0" w:beforeAutospacing="0" w:after="0" w:afterAutospacing="0" w:line="252" w:lineRule="auto"/>
              <w:ind w:left="0" w:right="0"/>
              <w:jc w:val="center"/>
              <w:rPr>
                <w:rFonts w:hint="default"/>
              </w:rPr>
            </w:pPr>
            <w:r>
              <w:rPr>
                <w:rFonts w:hint="default" w:ascii="Arial" w:hAnsi="Arial"/>
                <w:b/>
                <w:i w:val="0"/>
                <w:color w:val="FFFFFF"/>
                <w:sz w:val="16"/>
              </w:rPr>
              <w:t>Tên trường nghiệp vụ (tiếng Việt)</w:t>
            </w:r>
          </w:p>
        </w:tc>
        <w:tc>
          <w:tcPr>
            <w:tcW w:w="1900" w:type="dxa"/>
            <w:shd w:val="clear" w:color="auto" w:fill="17365D"/>
            <w:tcMar>
              <w:top w:w="90" w:type="dxa"/>
              <w:left w:w="110" w:type="dxa"/>
              <w:bottom w:w="90" w:type="dxa"/>
              <w:right w:w="110" w:type="dxa"/>
            </w:tcMar>
            <w:vAlign w:val="center"/>
          </w:tcPr>
          <w:p w14:paraId="5C3D91F9">
            <w:pPr>
              <w:keepNext w:val="0"/>
              <w:keepLines w:val="0"/>
              <w:widowControl/>
              <w:suppressLineNumbers w:val="0"/>
              <w:spacing w:before="0" w:beforeAutospacing="0" w:after="0" w:afterAutospacing="0" w:line="252" w:lineRule="auto"/>
              <w:ind w:left="0" w:right="0"/>
              <w:jc w:val="center"/>
              <w:rPr>
                <w:rFonts w:hint="default"/>
              </w:rPr>
            </w:pPr>
            <w:r>
              <w:rPr>
                <w:rFonts w:hint="default" w:ascii="Arial" w:hAnsi="Arial"/>
                <w:b/>
                <w:i w:val="0"/>
                <w:color w:val="FFFFFF"/>
                <w:sz w:val="16"/>
              </w:rPr>
              <w:t>Bảng DB</w:t>
            </w:r>
          </w:p>
        </w:tc>
        <w:tc>
          <w:tcPr>
            <w:tcW w:w="2780" w:type="dxa"/>
            <w:shd w:val="clear" w:color="auto" w:fill="17365D"/>
            <w:tcMar>
              <w:top w:w="90" w:type="dxa"/>
              <w:left w:w="110" w:type="dxa"/>
              <w:bottom w:w="90" w:type="dxa"/>
              <w:right w:w="110" w:type="dxa"/>
            </w:tcMar>
            <w:vAlign w:val="center"/>
          </w:tcPr>
          <w:p w14:paraId="5EC46D42">
            <w:pPr>
              <w:keepNext w:val="0"/>
              <w:keepLines w:val="0"/>
              <w:widowControl/>
              <w:suppressLineNumbers w:val="0"/>
              <w:spacing w:before="0" w:beforeAutospacing="0" w:after="0" w:afterAutospacing="0" w:line="252" w:lineRule="auto"/>
              <w:ind w:left="0" w:right="0"/>
              <w:jc w:val="center"/>
              <w:rPr>
                <w:rFonts w:hint="default"/>
              </w:rPr>
            </w:pPr>
            <w:r>
              <w:rPr>
                <w:rFonts w:hint="default" w:ascii="Arial" w:hAnsi="Arial"/>
                <w:b/>
                <w:i w:val="0"/>
                <w:color w:val="FFFFFF"/>
                <w:sz w:val="16"/>
              </w:rPr>
              <w:t>Trường DB</w:t>
            </w:r>
          </w:p>
        </w:tc>
        <w:tc>
          <w:tcPr>
            <w:tcW w:w="940" w:type="dxa"/>
            <w:shd w:val="clear" w:color="auto" w:fill="17365D"/>
            <w:tcMar>
              <w:top w:w="90" w:type="dxa"/>
              <w:left w:w="110" w:type="dxa"/>
              <w:bottom w:w="90" w:type="dxa"/>
              <w:right w:w="110" w:type="dxa"/>
            </w:tcMar>
            <w:vAlign w:val="center"/>
          </w:tcPr>
          <w:p w14:paraId="07A5C06C">
            <w:pPr>
              <w:keepNext w:val="0"/>
              <w:keepLines w:val="0"/>
              <w:widowControl/>
              <w:suppressLineNumbers w:val="0"/>
              <w:spacing w:before="0" w:beforeAutospacing="0" w:after="0" w:afterAutospacing="0" w:line="252" w:lineRule="auto"/>
              <w:ind w:left="0" w:right="0"/>
              <w:jc w:val="center"/>
              <w:rPr>
                <w:rFonts w:hint="default"/>
              </w:rPr>
            </w:pPr>
            <w:r>
              <w:rPr>
                <w:rFonts w:hint="default" w:ascii="Arial" w:hAnsi="Arial"/>
                <w:b/>
                <w:i w:val="0"/>
                <w:color w:val="FFFFFF"/>
                <w:sz w:val="16"/>
              </w:rPr>
              <w:t>Bắt buộc</w:t>
            </w:r>
          </w:p>
        </w:tc>
        <w:tc>
          <w:tcPr>
            <w:tcW w:w="820" w:type="dxa"/>
            <w:shd w:val="clear" w:color="auto" w:fill="17365D"/>
            <w:tcMar>
              <w:top w:w="90" w:type="dxa"/>
              <w:left w:w="110" w:type="dxa"/>
              <w:bottom w:w="90" w:type="dxa"/>
              <w:right w:w="110" w:type="dxa"/>
            </w:tcMar>
            <w:vAlign w:val="center"/>
          </w:tcPr>
          <w:p w14:paraId="1C073DFA">
            <w:pPr>
              <w:keepNext w:val="0"/>
              <w:keepLines w:val="0"/>
              <w:widowControl/>
              <w:suppressLineNumbers w:val="0"/>
              <w:spacing w:before="0" w:beforeAutospacing="0" w:after="0" w:afterAutospacing="0" w:line="252" w:lineRule="auto"/>
              <w:ind w:left="0" w:right="0"/>
              <w:jc w:val="center"/>
              <w:rPr>
                <w:rFonts w:hint="default"/>
              </w:rPr>
            </w:pPr>
            <w:r>
              <w:rPr>
                <w:rFonts w:hint="default" w:ascii="Arial" w:hAnsi="Arial"/>
                <w:b/>
                <w:i w:val="0"/>
                <w:color w:val="FFFFFF"/>
                <w:sz w:val="16"/>
              </w:rPr>
              <w:t>Nhóm</w:t>
            </w:r>
          </w:p>
        </w:tc>
      </w:tr>
      <w:tr w14:paraId="5AA77A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20" w:type="dxa"/>
            <w:tcMar>
              <w:top w:w="90" w:type="dxa"/>
              <w:left w:w="110" w:type="dxa"/>
              <w:bottom w:w="90" w:type="dxa"/>
              <w:right w:w="110" w:type="dxa"/>
            </w:tcMar>
            <w:vAlign w:val="center"/>
          </w:tcPr>
          <w:p w14:paraId="71E5C085">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Mã phiếu thanh toán/referenceId</w:t>
            </w:r>
          </w:p>
        </w:tc>
        <w:tc>
          <w:tcPr>
            <w:tcW w:w="1900" w:type="dxa"/>
            <w:tcMar>
              <w:top w:w="90" w:type="dxa"/>
              <w:left w:w="110" w:type="dxa"/>
              <w:bottom w:w="90" w:type="dxa"/>
              <w:right w:w="110" w:type="dxa"/>
            </w:tcMar>
            <w:vAlign w:val="center"/>
          </w:tcPr>
          <w:p w14:paraId="486DADB7">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esdHTKTpayment</w:t>
            </w:r>
          </w:p>
        </w:tc>
        <w:tc>
          <w:tcPr>
            <w:tcW w:w="2780" w:type="dxa"/>
            <w:tcMar>
              <w:top w:w="90" w:type="dxa"/>
              <w:left w:w="110" w:type="dxa"/>
              <w:bottom w:w="90" w:type="dxa"/>
              <w:right w:w="110" w:type="dxa"/>
            </w:tcMar>
            <w:vAlign w:val="center"/>
          </w:tcPr>
          <w:p w14:paraId="6E500125">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id</w:t>
            </w:r>
          </w:p>
        </w:tc>
        <w:tc>
          <w:tcPr>
            <w:tcW w:w="940" w:type="dxa"/>
            <w:tcMar>
              <w:top w:w="90" w:type="dxa"/>
              <w:left w:w="110" w:type="dxa"/>
              <w:bottom w:w="90" w:type="dxa"/>
              <w:right w:w="110" w:type="dxa"/>
            </w:tcMar>
            <w:vAlign w:val="center"/>
          </w:tcPr>
          <w:p w14:paraId="35583693">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Có</w:t>
            </w:r>
          </w:p>
        </w:tc>
        <w:tc>
          <w:tcPr>
            <w:tcW w:w="820" w:type="dxa"/>
            <w:tcMar>
              <w:top w:w="90" w:type="dxa"/>
              <w:left w:w="110" w:type="dxa"/>
              <w:bottom w:w="90" w:type="dxa"/>
              <w:right w:w="110" w:type="dxa"/>
            </w:tcMar>
            <w:vAlign w:val="center"/>
          </w:tcPr>
          <w:p w14:paraId="77812254">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G0</w:t>
            </w:r>
          </w:p>
        </w:tc>
      </w:tr>
      <w:tr w14:paraId="3D3D74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20" w:type="dxa"/>
            <w:shd w:val="clear" w:color="auto" w:fill="F8FBFD"/>
            <w:tcMar>
              <w:top w:w="90" w:type="dxa"/>
              <w:left w:w="110" w:type="dxa"/>
              <w:bottom w:w="90" w:type="dxa"/>
              <w:right w:w="110" w:type="dxa"/>
            </w:tcMar>
            <w:vAlign w:val="center"/>
          </w:tcPr>
          <w:p w14:paraId="4C3BFCDF">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Mã NCC nội bộ</w:t>
            </w:r>
          </w:p>
        </w:tc>
        <w:tc>
          <w:tcPr>
            <w:tcW w:w="1900" w:type="dxa"/>
            <w:shd w:val="clear" w:color="auto" w:fill="F8FBFD"/>
            <w:tcMar>
              <w:top w:w="90" w:type="dxa"/>
              <w:left w:w="110" w:type="dxa"/>
              <w:bottom w:w="90" w:type="dxa"/>
              <w:right w:w="110" w:type="dxa"/>
            </w:tcMar>
            <w:vAlign w:val="center"/>
          </w:tcPr>
          <w:p w14:paraId="1EB98839">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esdHTKTpaymentVendor</w:t>
            </w:r>
          </w:p>
        </w:tc>
        <w:tc>
          <w:tcPr>
            <w:tcW w:w="2780" w:type="dxa"/>
            <w:shd w:val="clear" w:color="auto" w:fill="F8FBFD"/>
            <w:tcMar>
              <w:top w:w="90" w:type="dxa"/>
              <w:left w:w="110" w:type="dxa"/>
              <w:bottom w:w="90" w:type="dxa"/>
              <w:right w:w="110" w:type="dxa"/>
            </w:tcMar>
            <w:vAlign w:val="center"/>
          </w:tcPr>
          <w:p w14:paraId="38B39B9C">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vendor.id</w:t>
            </w:r>
          </w:p>
        </w:tc>
        <w:tc>
          <w:tcPr>
            <w:tcW w:w="940" w:type="dxa"/>
            <w:shd w:val="clear" w:color="auto" w:fill="F8FBFD"/>
            <w:tcMar>
              <w:top w:w="90" w:type="dxa"/>
              <w:left w:w="110" w:type="dxa"/>
              <w:bottom w:w="90" w:type="dxa"/>
              <w:right w:w="110" w:type="dxa"/>
            </w:tcMar>
            <w:vAlign w:val="center"/>
          </w:tcPr>
          <w:p w14:paraId="23C409F1">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Có</w:t>
            </w:r>
          </w:p>
        </w:tc>
        <w:tc>
          <w:tcPr>
            <w:tcW w:w="820" w:type="dxa"/>
            <w:shd w:val="clear" w:color="auto" w:fill="F8FBFD"/>
            <w:tcMar>
              <w:top w:w="90" w:type="dxa"/>
              <w:left w:w="110" w:type="dxa"/>
              <w:bottom w:w="90" w:type="dxa"/>
              <w:right w:w="110" w:type="dxa"/>
            </w:tcMar>
            <w:vAlign w:val="center"/>
          </w:tcPr>
          <w:p w14:paraId="349692EF">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G0</w:t>
            </w:r>
          </w:p>
        </w:tc>
      </w:tr>
      <w:tr w14:paraId="656586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20" w:type="dxa"/>
            <w:tcMar>
              <w:top w:w="90" w:type="dxa"/>
              <w:left w:w="110" w:type="dxa"/>
              <w:bottom w:w="90" w:type="dxa"/>
              <w:right w:w="110" w:type="dxa"/>
            </w:tcMar>
            <w:vAlign w:val="center"/>
          </w:tcPr>
          <w:p w14:paraId="7D91A4D2">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Mã NCC/MST/CCCD dùng OGL</w:t>
            </w:r>
          </w:p>
        </w:tc>
        <w:tc>
          <w:tcPr>
            <w:tcW w:w="1900" w:type="dxa"/>
            <w:tcMar>
              <w:top w:w="90" w:type="dxa"/>
              <w:left w:w="110" w:type="dxa"/>
              <w:bottom w:w="90" w:type="dxa"/>
              <w:right w:w="110" w:type="dxa"/>
            </w:tcMar>
            <w:vAlign w:val="center"/>
          </w:tcPr>
          <w:p w14:paraId="385A7138">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esdHTKTvendor</w:t>
            </w:r>
          </w:p>
        </w:tc>
        <w:tc>
          <w:tcPr>
            <w:tcW w:w="2780" w:type="dxa"/>
            <w:tcMar>
              <w:top w:w="90" w:type="dxa"/>
              <w:left w:w="110" w:type="dxa"/>
              <w:bottom w:w="90" w:type="dxa"/>
              <w:right w:w="110" w:type="dxa"/>
            </w:tcMar>
            <w:vAlign w:val="center"/>
          </w:tcPr>
          <w:p w14:paraId="54F13F16">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vendor.number</w:t>
            </w:r>
          </w:p>
        </w:tc>
        <w:tc>
          <w:tcPr>
            <w:tcW w:w="940" w:type="dxa"/>
            <w:tcMar>
              <w:top w:w="90" w:type="dxa"/>
              <w:left w:w="110" w:type="dxa"/>
              <w:bottom w:w="90" w:type="dxa"/>
              <w:right w:w="110" w:type="dxa"/>
            </w:tcMar>
            <w:vAlign w:val="center"/>
          </w:tcPr>
          <w:p w14:paraId="370D9635">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Có</w:t>
            </w:r>
          </w:p>
        </w:tc>
        <w:tc>
          <w:tcPr>
            <w:tcW w:w="820" w:type="dxa"/>
            <w:tcMar>
              <w:top w:w="90" w:type="dxa"/>
              <w:left w:w="110" w:type="dxa"/>
              <w:bottom w:w="90" w:type="dxa"/>
              <w:right w:w="110" w:type="dxa"/>
            </w:tcMar>
            <w:vAlign w:val="center"/>
          </w:tcPr>
          <w:p w14:paraId="4700B79D">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G0</w:t>
            </w:r>
          </w:p>
        </w:tc>
      </w:tr>
      <w:tr w14:paraId="5B565B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20" w:type="dxa"/>
            <w:shd w:val="clear" w:color="auto" w:fill="F8FBFD"/>
            <w:tcMar>
              <w:top w:w="90" w:type="dxa"/>
              <w:left w:w="110" w:type="dxa"/>
              <w:bottom w:w="90" w:type="dxa"/>
              <w:right w:w="110" w:type="dxa"/>
            </w:tcMar>
            <w:vAlign w:val="center"/>
          </w:tcPr>
          <w:p w14:paraId="4B8AEBD1">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Tổ chức hoặc Cá nhân</w:t>
            </w:r>
          </w:p>
        </w:tc>
        <w:tc>
          <w:tcPr>
            <w:tcW w:w="1900" w:type="dxa"/>
            <w:shd w:val="clear" w:color="auto" w:fill="F8FBFD"/>
            <w:tcMar>
              <w:top w:w="90" w:type="dxa"/>
              <w:left w:w="110" w:type="dxa"/>
              <w:bottom w:w="90" w:type="dxa"/>
              <w:right w:w="110" w:type="dxa"/>
            </w:tcMar>
            <w:vAlign w:val="center"/>
          </w:tcPr>
          <w:p w14:paraId="38A69220">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esdHTKTvendor</w:t>
            </w:r>
          </w:p>
        </w:tc>
        <w:tc>
          <w:tcPr>
            <w:tcW w:w="2780" w:type="dxa"/>
            <w:shd w:val="clear" w:color="auto" w:fill="F8FBFD"/>
            <w:tcMar>
              <w:top w:w="90" w:type="dxa"/>
              <w:left w:w="110" w:type="dxa"/>
              <w:bottom w:w="90" w:type="dxa"/>
              <w:right w:w="110" w:type="dxa"/>
            </w:tcMar>
            <w:vAlign w:val="center"/>
          </w:tcPr>
          <w:p w14:paraId="188C46A2">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vendor.type</w:t>
            </w:r>
          </w:p>
        </w:tc>
        <w:tc>
          <w:tcPr>
            <w:tcW w:w="940" w:type="dxa"/>
            <w:shd w:val="clear" w:color="auto" w:fill="F8FBFD"/>
            <w:tcMar>
              <w:top w:w="90" w:type="dxa"/>
              <w:left w:w="110" w:type="dxa"/>
              <w:bottom w:w="90" w:type="dxa"/>
              <w:right w:w="110" w:type="dxa"/>
            </w:tcMar>
            <w:vAlign w:val="center"/>
          </w:tcPr>
          <w:p w14:paraId="0451AFC6">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Có</w:t>
            </w:r>
          </w:p>
        </w:tc>
        <w:tc>
          <w:tcPr>
            <w:tcW w:w="820" w:type="dxa"/>
            <w:shd w:val="clear" w:color="auto" w:fill="F8FBFD"/>
            <w:tcMar>
              <w:top w:w="90" w:type="dxa"/>
              <w:left w:w="110" w:type="dxa"/>
              <w:bottom w:w="90" w:type="dxa"/>
              <w:right w:w="110" w:type="dxa"/>
            </w:tcMar>
            <w:vAlign w:val="center"/>
          </w:tcPr>
          <w:p w14:paraId="095BDE10">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G0</w:t>
            </w:r>
          </w:p>
        </w:tc>
      </w:tr>
      <w:tr w14:paraId="78E3A0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20" w:type="dxa"/>
            <w:tcMar>
              <w:top w:w="90" w:type="dxa"/>
              <w:left w:w="110" w:type="dxa"/>
              <w:bottom w:w="90" w:type="dxa"/>
              <w:right w:w="110" w:type="dxa"/>
            </w:tcMar>
            <w:vAlign w:val="center"/>
          </w:tcPr>
          <w:p w14:paraId="52FFBAE7">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Site NCC được chọn</w:t>
            </w:r>
          </w:p>
        </w:tc>
        <w:tc>
          <w:tcPr>
            <w:tcW w:w="1900" w:type="dxa"/>
            <w:tcMar>
              <w:top w:w="90" w:type="dxa"/>
              <w:left w:w="110" w:type="dxa"/>
              <w:bottom w:w="90" w:type="dxa"/>
              <w:right w:w="110" w:type="dxa"/>
            </w:tcMar>
            <w:vAlign w:val="center"/>
          </w:tcPr>
          <w:p w14:paraId="564E8195">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esdHTKTpaymentVendor</w:t>
            </w:r>
          </w:p>
        </w:tc>
        <w:tc>
          <w:tcPr>
            <w:tcW w:w="2780" w:type="dxa"/>
            <w:tcMar>
              <w:top w:w="90" w:type="dxa"/>
              <w:left w:w="110" w:type="dxa"/>
              <w:bottom w:w="90" w:type="dxa"/>
              <w:right w:w="110" w:type="dxa"/>
            </w:tcMar>
            <w:vAlign w:val="center"/>
          </w:tcPr>
          <w:p w14:paraId="286AE0AF">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vendor.site.id</w:t>
            </w:r>
          </w:p>
        </w:tc>
        <w:tc>
          <w:tcPr>
            <w:tcW w:w="940" w:type="dxa"/>
            <w:tcMar>
              <w:top w:w="90" w:type="dxa"/>
              <w:left w:w="110" w:type="dxa"/>
              <w:bottom w:w="90" w:type="dxa"/>
              <w:right w:w="110" w:type="dxa"/>
            </w:tcMar>
            <w:vAlign w:val="center"/>
          </w:tcPr>
          <w:p w14:paraId="7B548A9B">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Có</w:t>
            </w:r>
          </w:p>
        </w:tc>
        <w:tc>
          <w:tcPr>
            <w:tcW w:w="820" w:type="dxa"/>
            <w:tcMar>
              <w:top w:w="90" w:type="dxa"/>
              <w:left w:w="110" w:type="dxa"/>
              <w:bottom w:w="90" w:type="dxa"/>
              <w:right w:w="110" w:type="dxa"/>
            </w:tcMar>
            <w:vAlign w:val="center"/>
          </w:tcPr>
          <w:p w14:paraId="7A1D3555">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G0</w:t>
            </w:r>
          </w:p>
        </w:tc>
      </w:tr>
      <w:tr w14:paraId="7EC69F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20" w:type="dxa"/>
            <w:shd w:val="clear" w:color="auto" w:fill="F8FBFD"/>
            <w:tcMar>
              <w:top w:w="90" w:type="dxa"/>
              <w:left w:w="110" w:type="dxa"/>
              <w:bottom w:w="90" w:type="dxa"/>
              <w:right w:w="110" w:type="dxa"/>
            </w:tcMar>
            <w:vAlign w:val="center"/>
          </w:tcPr>
          <w:p w14:paraId="4CDC8708">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Site code OGL</w:t>
            </w:r>
          </w:p>
        </w:tc>
        <w:tc>
          <w:tcPr>
            <w:tcW w:w="1900" w:type="dxa"/>
            <w:shd w:val="clear" w:color="auto" w:fill="F8FBFD"/>
            <w:tcMar>
              <w:top w:w="90" w:type="dxa"/>
              <w:left w:w="110" w:type="dxa"/>
              <w:bottom w:w="90" w:type="dxa"/>
              <w:right w:w="110" w:type="dxa"/>
            </w:tcMar>
            <w:vAlign w:val="center"/>
          </w:tcPr>
          <w:p w14:paraId="21544C02">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esdHTKTvendorSite</w:t>
            </w:r>
          </w:p>
        </w:tc>
        <w:tc>
          <w:tcPr>
            <w:tcW w:w="2780" w:type="dxa"/>
            <w:shd w:val="clear" w:color="auto" w:fill="F8FBFD"/>
            <w:tcMar>
              <w:top w:w="90" w:type="dxa"/>
              <w:left w:w="110" w:type="dxa"/>
              <w:bottom w:w="90" w:type="dxa"/>
              <w:right w:w="110" w:type="dxa"/>
            </w:tcMar>
            <w:vAlign w:val="center"/>
          </w:tcPr>
          <w:p w14:paraId="020CEB7A">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ogl.site.code</w:t>
            </w:r>
          </w:p>
        </w:tc>
        <w:tc>
          <w:tcPr>
            <w:tcW w:w="940" w:type="dxa"/>
            <w:shd w:val="clear" w:color="auto" w:fill="F8FBFD"/>
            <w:tcMar>
              <w:top w:w="90" w:type="dxa"/>
              <w:left w:w="110" w:type="dxa"/>
              <w:bottom w:w="90" w:type="dxa"/>
              <w:right w:w="110" w:type="dxa"/>
            </w:tcMar>
            <w:vAlign w:val="center"/>
          </w:tcPr>
          <w:p w14:paraId="2C3CFCF4">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Có</w:t>
            </w:r>
          </w:p>
        </w:tc>
        <w:tc>
          <w:tcPr>
            <w:tcW w:w="820" w:type="dxa"/>
            <w:shd w:val="clear" w:color="auto" w:fill="F8FBFD"/>
            <w:tcMar>
              <w:top w:w="90" w:type="dxa"/>
              <w:left w:w="110" w:type="dxa"/>
              <w:bottom w:w="90" w:type="dxa"/>
              <w:right w:w="110" w:type="dxa"/>
            </w:tcMar>
            <w:vAlign w:val="center"/>
          </w:tcPr>
          <w:p w14:paraId="50E5698B">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G0</w:t>
            </w:r>
          </w:p>
        </w:tc>
      </w:tr>
      <w:tr w14:paraId="32B7CF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20" w:type="dxa"/>
            <w:tcMar>
              <w:top w:w="90" w:type="dxa"/>
              <w:left w:w="110" w:type="dxa"/>
              <w:bottom w:w="90" w:type="dxa"/>
              <w:right w:w="110" w:type="dxa"/>
            </w:tcMar>
            <w:vAlign w:val="center"/>
          </w:tcPr>
          <w:p w14:paraId="7F23FCD8">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Đơn vị/entity gửi OGL</w:t>
            </w:r>
          </w:p>
        </w:tc>
        <w:tc>
          <w:tcPr>
            <w:tcW w:w="1900" w:type="dxa"/>
            <w:tcMar>
              <w:top w:w="90" w:type="dxa"/>
              <w:left w:w="110" w:type="dxa"/>
              <w:bottom w:w="90" w:type="dxa"/>
              <w:right w:w="110" w:type="dxa"/>
            </w:tcMar>
            <w:vAlign w:val="center"/>
          </w:tcPr>
          <w:p w14:paraId="0442548D">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esdHTKTvendorSite</w:t>
            </w:r>
          </w:p>
        </w:tc>
        <w:tc>
          <w:tcPr>
            <w:tcW w:w="2780" w:type="dxa"/>
            <w:tcMar>
              <w:top w:w="90" w:type="dxa"/>
              <w:left w:w="110" w:type="dxa"/>
              <w:bottom w:w="90" w:type="dxa"/>
              <w:right w:w="110" w:type="dxa"/>
            </w:tcMar>
            <w:vAlign w:val="center"/>
          </w:tcPr>
          <w:p w14:paraId="5DC40087">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ogl.entity</w:t>
            </w:r>
          </w:p>
        </w:tc>
        <w:tc>
          <w:tcPr>
            <w:tcW w:w="940" w:type="dxa"/>
            <w:tcMar>
              <w:top w:w="90" w:type="dxa"/>
              <w:left w:w="110" w:type="dxa"/>
              <w:bottom w:w="90" w:type="dxa"/>
              <w:right w:w="110" w:type="dxa"/>
            </w:tcMar>
            <w:vAlign w:val="center"/>
          </w:tcPr>
          <w:p w14:paraId="29484930">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Có</w:t>
            </w:r>
          </w:p>
        </w:tc>
        <w:tc>
          <w:tcPr>
            <w:tcW w:w="820" w:type="dxa"/>
            <w:tcMar>
              <w:top w:w="90" w:type="dxa"/>
              <w:left w:w="110" w:type="dxa"/>
              <w:bottom w:w="90" w:type="dxa"/>
              <w:right w:w="110" w:type="dxa"/>
            </w:tcMar>
            <w:vAlign w:val="center"/>
          </w:tcPr>
          <w:p w14:paraId="3242B9F9">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G0</w:t>
            </w:r>
          </w:p>
        </w:tc>
      </w:tr>
      <w:tr w14:paraId="053B7B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20" w:type="dxa"/>
            <w:shd w:val="clear" w:color="auto" w:fill="F8FBFD"/>
            <w:tcMar>
              <w:top w:w="90" w:type="dxa"/>
              <w:left w:w="110" w:type="dxa"/>
              <w:bottom w:w="90" w:type="dxa"/>
              <w:right w:w="110" w:type="dxa"/>
            </w:tcMar>
            <w:vAlign w:val="center"/>
          </w:tcPr>
          <w:p w14:paraId="218C6B7D">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Tài khoản phải trả NCC</w:t>
            </w:r>
          </w:p>
        </w:tc>
        <w:tc>
          <w:tcPr>
            <w:tcW w:w="1900" w:type="dxa"/>
            <w:shd w:val="clear" w:color="auto" w:fill="F8FBFD"/>
            <w:tcMar>
              <w:top w:w="90" w:type="dxa"/>
              <w:left w:w="110" w:type="dxa"/>
              <w:bottom w:w="90" w:type="dxa"/>
              <w:right w:w="110" w:type="dxa"/>
            </w:tcMar>
            <w:vAlign w:val="center"/>
          </w:tcPr>
          <w:p w14:paraId="06983247">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esdHTKTvendorSite</w:t>
            </w:r>
          </w:p>
        </w:tc>
        <w:tc>
          <w:tcPr>
            <w:tcW w:w="2780" w:type="dxa"/>
            <w:shd w:val="clear" w:color="auto" w:fill="F8FBFD"/>
            <w:tcMar>
              <w:top w:w="90" w:type="dxa"/>
              <w:left w:w="110" w:type="dxa"/>
              <w:bottom w:w="90" w:type="dxa"/>
              <w:right w:w="110" w:type="dxa"/>
            </w:tcMar>
            <w:vAlign w:val="center"/>
          </w:tcPr>
          <w:p w14:paraId="29FADFD4">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credit.account</w:t>
            </w:r>
          </w:p>
        </w:tc>
        <w:tc>
          <w:tcPr>
            <w:tcW w:w="940" w:type="dxa"/>
            <w:shd w:val="clear" w:color="auto" w:fill="F8FBFD"/>
            <w:tcMar>
              <w:top w:w="90" w:type="dxa"/>
              <w:left w:w="110" w:type="dxa"/>
              <w:bottom w:w="90" w:type="dxa"/>
              <w:right w:w="110" w:type="dxa"/>
            </w:tcMar>
            <w:vAlign w:val="center"/>
          </w:tcPr>
          <w:p w14:paraId="10673B7B">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Có</w:t>
            </w:r>
          </w:p>
        </w:tc>
        <w:tc>
          <w:tcPr>
            <w:tcW w:w="820" w:type="dxa"/>
            <w:shd w:val="clear" w:color="auto" w:fill="F8FBFD"/>
            <w:tcMar>
              <w:top w:w="90" w:type="dxa"/>
              <w:left w:w="110" w:type="dxa"/>
              <w:bottom w:w="90" w:type="dxa"/>
              <w:right w:w="110" w:type="dxa"/>
            </w:tcMar>
            <w:vAlign w:val="center"/>
          </w:tcPr>
          <w:p w14:paraId="318733FF">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G0</w:t>
            </w:r>
          </w:p>
        </w:tc>
      </w:tr>
      <w:tr w14:paraId="5F2A97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20" w:type="dxa"/>
            <w:tcMar>
              <w:top w:w="90" w:type="dxa"/>
              <w:left w:w="110" w:type="dxa"/>
              <w:bottom w:w="90" w:type="dxa"/>
              <w:right w:w="110" w:type="dxa"/>
            </w:tcMar>
            <w:vAlign w:val="center"/>
          </w:tcPr>
          <w:p w14:paraId="294B2CA8">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Loại tiền 3 ký tự</w:t>
            </w:r>
          </w:p>
        </w:tc>
        <w:tc>
          <w:tcPr>
            <w:tcW w:w="1900" w:type="dxa"/>
            <w:tcMar>
              <w:top w:w="90" w:type="dxa"/>
              <w:left w:w="110" w:type="dxa"/>
              <w:bottom w:w="90" w:type="dxa"/>
              <w:right w:w="110" w:type="dxa"/>
            </w:tcMar>
            <w:vAlign w:val="center"/>
          </w:tcPr>
          <w:p w14:paraId="0CA58094">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esdHTKTpaymentVendor</w:t>
            </w:r>
          </w:p>
        </w:tc>
        <w:tc>
          <w:tcPr>
            <w:tcW w:w="2780" w:type="dxa"/>
            <w:tcMar>
              <w:top w:w="90" w:type="dxa"/>
              <w:left w:w="110" w:type="dxa"/>
              <w:bottom w:w="90" w:type="dxa"/>
              <w:right w:w="110" w:type="dxa"/>
            </w:tcMar>
            <w:vAlign w:val="center"/>
          </w:tcPr>
          <w:p w14:paraId="10453436">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currency</w:t>
            </w:r>
          </w:p>
        </w:tc>
        <w:tc>
          <w:tcPr>
            <w:tcW w:w="940" w:type="dxa"/>
            <w:tcMar>
              <w:top w:w="90" w:type="dxa"/>
              <w:left w:w="110" w:type="dxa"/>
              <w:bottom w:w="90" w:type="dxa"/>
              <w:right w:w="110" w:type="dxa"/>
            </w:tcMar>
            <w:vAlign w:val="center"/>
          </w:tcPr>
          <w:p w14:paraId="63A7017B">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Có</w:t>
            </w:r>
          </w:p>
        </w:tc>
        <w:tc>
          <w:tcPr>
            <w:tcW w:w="820" w:type="dxa"/>
            <w:tcMar>
              <w:top w:w="90" w:type="dxa"/>
              <w:left w:w="110" w:type="dxa"/>
              <w:bottom w:w="90" w:type="dxa"/>
              <w:right w:w="110" w:type="dxa"/>
            </w:tcMar>
            <w:vAlign w:val="center"/>
          </w:tcPr>
          <w:p w14:paraId="04CA4B8F">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G0</w:t>
            </w:r>
          </w:p>
        </w:tc>
      </w:tr>
      <w:tr w14:paraId="7C56EC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20" w:type="dxa"/>
            <w:shd w:val="clear" w:color="auto" w:fill="F8FBFD"/>
            <w:tcMar>
              <w:top w:w="90" w:type="dxa"/>
              <w:left w:w="110" w:type="dxa"/>
              <w:bottom w:w="90" w:type="dxa"/>
              <w:right w:w="110" w:type="dxa"/>
            </w:tcMar>
            <w:vAlign w:val="center"/>
          </w:tcPr>
          <w:p w14:paraId="59B9A8C9">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Chuyển khoản/Tiền mặt</w:t>
            </w:r>
          </w:p>
        </w:tc>
        <w:tc>
          <w:tcPr>
            <w:tcW w:w="1900" w:type="dxa"/>
            <w:shd w:val="clear" w:color="auto" w:fill="F8FBFD"/>
            <w:tcMar>
              <w:top w:w="90" w:type="dxa"/>
              <w:left w:w="110" w:type="dxa"/>
              <w:bottom w:w="90" w:type="dxa"/>
              <w:right w:w="110" w:type="dxa"/>
            </w:tcMar>
            <w:vAlign w:val="center"/>
          </w:tcPr>
          <w:p w14:paraId="3AFE3D9B">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esdHTKTpaymentVendor</w:t>
            </w:r>
          </w:p>
        </w:tc>
        <w:tc>
          <w:tcPr>
            <w:tcW w:w="2780" w:type="dxa"/>
            <w:shd w:val="clear" w:color="auto" w:fill="F8FBFD"/>
            <w:tcMar>
              <w:top w:w="90" w:type="dxa"/>
              <w:left w:w="110" w:type="dxa"/>
              <w:bottom w:w="90" w:type="dxa"/>
              <w:right w:w="110" w:type="dxa"/>
            </w:tcMar>
            <w:vAlign w:val="center"/>
          </w:tcPr>
          <w:p w14:paraId="26E17AC2">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payment.method</w:t>
            </w:r>
          </w:p>
        </w:tc>
        <w:tc>
          <w:tcPr>
            <w:tcW w:w="940" w:type="dxa"/>
            <w:shd w:val="clear" w:color="auto" w:fill="F8FBFD"/>
            <w:tcMar>
              <w:top w:w="90" w:type="dxa"/>
              <w:left w:w="110" w:type="dxa"/>
              <w:bottom w:w="90" w:type="dxa"/>
              <w:right w:w="110" w:type="dxa"/>
            </w:tcMar>
            <w:vAlign w:val="center"/>
          </w:tcPr>
          <w:p w14:paraId="518E1D48">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Có</w:t>
            </w:r>
          </w:p>
        </w:tc>
        <w:tc>
          <w:tcPr>
            <w:tcW w:w="820" w:type="dxa"/>
            <w:shd w:val="clear" w:color="auto" w:fill="F8FBFD"/>
            <w:tcMar>
              <w:top w:w="90" w:type="dxa"/>
              <w:left w:w="110" w:type="dxa"/>
              <w:bottom w:w="90" w:type="dxa"/>
              <w:right w:w="110" w:type="dxa"/>
            </w:tcMar>
            <w:vAlign w:val="center"/>
          </w:tcPr>
          <w:p w14:paraId="622D35B0">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G0</w:t>
            </w:r>
          </w:p>
        </w:tc>
      </w:tr>
      <w:tr w14:paraId="1E1E19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20" w:type="dxa"/>
            <w:tcMar>
              <w:top w:w="90" w:type="dxa"/>
              <w:left w:w="110" w:type="dxa"/>
              <w:bottom w:w="90" w:type="dxa"/>
              <w:right w:w="110" w:type="dxa"/>
            </w:tcMar>
            <w:vAlign w:val="center"/>
          </w:tcPr>
          <w:p w14:paraId="139453C7">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Giá trị hóa đơn chấp nhận (1)</w:t>
            </w:r>
          </w:p>
        </w:tc>
        <w:tc>
          <w:tcPr>
            <w:tcW w:w="1900" w:type="dxa"/>
            <w:shd w:val="clear" w:color="auto" w:fill="auto"/>
            <w:tcMar>
              <w:top w:w="90" w:type="dxa"/>
              <w:left w:w="110" w:type="dxa"/>
              <w:bottom w:w="90" w:type="dxa"/>
              <w:right w:w="110" w:type="dxa"/>
            </w:tcMar>
            <w:vAlign w:val="center"/>
          </w:tcPr>
          <w:p w14:paraId="7C164585">
            <w:pPr>
              <w:keepNext w:val="0"/>
              <w:keepLines w:val="0"/>
              <w:widowControl/>
              <w:suppressLineNumbers w:val="0"/>
              <w:spacing w:before="0" w:beforeAutospacing="1" w:after="80" w:afterAutospacing="0" w:line="268" w:lineRule="auto"/>
              <w:ind w:left="0" w:leftChars="0" w:right="0" w:rightChars="0"/>
              <w:jc w:val="left"/>
              <w:rPr>
                <w:rFonts w:hint="default"/>
              </w:rPr>
            </w:pPr>
            <w:r>
              <w:rPr>
                <w:rFonts w:hint="default" w:ascii="Arial" w:hAnsi="Arial" w:eastAsia="ＭＳ 明朝" w:cs="Times New Roman"/>
                <w:kern w:val="0"/>
                <w:sz w:val="16"/>
                <w:szCs w:val="16"/>
                <w:lang w:val="en-US" w:eastAsia="zh-CN" w:bidi="ar"/>
              </w:rPr>
              <w:t>esdHTKTpaymentVendor.approved.invoice.amount</w:t>
            </w:r>
          </w:p>
        </w:tc>
        <w:tc>
          <w:tcPr>
            <w:tcW w:w="2780" w:type="dxa"/>
            <w:tcMar>
              <w:top w:w="90" w:type="dxa"/>
              <w:left w:w="110" w:type="dxa"/>
              <w:bottom w:w="90" w:type="dxa"/>
              <w:right w:w="110" w:type="dxa"/>
            </w:tcMar>
            <w:vAlign w:val="center"/>
          </w:tcPr>
          <w:p w14:paraId="7D019462">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approved.invoice.amount</w:t>
            </w:r>
          </w:p>
        </w:tc>
        <w:tc>
          <w:tcPr>
            <w:tcW w:w="940" w:type="dxa"/>
            <w:tcMar>
              <w:top w:w="90" w:type="dxa"/>
              <w:left w:w="110" w:type="dxa"/>
              <w:bottom w:w="90" w:type="dxa"/>
              <w:right w:w="110" w:type="dxa"/>
            </w:tcMar>
            <w:vAlign w:val="center"/>
          </w:tcPr>
          <w:p w14:paraId="7E3CF3BF">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Theo case</w:t>
            </w:r>
          </w:p>
        </w:tc>
        <w:tc>
          <w:tcPr>
            <w:tcW w:w="820" w:type="dxa"/>
            <w:tcMar>
              <w:top w:w="90" w:type="dxa"/>
              <w:left w:w="110" w:type="dxa"/>
              <w:bottom w:w="90" w:type="dxa"/>
              <w:right w:w="110" w:type="dxa"/>
            </w:tcMar>
            <w:vAlign w:val="center"/>
          </w:tcPr>
          <w:p w14:paraId="2548403E">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G0</w:t>
            </w:r>
          </w:p>
        </w:tc>
      </w:tr>
      <w:tr w14:paraId="198D54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20" w:type="dxa"/>
            <w:shd w:val="clear" w:color="auto" w:fill="F8FBFD"/>
            <w:tcMar>
              <w:top w:w="90" w:type="dxa"/>
              <w:left w:w="110" w:type="dxa"/>
              <w:bottom w:w="90" w:type="dxa"/>
              <w:right w:w="110" w:type="dxa"/>
            </w:tcMar>
            <w:vAlign w:val="center"/>
          </w:tcPr>
          <w:p w14:paraId="02A64383">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Số tiền đề nghị thanh toán (2)</w:t>
            </w:r>
          </w:p>
        </w:tc>
        <w:tc>
          <w:tcPr>
            <w:tcW w:w="1900" w:type="dxa"/>
            <w:shd w:val="clear" w:color="auto" w:fill="auto"/>
            <w:tcMar>
              <w:top w:w="90" w:type="dxa"/>
              <w:left w:w="110" w:type="dxa"/>
              <w:bottom w:w="90" w:type="dxa"/>
              <w:right w:w="110" w:type="dxa"/>
            </w:tcMar>
            <w:vAlign w:val="center"/>
          </w:tcPr>
          <w:p w14:paraId="7776A6CB">
            <w:pPr>
              <w:keepNext w:val="0"/>
              <w:keepLines w:val="0"/>
              <w:widowControl/>
              <w:suppressLineNumbers w:val="0"/>
              <w:spacing w:before="0" w:beforeAutospacing="1" w:after="80" w:afterAutospacing="0" w:line="268" w:lineRule="auto"/>
              <w:ind w:left="0" w:leftChars="0" w:right="0" w:rightChars="0"/>
              <w:jc w:val="left"/>
              <w:rPr>
                <w:rFonts w:hint="default"/>
              </w:rPr>
            </w:pPr>
            <w:r>
              <w:rPr>
                <w:rFonts w:hint="default" w:ascii="Arial" w:hAnsi="Arial" w:eastAsia="ＭＳ 明朝" w:cs="Times New Roman"/>
                <w:kern w:val="0"/>
                <w:sz w:val="16"/>
                <w:szCs w:val="16"/>
                <w:lang w:val="en-US" w:eastAsia="zh-CN" w:bidi="ar"/>
              </w:rPr>
              <w:t>esdHTKTpaymentVendor.amount</w:t>
            </w:r>
          </w:p>
        </w:tc>
        <w:tc>
          <w:tcPr>
            <w:tcW w:w="2780" w:type="dxa"/>
            <w:shd w:val="clear" w:color="auto" w:fill="F8FBFD"/>
            <w:tcMar>
              <w:top w:w="90" w:type="dxa"/>
              <w:left w:w="110" w:type="dxa"/>
              <w:bottom w:w="90" w:type="dxa"/>
              <w:right w:w="110" w:type="dxa"/>
            </w:tcMar>
            <w:vAlign w:val="center"/>
          </w:tcPr>
          <w:p w14:paraId="1CED8041">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amount</w:t>
            </w:r>
          </w:p>
        </w:tc>
        <w:tc>
          <w:tcPr>
            <w:tcW w:w="940" w:type="dxa"/>
            <w:shd w:val="clear" w:color="auto" w:fill="F8FBFD"/>
            <w:tcMar>
              <w:top w:w="90" w:type="dxa"/>
              <w:left w:w="110" w:type="dxa"/>
              <w:bottom w:w="90" w:type="dxa"/>
              <w:right w:w="110" w:type="dxa"/>
            </w:tcMar>
            <w:vAlign w:val="center"/>
          </w:tcPr>
          <w:p w14:paraId="41A475FC">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Theo case</w:t>
            </w:r>
          </w:p>
        </w:tc>
        <w:tc>
          <w:tcPr>
            <w:tcW w:w="820" w:type="dxa"/>
            <w:shd w:val="clear" w:color="auto" w:fill="F8FBFD"/>
            <w:tcMar>
              <w:top w:w="90" w:type="dxa"/>
              <w:left w:w="110" w:type="dxa"/>
              <w:bottom w:w="90" w:type="dxa"/>
              <w:right w:w="110" w:type="dxa"/>
            </w:tcMar>
            <w:vAlign w:val="center"/>
          </w:tcPr>
          <w:p w14:paraId="7FFD7E32">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G0</w:t>
            </w:r>
          </w:p>
        </w:tc>
      </w:tr>
      <w:tr w14:paraId="21C40E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20" w:type="dxa"/>
            <w:tcMar>
              <w:top w:w="90" w:type="dxa"/>
              <w:left w:w="110" w:type="dxa"/>
              <w:bottom w:w="90" w:type="dxa"/>
              <w:right w:w="110" w:type="dxa"/>
            </w:tcMar>
            <w:vAlign w:val="center"/>
          </w:tcPr>
          <w:p w14:paraId="7E04D01B">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Tổng hoàn ứng lần này (3)</w:t>
            </w:r>
          </w:p>
        </w:tc>
        <w:tc>
          <w:tcPr>
            <w:tcW w:w="1900" w:type="dxa"/>
            <w:shd w:val="clear" w:color="auto" w:fill="auto"/>
            <w:tcMar>
              <w:top w:w="90" w:type="dxa"/>
              <w:left w:w="110" w:type="dxa"/>
              <w:bottom w:w="90" w:type="dxa"/>
              <w:right w:w="110" w:type="dxa"/>
            </w:tcMar>
            <w:vAlign w:val="center"/>
          </w:tcPr>
          <w:p w14:paraId="4EDE1A37">
            <w:pPr>
              <w:keepNext w:val="0"/>
              <w:keepLines w:val="0"/>
              <w:widowControl/>
              <w:suppressLineNumbers w:val="0"/>
              <w:spacing w:before="0" w:beforeAutospacing="1" w:after="80" w:afterAutospacing="0" w:line="268" w:lineRule="auto"/>
              <w:ind w:left="0" w:leftChars="0" w:right="0" w:rightChars="0"/>
              <w:jc w:val="left"/>
              <w:rPr>
                <w:rFonts w:hint="default"/>
              </w:rPr>
            </w:pPr>
            <w:r>
              <w:rPr>
                <w:rFonts w:hint="default" w:ascii="Arial" w:hAnsi="Arial" w:eastAsia="ＭＳ 明朝" w:cs="Times New Roman"/>
                <w:kern w:val="0"/>
                <w:sz w:val="16"/>
                <w:szCs w:val="16"/>
                <w:lang w:val="en-US" w:eastAsia="zh-CN" w:bidi="ar"/>
              </w:rPr>
              <w:t>esdHTKTpaymentVendor.refund.amount</w:t>
            </w:r>
          </w:p>
        </w:tc>
        <w:tc>
          <w:tcPr>
            <w:tcW w:w="2780" w:type="dxa"/>
            <w:tcMar>
              <w:top w:w="90" w:type="dxa"/>
              <w:left w:w="110" w:type="dxa"/>
              <w:bottom w:w="90" w:type="dxa"/>
              <w:right w:w="110" w:type="dxa"/>
            </w:tcMar>
            <w:vAlign w:val="center"/>
          </w:tcPr>
          <w:p w14:paraId="7254A9B9">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refund.amount</w:t>
            </w:r>
          </w:p>
        </w:tc>
        <w:tc>
          <w:tcPr>
            <w:tcW w:w="940" w:type="dxa"/>
            <w:tcMar>
              <w:top w:w="90" w:type="dxa"/>
              <w:left w:w="110" w:type="dxa"/>
              <w:bottom w:w="90" w:type="dxa"/>
              <w:right w:w="110" w:type="dxa"/>
            </w:tcMar>
            <w:vAlign w:val="center"/>
          </w:tcPr>
          <w:p w14:paraId="261F67C2">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Theo case</w:t>
            </w:r>
          </w:p>
        </w:tc>
        <w:tc>
          <w:tcPr>
            <w:tcW w:w="820" w:type="dxa"/>
            <w:tcMar>
              <w:top w:w="90" w:type="dxa"/>
              <w:left w:w="110" w:type="dxa"/>
              <w:bottom w:w="90" w:type="dxa"/>
              <w:right w:w="110" w:type="dxa"/>
            </w:tcMar>
            <w:vAlign w:val="center"/>
          </w:tcPr>
          <w:p w14:paraId="6BB205A9">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G0</w:t>
            </w:r>
          </w:p>
        </w:tc>
      </w:tr>
      <w:tr w14:paraId="61AA2C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20" w:type="dxa"/>
            <w:shd w:val="clear" w:color="auto" w:fill="F8FBFD"/>
            <w:tcMar>
              <w:top w:w="90" w:type="dxa"/>
              <w:left w:w="110" w:type="dxa"/>
              <w:bottom w:w="90" w:type="dxa"/>
              <w:right w:w="110" w:type="dxa"/>
            </w:tcMar>
            <w:vAlign w:val="center"/>
          </w:tcPr>
          <w:p w14:paraId="2DCBC422">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Nội dung giao dịch</w:t>
            </w:r>
          </w:p>
        </w:tc>
        <w:tc>
          <w:tcPr>
            <w:tcW w:w="1900" w:type="dxa"/>
            <w:shd w:val="clear" w:color="auto" w:fill="F8FBFD"/>
            <w:tcMar>
              <w:top w:w="90" w:type="dxa"/>
              <w:left w:w="110" w:type="dxa"/>
              <w:bottom w:w="90" w:type="dxa"/>
              <w:right w:w="110" w:type="dxa"/>
            </w:tcMar>
            <w:vAlign w:val="center"/>
          </w:tcPr>
          <w:p w14:paraId="1B0147BC">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esdHTKTpaymentVendor</w:t>
            </w:r>
          </w:p>
        </w:tc>
        <w:tc>
          <w:tcPr>
            <w:tcW w:w="2780" w:type="dxa"/>
            <w:shd w:val="clear" w:color="auto" w:fill="F8FBFD"/>
            <w:tcMar>
              <w:top w:w="90" w:type="dxa"/>
              <w:left w:w="110" w:type="dxa"/>
              <w:bottom w:w="90" w:type="dxa"/>
              <w:right w:w="110" w:type="dxa"/>
            </w:tcMar>
            <w:vAlign w:val="center"/>
          </w:tcPr>
          <w:p w14:paraId="6E7BCB26">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transaction.des</w:t>
            </w:r>
          </w:p>
        </w:tc>
        <w:tc>
          <w:tcPr>
            <w:tcW w:w="940" w:type="dxa"/>
            <w:shd w:val="clear" w:color="auto" w:fill="F8FBFD"/>
            <w:tcMar>
              <w:top w:w="90" w:type="dxa"/>
              <w:left w:w="110" w:type="dxa"/>
              <w:bottom w:w="90" w:type="dxa"/>
              <w:right w:w="110" w:type="dxa"/>
            </w:tcMar>
            <w:vAlign w:val="center"/>
          </w:tcPr>
          <w:p w14:paraId="6D7928E4">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Có</w:t>
            </w:r>
          </w:p>
        </w:tc>
        <w:tc>
          <w:tcPr>
            <w:tcW w:w="820" w:type="dxa"/>
            <w:shd w:val="clear" w:color="auto" w:fill="F8FBFD"/>
            <w:tcMar>
              <w:top w:w="90" w:type="dxa"/>
              <w:left w:w="110" w:type="dxa"/>
              <w:bottom w:w="90" w:type="dxa"/>
              <w:right w:w="110" w:type="dxa"/>
            </w:tcMar>
            <w:vAlign w:val="center"/>
          </w:tcPr>
          <w:p w14:paraId="13ABA3D2">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G0</w:t>
            </w:r>
          </w:p>
        </w:tc>
      </w:tr>
      <w:tr w14:paraId="2FEA3B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20" w:type="dxa"/>
            <w:tcMar>
              <w:top w:w="90" w:type="dxa"/>
              <w:left w:w="110" w:type="dxa"/>
              <w:bottom w:w="90" w:type="dxa"/>
              <w:right w:w="110" w:type="dxa"/>
            </w:tcMar>
            <w:vAlign w:val="center"/>
          </w:tcPr>
          <w:p w14:paraId="584F501E">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Người tạo/người duyệt cuối</w:t>
            </w:r>
          </w:p>
        </w:tc>
        <w:tc>
          <w:tcPr>
            <w:tcW w:w="1900" w:type="dxa"/>
            <w:tcMar>
              <w:top w:w="90" w:type="dxa"/>
              <w:left w:w="110" w:type="dxa"/>
              <w:bottom w:w="90" w:type="dxa"/>
              <w:right w:w="110" w:type="dxa"/>
            </w:tcMar>
            <w:vAlign w:val="center"/>
          </w:tcPr>
          <w:p w14:paraId="319E06F1">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payment</w:t>
            </w:r>
          </w:p>
        </w:tc>
        <w:tc>
          <w:tcPr>
            <w:tcW w:w="2780" w:type="dxa"/>
            <w:tcMar>
              <w:top w:w="90" w:type="dxa"/>
              <w:left w:w="110" w:type="dxa"/>
              <w:bottom w:w="90" w:type="dxa"/>
              <w:right w:w="110" w:type="dxa"/>
            </w:tcMar>
            <w:vAlign w:val="center"/>
          </w:tcPr>
          <w:p w14:paraId="3D3B8380">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created.by / user.approver.final</w:t>
            </w:r>
          </w:p>
        </w:tc>
        <w:tc>
          <w:tcPr>
            <w:tcW w:w="940" w:type="dxa"/>
            <w:tcMar>
              <w:top w:w="90" w:type="dxa"/>
              <w:left w:w="110" w:type="dxa"/>
              <w:bottom w:w="90" w:type="dxa"/>
              <w:right w:w="110" w:type="dxa"/>
            </w:tcMar>
            <w:vAlign w:val="center"/>
          </w:tcPr>
          <w:p w14:paraId="6DFD63E4">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Có</w:t>
            </w:r>
          </w:p>
        </w:tc>
        <w:tc>
          <w:tcPr>
            <w:tcW w:w="820" w:type="dxa"/>
            <w:tcMar>
              <w:top w:w="90" w:type="dxa"/>
              <w:left w:w="110" w:type="dxa"/>
              <w:bottom w:w="90" w:type="dxa"/>
              <w:right w:w="110" w:type="dxa"/>
            </w:tcMar>
            <w:vAlign w:val="center"/>
          </w:tcPr>
          <w:p w14:paraId="3DB6A718">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G0</w:t>
            </w:r>
          </w:p>
        </w:tc>
      </w:tr>
      <w:tr w14:paraId="34D19D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20" w:type="dxa"/>
            <w:shd w:val="clear" w:color="auto" w:fill="F8FBFD"/>
            <w:tcMar>
              <w:top w:w="90" w:type="dxa"/>
              <w:left w:w="110" w:type="dxa"/>
              <w:bottom w:w="90" w:type="dxa"/>
              <w:right w:w="110" w:type="dxa"/>
            </w:tcMar>
            <w:vAlign w:val="center"/>
          </w:tcPr>
          <w:p w14:paraId="7AAA6A31">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Mã HĐ/KMS</w:t>
            </w:r>
          </w:p>
        </w:tc>
        <w:tc>
          <w:tcPr>
            <w:tcW w:w="1900" w:type="dxa"/>
            <w:shd w:val="clear" w:color="auto" w:fill="F8FBFD"/>
            <w:tcMar>
              <w:top w:w="90" w:type="dxa"/>
              <w:left w:w="110" w:type="dxa"/>
              <w:bottom w:w="90" w:type="dxa"/>
              <w:right w:w="110" w:type="dxa"/>
            </w:tcMar>
            <w:vAlign w:val="center"/>
          </w:tcPr>
          <w:p w14:paraId="4113525E">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esdHTKTpayment</w:t>
            </w:r>
          </w:p>
        </w:tc>
        <w:tc>
          <w:tcPr>
            <w:tcW w:w="2780" w:type="dxa"/>
            <w:shd w:val="clear" w:color="auto" w:fill="F8FBFD"/>
            <w:tcMar>
              <w:top w:w="90" w:type="dxa"/>
              <w:left w:w="110" w:type="dxa"/>
              <w:bottom w:w="90" w:type="dxa"/>
              <w:right w:w="110" w:type="dxa"/>
            </w:tcMar>
            <w:vAlign w:val="center"/>
          </w:tcPr>
          <w:p w14:paraId="62028EEE">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contract.id</w:t>
            </w:r>
          </w:p>
        </w:tc>
        <w:tc>
          <w:tcPr>
            <w:tcW w:w="940" w:type="dxa"/>
            <w:shd w:val="clear" w:color="auto" w:fill="F8FBFD"/>
            <w:tcMar>
              <w:top w:w="90" w:type="dxa"/>
              <w:left w:w="110" w:type="dxa"/>
              <w:bottom w:w="90" w:type="dxa"/>
              <w:right w:w="110" w:type="dxa"/>
            </w:tcMar>
            <w:vAlign w:val="center"/>
          </w:tcPr>
          <w:p w14:paraId="2F8DB079">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Không</w:t>
            </w:r>
          </w:p>
        </w:tc>
        <w:tc>
          <w:tcPr>
            <w:tcW w:w="820" w:type="dxa"/>
            <w:shd w:val="clear" w:color="auto" w:fill="F8FBFD"/>
            <w:tcMar>
              <w:top w:w="90" w:type="dxa"/>
              <w:left w:w="110" w:type="dxa"/>
              <w:bottom w:w="90" w:type="dxa"/>
              <w:right w:w="110" w:type="dxa"/>
            </w:tcMar>
            <w:vAlign w:val="center"/>
          </w:tcPr>
          <w:p w14:paraId="349CF178">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G0</w:t>
            </w:r>
          </w:p>
        </w:tc>
      </w:tr>
      <w:tr w14:paraId="1D41B2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20" w:type="dxa"/>
            <w:tcMar>
              <w:top w:w="90" w:type="dxa"/>
              <w:left w:w="110" w:type="dxa"/>
              <w:bottom w:w="90" w:type="dxa"/>
              <w:right w:w="110" w:type="dxa"/>
            </w:tcMar>
            <w:vAlign w:val="center"/>
          </w:tcPr>
          <w:p w14:paraId="218F5BCB">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Danh sách hóa đơn của đúng NCC</w:t>
            </w:r>
          </w:p>
        </w:tc>
        <w:tc>
          <w:tcPr>
            <w:tcW w:w="1900" w:type="dxa"/>
            <w:tcMar>
              <w:top w:w="90" w:type="dxa"/>
              <w:left w:w="110" w:type="dxa"/>
              <w:bottom w:w="90" w:type="dxa"/>
              <w:right w:w="110" w:type="dxa"/>
            </w:tcMar>
            <w:vAlign w:val="center"/>
          </w:tcPr>
          <w:p w14:paraId="5330B37B">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esdHTKTpaymentInvoice + esdHTKTinvoice</w:t>
            </w:r>
          </w:p>
        </w:tc>
        <w:tc>
          <w:tcPr>
            <w:tcW w:w="2780" w:type="dxa"/>
            <w:tcMar>
              <w:top w:w="90" w:type="dxa"/>
              <w:left w:w="110" w:type="dxa"/>
              <w:bottom w:w="90" w:type="dxa"/>
              <w:right w:w="110" w:type="dxa"/>
            </w:tcMar>
            <w:vAlign w:val="center"/>
          </w:tcPr>
          <w:p w14:paraId="063559B5">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Cần xác nhận trường cụ thể</w:t>
            </w:r>
          </w:p>
        </w:tc>
        <w:tc>
          <w:tcPr>
            <w:tcW w:w="940" w:type="dxa"/>
            <w:tcMar>
              <w:top w:w="90" w:type="dxa"/>
              <w:left w:w="110" w:type="dxa"/>
              <w:bottom w:w="90" w:type="dxa"/>
              <w:right w:w="110" w:type="dxa"/>
            </w:tcMar>
            <w:vAlign w:val="center"/>
          </w:tcPr>
          <w:p w14:paraId="71B35E65">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Có</w:t>
            </w:r>
          </w:p>
        </w:tc>
        <w:tc>
          <w:tcPr>
            <w:tcW w:w="820" w:type="dxa"/>
            <w:tcMar>
              <w:top w:w="90" w:type="dxa"/>
              <w:left w:w="110" w:type="dxa"/>
              <w:bottom w:w="90" w:type="dxa"/>
              <w:right w:w="110" w:type="dxa"/>
            </w:tcMar>
            <w:vAlign w:val="center"/>
          </w:tcPr>
          <w:p w14:paraId="5CD8C9DC">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G1</w:t>
            </w:r>
          </w:p>
        </w:tc>
      </w:tr>
      <w:tr w14:paraId="4BA37F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20" w:type="dxa"/>
            <w:shd w:val="clear" w:color="auto" w:fill="F8FBFD"/>
            <w:tcMar>
              <w:top w:w="90" w:type="dxa"/>
              <w:left w:w="110" w:type="dxa"/>
              <w:bottom w:w="90" w:type="dxa"/>
              <w:right w:w="110" w:type="dxa"/>
            </w:tcMar>
            <w:vAlign w:val="center"/>
          </w:tcPr>
          <w:p w14:paraId="5F48BD81">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Các dòng chi phí trước thuế</w:t>
            </w:r>
          </w:p>
        </w:tc>
        <w:tc>
          <w:tcPr>
            <w:tcW w:w="1900" w:type="dxa"/>
            <w:shd w:val="clear" w:color="auto" w:fill="auto"/>
            <w:tcMar>
              <w:top w:w="90" w:type="dxa"/>
              <w:left w:w="110" w:type="dxa"/>
              <w:bottom w:w="90" w:type="dxa"/>
              <w:right w:w="110" w:type="dxa"/>
            </w:tcMar>
            <w:vAlign w:val="center"/>
          </w:tcPr>
          <w:p w14:paraId="48BC7986">
            <w:pPr>
              <w:bidi w:val="0"/>
              <w:rPr>
                <w:rFonts w:hint="default"/>
                <w:sz w:val="15"/>
                <w:szCs w:val="15"/>
              </w:rPr>
            </w:pPr>
            <w:r>
              <w:rPr>
                <w:rFonts w:hint="default"/>
                <w:sz w:val="15"/>
                <w:szCs w:val="15"/>
              </w:rPr>
              <w:t>esdHTKTpaymentCostDivision theo payment+vendor</w:t>
            </w:r>
          </w:p>
        </w:tc>
        <w:tc>
          <w:tcPr>
            <w:tcW w:w="2780" w:type="dxa"/>
            <w:shd w:val="clear" w:color="auto" w:fill="F8FBFD"/>
            <w:tcMar>
              <w:top w:w="90" w:type="dxa"/>
              <w:left w:w="110" w:type="dxa"/>
              <w:bottom w:w="90" w:type="dxa"/>
              <w:right w:w="110" w:type="dxa"/>
            </w:tcMar>
            <w:vAlign w:val="center"/>
          </w:tcPr>
          <w:p w14:paraId="09D29E42">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Cần xác nhận trường cụ thể</w:t>
            </w:r>
          </w:p>
        </w:tc>
        <w:tc>
          <w:tcPr>
            <w:tcW w:w="940" w:type="dxa"/>
            <w:shd w:val="clear" w:color="auto" w:fill="F8FBFD"/>
            <w:tcMar>
              <w:top w:w="90" w:type="dxa"/>
              <w:left w:w="110" w:type="dxa"/>
              <w:bottom w:w="90" w:type="dxa"/>
              <w:right w:w="110" w:type="dxa"/>
            </w:tcMar>
            <w:vAlign w:val="center"/>
          </w:tcPr>
          <w:p w14:paraId="1EFEA335">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Có</w:t>
            </w:r>
          </w:p>
        </w:tc>
        <w:tc>
          <w:tcPr>
            <w:tcW w:w="820" w:type="dxa"/>
            <w:shd w:val="clear" w:color="auto" w:fill="F8FBFD"/>
            <w:tcMar>
              <w:top w:w="90" w:type="dxa"/>
              <w:left w:w="110" w:type="dxa"/>
              <w:bottom w:w="90" w:type="dxa"/>
              <w:right w:w="110" w:type="dxa"/>
            </w:tcMar>
            <w:vAlign w:val="center"/>
          </w:tcPr>
          <w:p w14:paraId="51626A0C">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G1</w:t>
            </w:r>
          </w:p>
        </w:tc>
      </w:tr>
      <w:tr w14:paraId="179049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20" w:type="dxa"/>
            <w:tcMar>
              <w:top w:w="90" w:type="dxa"/>
              <w:left w:w="110" w:type="dxa"/>
              <w:bottom w:w="90" w:type="dxa"/>
              <w:right w:w="110" w:type="dxa"/>
            </w:tcMar>
            <w:vAlign w:val="center"/>
          </w:tcPr>
          <w:p w14:paraId="29714C10">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Đủ segment1…segment7 OGL</w:t>
            </w:r>
          </w:p>
        </w:tc>
        <w:tc>
          <w:tcPr>
            <w:tcW w:w="1900" w:type="dxa"/>
            <w:shd w:val="clear" w:color="auto" w:fill="auto"/>
            <w:tcMar>
              <w:top w:w="90" w:type="dxa"/>
              <w:left w:w="110" w:type="dxa"/>
              <w:bottom w:w="90" w:type="dxa"/>
              <w:right w:w="110" w:type="dxa"/>
            </w:tcMar>
            <w:vAlign w:val="center"/>
          </w:tcPr>
          <w:p w14:paraId="6B80B017">
            <w:pPr>
              <w:bidi w:val="0"/>
              <w:rPr>
                <w:rFonts w:hint="default"/>
                <w:sz w:val="15"/>
                <w:szCs w:val="15"/>
              </w:rPr>
            </w:pPr>
            <w:r>
              <w:rPr>
                <w:rFonts w:hint="default"/>
                <w:sz w:val="15"/>
                <w:szCs w:val="15"/>
              </w:rPr>
              <w:t>esdHTKTpaymentCostDivision</w:t>
            </w:r>
          </w:p>
        </w:tc>
        <w:tc>
          <w:tcPr>
            <w:tcW w:w="2780" w:type="dxa"/>
            <w:tcMar>
              <w:top w:w="90" w:type="dxa"/>
              <w:left w:w="110" w:type="dxa"/>
              <w:bottom w:w="90" w:type="dxa"/>
              <w:right w:w="110" w:type="dxa"/>
            </w:tcMar>
            <w:vAlign w:val="center"/>
          </w:tcPr>
          <w:p w14:paraId="19CA46C4">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account.number</w:t>
            </w:r>
          </w:p>
        </w:tc>
        <w:tc>
          <w:tcPr>
            <w:tcW w:w="940" w:type="dxa"/>
            <w:tcMar>
              <w:top w:w="90" w:type="dxa"/>
              <w:left w:w="110" w:type="dxa"/>
              <w:bottom w:w="90" w:type="dxa"/>
              <w:right w:w="110" w:type="dxa"/>
            </w:tcMar>
            <w:vAlign w:val="center"/>
          </w:tcPr>
          <w:p w14:paraId="28B1B005">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Có</w:t>
            </w:r>
          </w:p>
        </w:tc>
        <w:tc>
          <w:tcPr>
            <w:tcW w:w="820" w:type="dxa"/>
            <w:tcMar>
              <w:top w:w="90" w:type="dxa"/>
              <w:left w:w="110" w:type="dxa"/>
              <w:bottom w:w="90" w:type="dxa"/>
              <w:right w:w="110" w:type="dxa"/>
            </w:tcMar>
            <w:vAlign w:val="center"/>
          </w:tcPr>
          <w:p w14:paraId="33029006">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G1</w:t>
            </w:r>
          </w:p>
        </w:tc>
      </w:tr>
      <w:tr w14:paraId="70ED5B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20" w:type="dxa"/>
            <w:shd w:val="clear" w:color="auto" w:fill="F8FBFD"/>
            <w:tcMar>
              <w:top w:w="90" w:type="dxa"/>
              <w:left w:w="110" w:type="dxa"/>
              <w:bottom w:w="90" w:type="dxa"/>
              <w:right w:w="110" w:type="dxa"/>
            </w:tcMar>
            <w:vAlign w:val="center"/>
          </w:tcPr>
          <w:p w14:paraId="7254D6B2">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Tài khoản thụ hưởng</w:t>
            </w:r>
          </w:p>
        </w:tc>
        <w:tc>
          <w:tcPr>
            <w:tcW w:w="1900" w:type="dxa"/>
            <w:shd w:val="clear" w:color="auto" w:fill="F8FBFD"/>
            <w:tcMar>
              <w:top w:w="90" w:type="dxa"/>
              <w:left w:w="110" w:type="dxa"/>
              <w:bottom w:w="90" w:type="dxa"/>
              <w:right w:w="110" w:type="dxa"/>
            </w:tcMar>
            <w:vAlign w:val="center"/>
          </w:tcPr>
          <w:p w14:paraId="46BAB355">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paymentVendor</w:t>
            </w:r>
          </w:p>
        </w:tc>
        <w:tc>
          <w:tcPr>
            <w:tcW w:w="2780" w:type="dxa"/>
            <w:shd w:val="clear" w:color="auto" w:fill="F8FBFD"/>
            <w:tcMar>
              <w:top w:w="90" w:type="dxa"/>
              <w:left w:w="110" w:type="dxa"/>
              <w:bottom w:w="90" w:type="dxa"/>
              <w:right w:w="110" w:type="dxa"/>
            </w:tcMar>
            <w:vAlign w:val="center"/>
          </w:tcPr>
          <w:p w14:paraId="5BC8BE6A">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beneficiary.account</w:t>
            </w:r>
          </w:p>
        </w:tc>
        <w:tc>
          <w:tcPr>
            <w:tcW w:w="940" w:type="dxa"/>
            <w:shd w:val="clear" w:color="auto" w:fill="F8FBFD"/>
            <w:tcMar>
              <w:top w:w="90" w:type="dxa"/>
              <w:left w:w="110" w:type="dxa"/>
              <w:bottom w:w="90" w:type="dxa"/>
              <w:right w:w="110" w:type="dxa"/>
            </w:tcMar>
            <w:vAlign w:val="center"/>
          </w:tcPr>
          <w:p w14:paraId="5EDC2DF0">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Nếu chuyển khoản</w:t>
            </w:r>
          </w:p>
        </w:tc>
        <w:tc>
          <w:tcPr>
            <w:tcW w:w="820" w:type="dxa"/>
            <w:shd w:val="clear" w:color="auto" w:fill="F8FBFD"/>
            <w:tcMar>
              <w:top w:w="90" w:type="dxa"/>
              <w:left w:w="110" w:type="dxa"/>
              <w:bottom w:w="90" w:type="dxa"/>
              <w:right w:w="110" w:type="dxa"/>
            </w:tcMar>
            <w:vAlign w:val="center"/>
          </w:tcPr>
          <w:p w14:paraId="560598AC">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G3</w:t>
            </w:r>
          </w:p>
        </w:tc>
      </w:tr>
      <w:tr w14:paraId="11AE8C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20" w:type="dxa"/>
            <w:tcMar>
              <w:top w:w="90" w:type="dxa"/>
              <w:left w:w="110" w:type="dxa"/>
              <w:bottom w:w="90" w:type="dxa"/>
              <w:right w:w="110" w:type="dxa"/>
            </w:tcMar>
            <w:vAlign w:val="center"/>
          </w:tcPr>
          <w:p w14:paraId="1B40B5F2">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Tên thụ hưởng</w:t>
            </w:r>
          </w:p>
        </w:tc>
        <w:tc>
          <w:tcPr>
            <w:tcW w:w="1900" w:type="dxa"/>
            <w:shd w:val="clear" w:color="auto" w:fill="auto"/>
            <w:tcMar>
              <w:top w:w="90" w:type="dxa"/>
              <w:left w:w="110" w:type="dxa"/>
              <w:bottom w:w="90" w:type="dxa"/>
              <w:right w:w="110" w:type="dxa"/>
            </w:tcMar>
            <w:vAlign w:val="center"/>
          </w:tcPr>
          <w:p w14:paraId="6E4DBB37">
            <w:pPr>
              <w:bidi w:val="0"/>
              <w:rPr>
                <w:rFonts w:hint="default"/>
                <w:sz w:val="15"/>
                <w:szCs w:val="15"/>
              </w:rPr>
            </w:pPr>
            <w:r>
              <w:rPr>
                <w:rFonts w:hint="default"/>
                <w:sz w:val="15"/>
                <w:szCs w:val="15"/>
              </w:rPr>
              <w:t>paymentVendor</w:t>
            </w:r>
          </w:p>
        </w:tc>
        <w:tc>
          <w:tcPr>
            <w:tcW w:w="2780" w:type="dxa"/>
            <w:tcMar>
              <w:top w:w="90" w:type="dxa"/>
              <w:left w:w="110" w:type="dxa"/>
              <w:bottom w:w="90" w:type="dxa"/>
              <w:right w:w="110" w:type="dxa"/>
            </w:tcMar>
            <w:vAlign w:val="center"/>
          </w:tcPr>
          <w:p w14:paraId="07BE888E">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beneficiary.name</w:t>
            </w:r>
          </w:p>
        </w:tc>
        <w:tc>
          <w:tcPr>
            <w:tcW w:w="940" w:type="dxa"/>
            <w:tcMar>
              <w:top w:w="90" w:type="dxa"/>
              <w:left w:w="110" w:type="dxa"/>
              <w:bottom w:w="90" w:type="dxa"/>
              <w:right w:w="110" w:type="dxa"/>
            </w:tcMar>
            <w:vAlign w:val="center"/>
          </w:tcPr>
          <w:p w14:paraId="448129C0">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Nếu chuyển khoản</w:t>
            </w:r>
          </w:p>
        </w:tc>
        <w:tc>
          <w:tcPr>
            <w:tcW w:w="820" w:type="dxa"/>
            <w:tcMar>
              <w:top w:w="90" w:type="dxa"/>
              <w:left w:w="110" w:type="dxa"/>
              <w:bottom w:w="90" w:type="dxa"/>
              <w:right w:w="110" w:type="dxa"/>
            </w:tcMar>
            <w:vAlign w:val="center"/>
          </w:tcPr>
          <w:p w14:paraId="1ECB2FE1">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G3</w:t>
            </w:r>
          </w:p>
        </w:tc>
      </w:tr>
      <w:tr w14:paraId="0DDD2A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20" w:type="dxa"/>
            <w:shd w:val="clear" w:color="auto" w:fill="F8FBFD"/>
            <w:tcMar>
              <w:top w:w="90" w:type="dxa"/>
              <w:left w:w="110" w:type="dxa"/>
              <w:bottom w:w="90" w:type="dxa"/>
              <w:right w:w="110" w:type="dxa"/>
            </w:tcMar>
            <w:vAlign w:val="center"/>
          </w:tcPr>
          <w:p w14:paraId="072FD79C">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Mã ngân hàng/chi nhánh thụ hưởng</w:t>
            </w:r>
          </w:p>
        </w:tc>
        <w:tc>
          <w:tcPr>
            <w:tcW w:w="1900" w:type="dxa"/>
            <w:shd w:val="clear" w:color="auto" w:fill="auto"/>
            <w:tcMar>
              <w:top w:w="90" w:type="dxa"/>
              <w:left w:w="110" w:type="dxa"/>
              <w:bottom w:w="90" w:type="dxa"/>
              <w:right w:w="110" w:type="dxa"/>
            </w:tcMar>
            <w:vAlign w:val="center"/>
          </w:tcPr>
          <w:p w14:paraId="7D1609C6">
            <w:pPr>
              <w:bidi w:val="0"/>
              <w:rPr>
                <w:rFonts w:hint="default"/>
                <w:sz w:val="15"/>
                <w:szCs w:val="15"/>
              </w:rPr>
            </w:pPr>
            <w:r>
              <w:rPr>
                <w:rFonts w:hint="default"/>
                <w:sz w:val="15"/>
                <w:szCs w:val="15"/>
              </w:rPr>
              <w:t>esdHTKTpaymentVendor</w:t>
            </w:r>
          </w:p>
        </w:tc>
        <w:tc>
          <w:tcPr>
            <w:tcW w:w="2780" w:type="dxa"/>
            <w:shd w:val="clear" w:color="auto" w:fill="F8FBFD"/>
            <w:tcMar>
              <w:top w:w="90" w:type="dxa"/>
              <w:left w:w="110" w:type="dxa"/>
              <w:bottom w:w="90" w:type="dxa"/>
              <w:right w:w="110" w:type="dxa"/>
            </w:tcMar>
            <w:vAlign w:val="center"/>
          </w:tcPr>
          <w:p w14:paraId="75472996">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beneficiary.bank</w:t>
            </w:r>
          </w:p>
        </w:tc>
        <w:tc>
          <w:tcPr>
            <w:tcW w:w="940" w:type="dxa"/>
            <w:shd w:val="clear" w:color="auto" w:fill="F8FBFD"/>
            <w:tcMar>
              <w:top w:w="90" w:type="dxa"/>
              <w:left w:w="110" w:type="dxa"/>
              <w:bottom w:w="90" w:type="dxa"/>
              <w:right w:w="110" w:type="dxa"/>
            </w:tcMar>
            <w:vAlign w:val="center"/>
          </w:tcPr>
          <w:p w14:paraId="5132A513">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Nếu chuyển khoản</w:t>
            </w:r>
          </w:p>
        </w:tc>
        <w:tc>
          <w:tcPr>
            <w:tcW w:w="820" w:type="dxa"/>
            <w:shd w:val="clear" w:color="auto" w:fill="F8FBFD"/>
            <w:tcMar>
              <w:top w:w="90" w:type="dxa"/>
              <w:left w:w="110" w:type="dxa"/>
              <w:bottom w:w="90" w:type="dxa"/>
              <w:right w:w="110" w:type="dxa"/>
            </w:tcMar>
            <w:vAlign w:val="center"/>
          </w:tcPr>
          <w:p w14:paraId="7A449024">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G3</w:t>
            </w:r>
          </w:p>
        </w:tc>
      </w:tr>
      <w:tr w14:paraId="5B217C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20" w:type="dxa"/>
            <w:tcMar>
              <w:top w:w="90" w:type="dxa"/>
              <w:left w:w="110" w:type="dxa"/>
              <w:bottom w:w="90" w:type="dxa"/>
              <w:right w:w="110" w:type="dxa"/>
            </w:tcMar>
            <w:vAlign w:val="center"/>
          </w:tcPr>
          <w:p w14:paraId="6C6C45F0">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Tài khoản quỹ tiền mặt</w:t>
            </w:r>
          </w:p>
        </w:tc>
        <w:tc>
          <w:tcPr>
            <w:tcW w:w="1900" w:type="dxa"/>
            <w:shd w:val="clear" w:color="auto" w:fill="FFF4CE"/>
            <w:tcMar>
              <w:top w:w="90" w:type="dxa"/>
              <w:left w:w="110" w:type="dxa"/>
              <w:bottom w:w="90" w:type="dxa"/>
              <w:right w:w="110" w:type="dxa"/>
            </w:tcMar>
            <w:vAlign w:val="center"/>
          </w:tcPr>
          <w:p w14:paraId="4F1AC601">
            <w:pPr>
              <w:keepNext w:val="0"/>
              <w:keepLines w:val="0"/>
              <w:widowControl/>
              <w:suppressLineNumbers w:val="0"/>
              <w:spacing w:before="0" w:beforeAutospacing="0" w:after="0" w:afterAutospacing="0"/>
              <w:ind w:left="0" w:right="0"/>
              <w:rPr>
                <w:rFonts w:hint="default"/>
              </w:rPr>
            </w:pPr>
            <w:r>
              <w:rPr>
                <w:rFonts w:hint="default" w:ascii="Arial" w:hAnsi="Arial"/>
                <w:b/>
                <w:color w:val="C00000"/>
                <w:sz w:val="15"/>
              </w:rPr>
              <w:t>GIẢ THIẾT: esdHTKTcashAccountConfig</w:t>
            </w:r>
          </w:p>
        </w:tc>
        <w:tc>
          <w:tcPr>
            <w:tcW w:w="2780" w:type="dxa"/>
            <w:shd w:val="clear" w:color="auto" w:fill="FFF4CE"/>
            <w:tcMar>
              <w:top w:w="90" w:type="dxa"/>
              <w:left w:w="110" w:type="dxa"/>
              <w:bottom w:w="90" w:type="dxa"/>
              <w:right w:w="110" w:type="dxa"/>
            </w:tcMar>
            <w:vAlign w:val="center"/>
          </w:tcPr>
          <w:p w14:paraId="602F9C11">
            <w:pPr>
              <w:keepNext w:val="0"/>
              <w:keepLines w:val="0"/>
              <w:widowControl/>
              <w:suppressLineNumbers w:val="0"/>
              <w:spacing w:before="0" w:beforeAutospacing="0" w:after="0" w:afterAutospacing="0"/>
              <w:ind w:left="0" w:right="0"/>
              <w:rPr>
                <w:rFonts w:hint="default"/>
              </w:rPr>
            </w:pPr>
            <w:r>
              <w:rPr>
                <w:rFonts w:hint="default" w:ascii="Arial" w:hAnsi="Arial"/>
                <w:b/>
                <w:color w:val="C00000"/>
                <w:sz w:val="15"/>
              </w:rPr>
              <w:t>account.number</w:t>
            </w:r>
          </w:p>
        </w:tc>
        <w:tc>
          <w:tcPr>
            <w:tcW w:w="940" w:type="dxa"/>
            <w:tcMar>
              <w:top w:w="90" w:type="dxa"/>
              <w:left w:w="110" w:type="dxa"/>
              <w:bottom w:w="90" w:type="dxa"/>
              <w:right w:w="110" w:type="dxa"/>
            </w:tcMar>
            <w:vAlign w:val="center"/>
          </w:tcPr>
          <w:p w14:paraId="62BA7905">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Nếu tiền mặt</w:t>
            </w:r>
          </w:p>
        </w:tc>
        <w:tc>
          <w:tcPr>
            <w:tcW w:w="820" w:type="dxa"/>
            <w:tcMar>
              <w:top w:w="90" w:type="dxa"/>
              <w:left w:w="110" w:type="dxa"/>
              <w:bottom w:w="90" w:type="dxa"/>
              <w:right w:w="110" w:type="dxa"/>
            </w:tcMar>
            <w:vAlign w:val="center"/>
          </w:tcPr>
          <w:p w14:paraId="794748D6">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G3</w:t>
            </w:r>
          </w:p>
        </w:tc>
      </w:tr>
      <w:tr w14:paraId="2CFF2E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20" w:type="dxa"/>
            <w:shd w:val="clear" w:color="auto" w:fill="F8FBFD"/>
            <w:tcMar>
              <w:top w:w="90" w:type="dxa"/>
              <w:left w:w="110" w:type="dxa"/>
              <w:bottom w:w="90" w:type="dxa"/>
              <w:right w:w="110" w:type="dxa"/>
            </w:tcMar>
            <w:vAlign w:val="center"/>
          </w:tcPr>
          <w:p w14:paraId="44660D43">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Thuế TNCN cần khấu trừ</w:t>
            </w:r>
          </w:p>
        </w:tc>
        <w:tc>
          <w:tcPr>
            <w:tcW w:w="1900" w:type="dxa"/>
            <w:shd w:val="clear" w:color="auto" w:fill="FFF4CE"/>
            <w:tcMar>
              <w:top w:w="90" w:type="dxa"/>
              <w:left w:w="110" w:type="dxa"/>
              <w:bottom w:w="90" w:type="dxa"/>
              <w:right w:w="110" w:type="dxa"/>
            </w:tcMar>
            <w:vAlign w:val="center"/>
          </w:tcPr>
          <w:p w14:paraId="14CAA987">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i w:val="0"/>
                <w:color w:val="C00000"/>
                <w:sz w:val="15"/>
              </w:rPr>
              <w:t>GIẢ THIẾT: esdHTKTpaymentPersonalTax</w:t>
            </w:r>
          </w:p>
        </w:tc>
        <w:tc>
          <w:tcPr>
            <w:tcW w:w="2780" w:type="dxa"/>
            <w:shd w:val="clear" w:color="auto" w:fill="F8FBFD"/>
            <w:tcMar>
              <w:top w:w="90" w:type="dxa"/>
              <w:left w:w="110" w:type="dxa"/>
              <w:bottom w:w="90" w:type="dxa"/>
              <w:right w:w="110" w:type="dxa"/>
            </w:tcMar>
            <w:vAlign w:val="center"/>
          </w:tcPr>
          <w:p w14:paraId="5A66C48F">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amount</w:t>
            </w:r>
          </w:p>
        </w:tc>
        <w:tc>
          <w:tcPr>
            <w:tcW w:w="940" w:type="dxa"/>
            <w:shd w:val="clear" w:color="auto" w:fill="F8FBFD"/>
            <w:tcMar>
              <w:top w:w="90" w:type="dxa"/>
              <w:left w:w="110" w:type="dxa"/>
              <w:bottom w:w="90" w:type="dxa"/>
              <w:right w:w="110" w:type="dxa"/>
            </w:tcMar>
            <w:vAlign w:val="center"/>
          </w:tcPr>
          <w:p w14:paraId="06E7C03F">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Có</w:t>
            </w:r>
          </w:p>
        </w:tc>
        <w:tc>
          <w:tcPr>
            <w:tcW w:w="820" w:type="dxa"/>
            <w:shd w:val="clear" w:color="auto" w:fill="F8FBFD"/>
            <w:tcMar>
              <w:top w:w="90" w:type="dxa"/>
              <w:left w:w="110" w:type="dxa"/>
              <w:bottom w:w="90" w:type="dxa"/>
              <w:right w:w="110" w:type="dxa"/>
            </w:tcMar>
            <w:vAlign w:val="center"/>
          </w:tcPr>
          <w:p w14:paraId="126B48AA">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G4</w:t>
            </w:r>
          </w:p>
        </w:tc>
      </w:tr>
      <w:tr w14:paraId="2C59C6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20" w:type="dxa"/>
            <w:tcMar>
              <w:top w:w="90" w:type="dxa"/>
              <w:left w:w="110" w:type="dxa"/>
              <w:bottom w:w="90" w:type="dxa"/>
              <w:right w:w="110" w:type="dxa"/>
            </w:tcMar>
            <w:vAlign w:val="center"/>
          </w:tcPr>
          <w:p w14:paraId="018CB63A">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Tỷ lệ thuế TNCN</w:t>
            </w:r>
          </w:p>
        </w:tc>
        <w:tc>
          <w:tcPr>
            <w:tcW w:w="1900" w:type="dxa"/>
            <w:shd w:val="clear" w:color="auto" w:fill="FFF4CE"/>
            <w:tcMar>
              <w:top w:w="90" w:type="dxa"/>
              <w:left w:w="110" w:type="dxa"/>
              <w:bottom w:w="90" w:type="dxa"/>
              <w:right w:w="110" w:type="dxa"/>
            </w:tcMar>
            <w:vAlign w:val="center"/>
          </w:tcPr>
          <w:p w14:paraId="6B276094">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i w:val="0"/>
                <w:color w:val="C00000"/>
                <w:sz w:val="15"/>
              </w:rPr>
              <w:t>GIẢ THIẾT: esdHTKTpaymentPersonalTax</w:t>
            </w:r>
          </w:p>
        </w:tc>
        <w:tc>
          <w:tcPr>
            <w:tcW w:w="2780" w:type="dxa"/>
            <w:tcMar>
              <w:top w:w="90" w:type="dxa"/>
              <w:left w:w="110" w:type="dxa"/>
              <w:bottom w:w="90" w:type="dxa"/>
              <w:right w:w="110" w:type="dxa"/>
            </w:tcMar>
            <w:vAlign w:val="center"/>
          </w:tcPr>
          <w:p w14:paraId="28C2F399">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rate</w:t>
            </w:r>
          </w:p>
        </w:tc>
        <w:tc>
          <w:tcPr>
            <w:tcW w:w="940" w:type="dxa"/>
            <w:tcMar>
              <w:top w:w="90" w:type="dxa"/>
              <w:left w:w="110" w:type="dxa"/>
              <w:bottom w:w="90" w:type="dxa"/>
              <w:right w:w="110" w:type="dxa"/>
            </w:tcMar>
            <w:vAlign w:val="center"/>
          </w:tcPr>
          <w:p w14:paraId="1518C023">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Có</w:t>
            </w:r>
          </w:p>
        </w:tc>
        <w:tc>
          <w:tcPr>
            <w:tcW w:w="820" w:type="dxa"/>
            <w:tcMar>
              <w:top w:w="90" w:type="dxa"/>
              <w:left w:w="110" w:type="dxa"/>
              <w:bottom w:w="90" w:type="dxa"/>
              <w:right w:w="110" w:type="dxa"/>
            </w:tcMar>
            <w:vAlign w:val="center"/>
          </w:tcPr>
          <w:p w14:paraId="60F21F60">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G4</w:t>
            </w:r>
          </w:p>
        </w:tc>
      </w:tr>
      <w:tr w14:paraId="76E1DA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20" w:type="dxa"/>
            <w:shd w:val="clear" w:color="auto" w:fill="F8FBFD"/>
            <w:tcMar>
              <w:top w:w="90" w:type="dxa"/>
              <w:left w:w="110" w:type="dxa"/>
              <w:bottom w:w="90" w:type="dxa"/>
              <w:right w:w="110" w:type="dxa"/>
            </w:tcMar>
            <w:vAlign w:val="center"/>
          </w:tcPr>
          <w:p w14:paraId="378EC629">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TK chi phí thuế TNCN</w:t>
            </w:r>
          </w:p>
        </w:tc>
        <w:tc>
          <w:tcPr>
            <w:tcW w:w="1900" w:type="dxa"/>
            <w:shd w:val="clear" w:color="auto" w:fill="FFF4CE"/>
            <w:tcMar>
              <w:top w:w="90" w:type="dxa"/>
              <w:left w:w="110" w:type="dxa"/>
              <w:bottom w:w="90" w:type="dxa"/>
              <w:right w:w="110" w:type="dxa"/>
            </w:tcMar>
            <w:vAlign w:val="center"/>
          </w:tcPr>
          <w:p w14:paraId="53D2EAC9">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i w:val="0"/>
                <w:color w:val="C00000"/>
                <w:sz w:val="15"/>
              </w:rPr>
              <w:t>GIẢ THIẾT: esdHTKTpaymentPersonalTax</w:t>
            </w:r>
          </w:p>
        </w:tc>
        <w:tc>
          <w:tcPr>
            <w:tcW w:w="2780" w:type="dxa"/>
            <w:shd w:val="clear" w:color="auto" w:fill="F8FBFD"/>
            <w:tcMar>
              <w:top w:w="90" w:type="dxa"/>
              <w:left w:w="110" w:type="dxa"/>
              <w:bottom w:w="90" w:type="dxa"/>
              <w:right w:w="110" w:type="dxa"/>
            </w:tcMar>
            <w:vAlign w:val="center"/>
          </w:tcPr>
          <w:p w14:paraId="7341C944">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expense.account</w:t>
            </w:r>
          </w:p>
        </w:tc>
        <w:tc>
          <w:tcPr>
            <w:tcW w:w="940" w:type="dxa"/>
            <w:shd w:val="clear" w:color="auto" w:fill="F8FBFD"/>
            <w:tcMar>
              <w:top w:w="90" w:type="dxa"/>
              <w:left w:w="110" w:type="dxa"/>
              <w:bottom w:w="90" w:type="dxa"/>
              <w:right w:w="110" w:type="dxa"/>
            </w:tcMar>
            <w:vAlign w:val="center"/>
          </w:tcPr>
          <w:p w14:paraId="21075D06">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Có</w:t>
            </w:r>
          </w:p>
        </w:tc>
        <w:tc>
          <w:tcPr>
            <w:tcW w:w="820" w:type="dxa"/>
            <w:shd w:val="clear" w:color="auto" w:fill="F8FBFD"/>
            <w:tcMar>
              <w:top w:w="90" w:type="dxa"/>
              <w:left w:w="110" w:type="dxa"/>
              <w:bottom w:w="90" w:type="dxa"/>
              <w:right w:w="110" w:type="dxa"/>
            </w:tcMar>
            <w:vAlign w:val="center"/>
          </w:tcPr>
          <w:p w14:paraId="418341BC">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G4</w:t>
            </w:r>
          </w:p>
        </w:tc>
      </w:tr>
      <w:tr w14:paraId="727085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20" w:type="dxa"/>
            <w:tcMar>
              <w:top w:w="90" w:type="dxa"/>
              <w:left w:w="110" w:type="dxa"/>
              <w:bottom w:w="90" w:type="dxa"/>
              <w:right w:w="110" w:type="dxa"/>
            </w:tcMar>
            <w:vAlign w:val="center"/>
          </w:tcPr>
          <w:p w14:paraId="50823644">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TK thuế TNCN phải nộp</w:t>
            </w:r>
          </w:p>
        </w:tc>
        <w:tc>
          <w:tcPr>
            <w:tcW w:w="1900" w:type="dxa"/>
            <w:shd w:val="clear" w:color="auto" w:fill="FFF4CE"/>
            <w:tcMar>
              <w:top w:w="90" w:type="dxa"/>
              <w:left w:w="110" w:type="dxa"/>
              <w:bottom w:w="90" w:type="dxa"/>
              <w:right w:w="110" w:type="dxa"/>
            </w:tcMar>
            <w:vAlign w:val="center"/>
          </w:tcPr>
          <w:p w14:paraId="00C3517D">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i w:val="0"/>
                <w:color w:val="C00000"/>
                <w:sz w:val="15"/>
              </w:rPr>
              <w:t>GIẢ THIẾT: esdHTKTpaymentPersonalTax</w:t>
            </w:r>
          </w:p>
        </w:tc>
        <w:tc>
          <w:tcPr>
            <w:tcW w:w="2780" w:type="dxa"/>
            <w:tcMar>
              <w:top w:w="90" w:type="dxa"/>
              <w:left w:w="110" w:type="dxa"/>
              <w:bottom w:w="90" w:type="dxa"/>
              <w:right w:w="110" w:type="dxa"/>
            </w:tcMar>
            <w:vAlign w:val="center"/>
          </w:tcPr>
          <w:p w14:paraId="41474179">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payable.account</w:t>
            </w:r>
          </w:p>
        </w:tc>
        <w:tc>
          <w:tcPr>
            <w:tcW w:w="940" w:type="dxa"/>
            <w:tcMar>
              <w:top w:w="90" w:type="dxa"/>
              <w:left w:w="110" w:type="dxa"/>
              <w:bottom w:w="90" w:type="dxa"/>
              <w:right w:w="110" w:type="dxa"/>
            </w:tcMar>
            <w:vAlign w:val="center"/>
          </w:tcPr>
          <w:p w14:paraId="3F30DA63">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Có</w:t>
            </w:r>
          </w:p>
        </w:tc>
        <w:tc>
          <w:tcPr>
            <w:tcW w:w="820" w:type="dxa"/>
            <w:tcMar>
              <w:top w:w="90" w:type="dxa"/>
              <w:left w:w="110" w:type="dxa"/>
              <w:bottom w:w="90" w:type="dxa"/>
              <w:right w:w="110" w:type="dxa"/>
            </w:tcMar>
            <w:vAlign w:val="center"/>
          </w:tcPr>
          <w:p w14:paraId="6E46062F">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G4</w:t>
            </w:r>
          </w:p>
        </w:tc>
      </w:tr>
    </w:tbl>
    <w:p w14:paraId="68D7F3E2">
      <w:pPr>
        <w:spacing w:after="40"/>
      </w:pPr>
    </w:p>
    <w:tbl>
      <w:tblPr>
        <w:tblStyle w:val="12"/>
        <w:tblW w:w="9360" w:type="dxa"/>
        <w:tblInd w:w="120" w:type="dxa"/>
        <w:tblLayout w:type="fixed"/>
        <w:tblCellMar>
          <w:top w:w="0" w:type="dxa"/>
          <w:left w:w="108" w:type="dxa"/>
          <w:bottom w:w="0" w:type="dxa"/>
          <w:right w:w="108" w:type="dxa"/>
        </w:tblCellMar>
      </w:tblPr>
      <w:tblGrid>
        <w:gridCol w:w="9360"/>
      </w:tblGrid>
      <w:tr w14:paraId="0BBE2B6B">
        <w:tblPrEx>
          <w:tblCellMar>
            <w:top w:w="0" w:type="dxa"/>
            <w:left w:w="108" w:type="dxa"/>
            <w:bottom w:w="0" w:type="dxa"/>
            <w:right w:w="108" w:type="dxa"/>
          </w:tblCellMar>
        </w:tblPrEx>
        <w:tc>
          <w:tcPr>
            <w:tcW w:w="9360" w:type="dxa"/>
            <w:shd w:val="clear" w:color="auto" w:fill="E2F0D9"/>
            <w:tcMar>
              <w:top w:w="90" w:type="dxa"/>
              <w:left w:w="110" w:type="dxa"/>
              <w:bottom w:w="90" w:type="dxa"/>
              <w:right w:w="110" w:type="dxa"/>
            </w:tcMar>
            <w:vAlign w:val="center"/>
          </w:tcPr>
          <w:p w14:paraId="27895BE7">
            <w:pPr>
              <w:keepNext w:val="0"/>
              <w:keepLines w:val="0"/>
              <w:widowControl/>
              <w:suppressLineNumbers w:val="0"/>
              <w:spacing w:before="0" w:beforeAutospacing="0" w:after="0" w:afterAutospacing="0"/>
              <w:ind w:left="0" w:right="0"/>
              <w:rPr>
                <w:rFonts w:hint="default"/>
              </w:rPr>
            </w:pPr>
            <w:r>
              <w:rPr>
                <w:rFonts w:hint="default" w:ascii="Arial" w:hAnsi="Arial"/>
                <w:b/>
                <w:i w:val="0"/>
                <w:color w:val="17365D"/>
                <w:sz w:val="18"/>
              </w:rPr>
              <w:t xml:space="preserve">Điều kiện hoàn tất case: </w:t>
            </w:r>
            <w:r>
              <w:rPr>
                <w:rFonts w:hint="default" w:ascii="Arial" w:hAnsi="Arial"/>
                <w:b w:val="0"/>
                <w:i w:val="0"/>
                <w:color w:val="000000"/>
                <w:sz w:val="18"/>
              </w:rPr>
              <w:t>Xác định số thực chi sau TNCN và hai tài khoản GL; AP+GL cân đối.  Trạng thái xác nhận: ☐ Chưa xác nhận  ☐ Đã xác nhận</w:t>
            </w:r>
          </w:p>
        </w:tc>
      </w:tr>
    </w:tbl>
    <w:p w14:paraId="132B5E85">
      <w:pPr>
        <w:spacing w:after="20"/>
      </w:pPr>
    </w:p>
    <w:p w14:paraId="1A05F7F6">
      <w:pPr>
        <w:pStyle w:val="3"/>
        <w:keepNext/>
      </w:pPr>
      <w:r>
        <w:t>TT-03 — Thanh toán toàn bộ, có thuế — NCC</w:t>
      </w:r>
    </w:p>
    <w:tbl>
      <w:tblPr>
        <w:tblStyle w:val="35"/>
        <w:tblW w:w="9360" w:type="dxa"/>
        <w:tblInd w:w="12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600"/>
        <w:gridCol w:w="1900"/>
        <w:gridCol w:w="1700"/>
        <w:gridCol w:w="3160"/>
      </w:tblGrid>
      <w:tr w14:paraId="707FC2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2600" w:type="dxa"/>
            <w:shd w:val="clear" w:color="auto" w:fill="17365D"/>
            <w:tcMar>
              <w:top w:w="90" w:type="dxa"/>
              <w:left w:w="110" w:type="dxa"/>
              <w:bottom w:w="90" w:type="dxa"/>
              <w:right w:w="110" w:type="dxa"/>
            </w:tcMar>
            <w:vAlign w:val="center"/>
          </w:tcPr>
          <w:p w14:paraId="7C4EF18C">
            <w:pPr>
              <w:keepNext w:val="0"/>
              <w:keepLines w:val="0"/>
              <w:widowControl/>
              <w:suppressLineNumbers w:val="0"/>
              <w:spacing w:before="0" w:beforeAutospacing="0" w:after="0" w:afterAutospacing="0" w:line="252" w:lineRule="auto"/>
              <w:ind w:left="0" w:right="0"/>
              <w:jc w:val="center"/>
              <w:rPr>
                <w:rFonts w:hint="default"/>
              </w:rPr>
            </w:pPr>
            <w:r>
              <w:rPr>
                <w:rFonts w:hint="default" w:ascii="Arial" w:hAnsi="Arial"/>
                <w:b/>
                <w:i w:val="0"/>
                <w:color w:val="FFFFFF"/>
                <w:sz w:val="16"/>
              </w:rPr>
              <w:t>Điều kiện nhận diện</w:t>
            </w:r>
          </w:p>
        </w:tc>
        <w:tc>
          <w:tcPr>
            <w:tcW w:w="1900" w:type="dxa"/>
            <w:shd w:val="clear" w:color="auto" w:fill="17365D"/>
            <w:tcMar>
              <w:top w:w="90" w:type="dxa"/>
              <w:left w:w="110" w:type="dxa"/>
              <w:bottom w:w="90" w:type="dxa"/>
              <w:right w:w="110" w:type="dxa"/>
            </w:tcMar>
            <w:vAlign w:val="center"/>
          </w:tcPr>
          <w:p w14:paraId="5BC01D8E">
            <w:pPr>
              <w:keepNext w:val="0"/>
              <w:keepLines w:val="0"/>
              <w:widowControl/>
              <w:suppressLineNumbers w:val="0"/>
              <w:spacing w:before="0" w:beforeAutospacing="0" w:after="0" w:afterAutospacing="0" w:line="252" w:lineRule="auto"/>
              <w:ind w:left="0" w:right="0"/>
              <w:jc w:val="center"/>
              <w:rPr>
                <w:rFonts w:hint="default"/>
              </w:rPr>
            </w:pPr>
            <w:r>
              <w:rPr>
                <w:rFonts w:hint="default" w:ascii="Arial" w:hAnsi="Arial"/>
                <w:b/>
                <w:i w:val="0"/>
                <w:color w:val="FFFFFF"/>
                <w:sz w:val="16"/>
              </w:rPr>
              <w:t>Nhóm dữ liệu sử dụng</w:t>
            </w:r>
          </w:p>
        </w:tc>
        <w:tc>
          <w:tcPr>
            <w:tcW w:w="1700" w:type="dxa"/>
            <w:shd w:val="clear" w:color="auto" w:fill="17365D"/>
            <w:tcMar>
              <w:top w:w="90" w:type="dxa"/>
              <w:left w:w="110" w:type="dxa"/>
              <w:bottom w:w="90" w:type="dxa"/>
              <w:right w:w="110" w:type="dxa"/>
            </w:tcMar>
            <w:vAlign w:val="center"/>
          </w:tcPr>
          <w:p w14:paraId="7D7EEA66">
            <w:pPr>
              <w:keepNext w:val="0"/>
              <w:keepLines w:val="0"/>
              <w:widowControl/>
              <w:suppressLineNumbers w:val="0"/>
              <w:spacing w:before="0" w:beforeAutospacing="0" w:after="0" w:afterAutospacing="0" w:line="252" w:lineRule="auto"/>
              <w:ind w:left="0" w:right="0"/>
              <w:jc w:val="center"/>
              <w:rPr>
                <w:rFonts w:hint="default"/>
              </w:rPr>
            </w:pPr>
            <w:r>
              <w:rPr>
                <w:rFonts w:hint="default" w:ascii="Arial" w:hAnsi="Arial"/>
                <w:b/>
                <w:i w:val="0"/>
                <w:color w:val="FFFFFF"/>
                <w:sz w:val="16"/>
              </w:rPr>
              <w:t>API/OGL</w:t>
            </w:r>
          </w:p>
        </w:tc>
        <w:tc>
          <w:tcPr>
            <w:tcW w:w="3160" w:type="dxa"/>
            <w:shd w:val="clear" w:color="auto" w:fill="17365D"/>
            <w:tcMar>
              <w:top w:w="90" w:type="dxa"/>
              <w:left w:w="110" w:type="dxa"/>
              <w:bottom w:w="90" w:type="dxa"/>
              <w:right w:w="110" w:type="dxa"/>
            </w:tcMar>
            <w:vAlign w:val="center"/>
          </w:tcPr>
          <w:p w14:paraId="7072C484">
            <w:pPr>
              <w:keepNext w:val="0"/>
              <w:keepLines w:val="0"/>
              <w:widowControl/>
              <w:suppressLineNumbers w:val="0"/>
              <w:spacing w:before="0" w:beforeAutospacing="0" w:after="0" w:afterAutospacing="0" w:line="252" w:lineRule="auto"/>
              <w:ind w:left="0" w:right="0"/>
              <w:jc w:val="center"/>
              <w:rPr>
                <w:rFonts w:hint="default"/>
              </w:rPr>
            </w:pPr>
            <w:r>
              <w:rPr>
                <w:rFonts w:hint="default" w:ascii="Arial" w:hAnsi="Arial"/>
                <w:b/>
                <w:i w:val="0"/>
                <w:color w:val="FFFFFF"/>
                <w:sz w:val="16"/>
              </w:rPr>
              <w:t>Kết quả cần sinh</w:t>
            </w:r>
          </w:p>
        </w:tc>
      </w:tr>
      <w:tr w14:paraId="631F8D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00" w:type="dxa"/>
            <w:tcMar>
              <w:top w:w="90" w:type="dxa"/>
              <w:left w:w="110" w:type="dxa"/>
              <w:bottom w:w="90" w:type="dxa"/>
              <w:right w:w="110" w:type="dxa"/>
            </w:tcMar>
            <w:vAlign w:val="center"/>
          </w:tcPr>
          <w:p w14:paraId="656ABAB5">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6"/>
              </w:rPr>
              <w:t>(3)=0; (1)=(2); có thuế; Tổ chức</w:t>
            </w:r>
          </w:p>
        </w:tc>
        <w:tc>
          <w:tcPr>
            <w:tcW w:w="1900" w:type="dxa"/>
            <w:tcMar>
              <w:top w:w="90" w:type="dxa"/>
              <w:left w:w="110" w:type="dxa"/>
              <w:bottom w:w="90" w:type="dxa"/>
              <w:right w:w="110" w:type="dxa"/>
            </w:tcMar>
            <w:vAlign w:val="center"/>
          </w:tcPr>
          <w:p w14:paraId="480DA5B4">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6"/>
              </w:rPr>
              <w:t>G0 + G1 + G2 + G3</w:t>
            </w:r>
          </w:p>
        </w:tc>
        <w:tc>
          <w:tcPr>
            <w:tcW w:w="1700" w:type="dxa"/>
            <w:tcMar>
              <w:top w:w="90" w:type="dxa"/>
              <w:left w:w="110" w:type="dxa"/>
              <w:bottom w:w="90" w:type="dxa"/>
              <w:right w:w="110" w:type="dxa"/>
            </w:tcMar>
            <w:vAlign w:val="center"/>
          </w:tcPr>
          <w:p w14:paraId="73A5BB85">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6"/>
              </w:rPr>
              <w:t>/ap/create-invoice</w:t>
            </w:r>
            <w:r>
              <w:rPr>
                <w:rFonts w:hint="default"/>
              </w:rPr>
              <w:br w:type="textWrapping"/>
            </w:r>
            <w:r>
              <w:rPr>
                <w:rFonts w:hint="default" w:ascii="Arial" w:hAnsi="Arial"/>
                <w:b w:val="0"/>
                <w:i w:val="0"/>
                <w:color w:val="000000"/>
                <w:sz w:val="16"/>
              </w:rPr>
              <w:t>STANDARD + PAYMENT</w:t>
            </w:r>
          </w:p>
        </w:tc>
        <w:tc>
          <w:tcPr>
            <w:tcW w:w="3160" w:type="dxa"/>
            <w:tcMar>
              <w:top w:w="90" w:type="dxa"/>
              <w:left w:w="110" w:type="dxa"/>
              <w:bottom w:w="90" w:type="dxa"/>
              <w:right w:w="110" w:type="dxa"/>
            </w:tcMar>
            <w:vAlign w:val="center"/>
          </w:tcPr>
          <w:p w14:paraId="47BF7469">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6"/>
              </w:rPr>
              <w:t>Nợ Chi phí trước thuế</w:t>
            </w:r>
            <w:r>
              <w:rPr>
                <w:rFonts w:hint="default"/>
              </w:rPr>
              <w:br w:type="textWrapping"/>
            </w:r>
            <w:r>
              <w:rPr>
                <w:rFonts w:hint="default" w:ascii="Arial" w:hAnsi="Arial"/>
                <w:b w:val="0"/>
                <w:i w:val="0"/>
                <w:color w:val="000000"/>
                <w:sz w:val="16"/>
              </w:rPr>
              <w:t>Nợ Thuế GTGT</w:t>
            </w:r>
            <w:r>
              <w:rPr>
                <w:rFonts w:hint="default"/>
              </w:rPr>
              <w:br w:type="textWrapping"/>
            </w:r>
            <w:r>
              <w:rPr>
                <w:rFonts w:hint="default" w:ascii="Arial" w:hAnsi="Arial"/>
                <w:b w:val="0"/>
                <w:i w:val="0"/>
                <w:color w:val="000000"/>
                <w:sz w:val="16"/>
              </w:rPr>
              <w:t>Có TK chi tiền (2)</w:t>
            </w:r>
          </w:p>
        </w:tc>
      </w:tr>
    </w:tbl>
    <w:p w14:paraId="0675129D">
      <w:pPr>
        <w:spacing w:after="40"/>
      </w:pPr>
    </w:p>
    <w:tbl>
      <w:tblPr>
        <w:tblStyle w:val="35"/>
        <w:tblW w:w="9360" w:type="dxa"/>
        <w:tblInd w:w="12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920"/>
        <w:gridCol w:w="1900"/>
        <w:gridCol w:w="2780"/>
        <w:gridCol w:w="940"/>
        <w:gridCol w:w="820"/>
      </w:tblGrid>
      <w:tr w14:paraId="47DCF4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2920" w:type="dxa"/>
            <w:shd w:val="clear" w:color="auto" w:fill="17365D"/>
            <w:tcMar>
              <w:top w:w="90" w:type="dxa"/>
              <w:left w:w="110" w:type="dxa"/>
              <w:bottom w:w="90" w:type="dxa"/>
              <w:right w:w="110" w:type="dxa"/>
            </w:tcMar>
            <w:vAlign w:val="center"/>
          </w:tcPr>
          <w:p w14:paraId="5E09BEC1">
            <w:pPr>
              <w:keepNext w:val="0"/>
              <w:keepLines w:val="0"/>
              <w:widowControl/>
              <w:suppressLineNumbers w:val="0"/>
              <w:spacing w:before="0" w:beforeAutospacing="0" w:after="0" w:afterAutospacing="0" w:line="252" w:lineRule="auto"/>
              <w:ind w:left="0" w:right="0"/>
              <w:jc w:val="center"/>
              <w:rPr>
                <w:rFonts w:hint="default"/>
              </w:rPr>
            </w:pPr>
            <w:r>
              <w:rPr>
                <w:rFonts w:hint="default" w:ascii="Arial" w:hAnsi="Arial"/>
                <w:b/>
                <w:i w:val="0"/>
                <w:color w:val="FFFFFF"/>
                <w:sz w:val="16"/>
              </w:rPr>
              <w:t>Tên trường nghiệp vụ (tiếng Việt)</w:t>
            </w:r>
          </w:p>
        </w:tc>
        <w:tc>
          <w:tcPr>
            <w:tcW w:w="1900" w:type="dxa"/>
            <w:shd w:val="clear" w:color="auto" w:fill="17365D"/>
            <w:tcMar>
              <w:top w:w="90" w:type="dxa"/>
              <w:left w:w="110" w:type="dxa"/>
              <w:bottom w:w="90" w:type="dxa"/>
              <w:right w:w="110" w:type="dxa"/>
            </w:tcMar>
            <w:vAlign w:val="center"/>
          </w:tcPr>
          <w:p w14:paraId="32EBE604">
            <w:pPr>
              <w:keepNext w:val="0"/>
              <w:keepLines w:val="0"/>
              <w:widowControl/>
              <w:suppressLineNumbers w:val="0"/>
              <w:spacing w:before="0" w:beforeAutospacing="0" w:after="0" w:afterAutospacing="0" w:line="252" w:lineRule="auto"/>
              <w:ind w:left="0" w:right="0"/>
              <w:jc w:val="center"/>
              <w:rPr>
                <w:rFonts w:hint="default"/>
              </w:rPr>
            </w:pPr>
            <w:r>
              <w:rPr>
                <w:rFonts w:hint="default" w:ascii="Arial" w:hAnsi="Arial"/>
                <w:b/>
                <w:i w:val="0"/>
                <w:color w:val="FFFFFF"/>
                <w:sz w:val="16"/>
              </w:rPr>
              <w:t>Bảng DB</w:t>
            </w:r>
          </w:p>
        </w:tc>
        <w:tc>
          <w:tcPr>
            <w:tcW w:w="2780" w:type="dxa"/>
            <w:shd w:val="clear" w:color="auto" w:fill="17365D"/>
            <w:tcMar>
              <w:top w:w="90" w:type="dxa"/>
              <w:left w:w="110" w:type="dxa"/>
              <w:bottom w:w="90" w:type="dxa"/>
              <w:right w:w="110" w:type="dxa"/>
            </w:tcMar>
            <w:vAlign w:val="center"/>
          </w:tcPr>
          <w:p w14:paraId="4EBD2CAA">
            <w:pPr>
              <w:keepNext w:val="0"/>
              <w:keepLines w:val="0"/>
              <w:widowControl/>
              <w:suppressLineNumbers w:val="0"/>
              <w:spacing w:before="0" w:beforeAutospacing="0" w:after="0" w:afterAutospacing="0" w:line="252" w:lineRule="auto"/>
              <w:ind w:left="0" w:right="0"/>
              <w:jc w:val="center"/>
              <w:rPr>
                <w:rFonts w:hint="default"/>
              </w:rPr>
            </w:pPr>
            <w:r>
              <w:rPr>
                <w:rFonts w:hint="default" w:ascii="Arial" w:hAnsi="Arial"/>
                <w:b/>
                <w:i w:val="0"/>
                <w:color w:val="FFFFFF"/>
                <w:sz w:val="16"/>
              </w:rPr>
              <w:t>Trường DB</w:t>
            </w:r>
          </w:p>
        </w:tc>
        <w:tc>
          <w:tcPr>
            <w:tcW w:w="940" w:type="dxa"/>
            <w:shd w:val="clear" w:color="auto" w:fill="17365D"/>
            <w:tcMar>
              <w:top w:w="90" w:type="dxa"/>
              <w:left w:w="110" w:type="dxa"/>
              <w:bottom w:w="90" w:type="dxa"/>
              <w:right w:w="110" w:type="dxa"/>
            </w:tcMar>
            <w:vAlign w:val="center"/>
          </w:tcPr>
          <w:p w14:paraId="53476336">
            <w:pPr>
              <w:keepNext w:val="0"/>
              <w:keepLines w:val="0"/>
              <w:widowControl/>
              <w:suppressLineNumbers w:val="0"/>
              <w:spacing w:before="0" w:beforeAutospacing="0" w:after="0" w:afterAutospacing="0" w:line="252" w:lineRule="auto"/>
              <w:ind w:left="0" w:right="0"/>
              <w:jc w:val="center"/>
              <w:rPr>
                <w:rFonts w:hint="default"/>
              </w:rPr>
            </w:pPr>
            <w:r>
              <w:rPr>
                <w:rFonts w:hint="default" w:ascii="Arial" w:hAnsi="Arial"/>
                <w:b/>
                <w:i w:val="0"/>
                <w:color w:val="FFFFFF"/>
                <w:sz w:val="16"/>
              </w:rPr>
              <w:t>Bắt buộc</w:t>
            </w:r>
          </w:p>
        </w:tc>
        <w:tc>
          <w:tcPr>
            <w:tcW w:w="820" w:type="dxa"/>
            <w:shd w:val="clear" w:color="auto" w:fill="17365D"/>
            <w:tcMar>
              <w:top w:w="90" w:type="dxa"/>
              <w:left w:w="110" w:type="dxa"/>
              <w:bottom w:w="90" w:type="dxa"/>
              <w:right w:w="110" w:type="dxa"/>
            </w:tcMar>
            <w:vAlign w:val="center"/>
          </w:tcPr>
          <w:p w14:paraId="4C3077AC">
            <w:pPr>
              <w:keepNext w:val="0"/>
              <w:keepLines w:val="0"/>
              <w:widowControl/>
              <w:suppressLineNumbers w:val="0"/>
              <w:spacing w:before="0" w:beforeAutospacing="0" w:after="0" w:afterAutospacing="0" w:line="252" w:lineRule="auto"/>
              <w:ind w:left="0" w:right="0"/>
              <w:jc w:val="center"/>
              <w:rPr>
                <w:rFonts w:hint="default"/>
              </w:rPr>
            </w:pPr>
            <w:r>
              <w:rPr>
                <w:rFonts w:hint="default" w:ascii="Arial" w:hAnsi="Arial"/>
                <w:b/>
                <w:i w:val="0"/>
                <w:color w:val="FFFFFF"/>
                <w:sz w:val="16"/>
              </w:rPr>
              <w:t>Nhóm</w:t>
            </w:r>
          </w:p>
        </w:tc>
      </w:tr>
      <w:tr w14:paraId="07DC6F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20" w:type="dxa"/>
            <w:tcMar>
              <w:top w:w="90" w:type="dxa"/>
              <w:left w:w="110" w:type="dxa"/>
              <w:bottom w:w="90" w:type="dxa"/>
              <w:right w:w="110" w:type="dxa"/>
            </w:tcMar>
            <w:vAlign w:val="center"/>
          </w:tcPr>
          <w:p w14:paraId="2591647C">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Mã phiếu thanh toán/referenceId</w:t>
            </w:r>
          </w:p>
        </w:tc>
        <w:tc>
          <w:tcPr>
            <w:tcW w:w="1900" w:type="dxa"/>
            <w:tcMar>
              <w:top w:w="90" w:type="dxa"/>
              <w:left w:w="110" w:type="dxa"/>
              <w:bottom w:w="90" w:type="dxa"/>
              <w:right w:w="110" w:type="dxa"/>
            </w:tcMar>
            <w:vAlign w:val="center"/>
          </w:tcPr>
          <w:p w14:paraId="4F18633B">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esdHTKTpayment</w:t>
            </w:r>
          </w:p>
        </w:tc>
        <w:tc>
          <w:tcPr>
            <w:tcW w:w="2780" w:type="dxa"/>
            <w:tcMar>
              <w:top w:w="90" w:type="dxa"/>
              <w:left w:w="110" w:type="dxa"/>
              <w:bottom w:w="90" w:type="dxa"/>
              <w:right w:w="110" w:type="dxa"/>
            </w:tcMar>
            <w:vAlign w:val="center"/>
          </w:tcPr>
          <w:p w14:paraId="035F14FB">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id</w:t>
            </w:r>
          </w:p>
        </w:tc>
        <w:tc>
          <w:tcPr>
            <w:tcW w:w="940" w:type="dxa"/>
            <w:tcMar>
              <w:top w:w="90" w:type="dxa"/>
              <w:left w:w="110" w:type="dxa"/>
              <w:bottom w:w="90" w:type="dxa"/>
              <w:right w:w="110" w:type="dxa"/>
            </w:tcMar>
            <w:vAlign w:val="center"/>
          </w:tcPr>
          <w:p w14:paraId="7151E0AB">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Có</w:t>
            </w:r>
          </w:p>
        </w:tc>
        <w:tc>
          <w:tcPr>
            <w:tcW w:w="820" w:type="dxa"/>
            <w:tcMar>
              <w:top w:w="90" w:type="dxa"/>
              <w:left w:w="110" w:type="dxa"/>
              <w:bottom w:w="90" w:type="dxa"/>
              <w:right w:w="110" w:type="dxa"/>
            </w:tcMar>
            <w:vAlign w:val="center"/>
          </w:tcPr>
          <w:p w14:paraId="7509C21F">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G0</w:t>
            </w:r>
          </w:p>
        </w:tc>
      </w:tr>
      <w:tr w14:paraId="13A5DE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20" w:type="dxa"/>
            <w:shd w:val="clear" w:color="auto" w:fill="F8FBFD"/>
            <w:tcMar>
              <w:top w:w="90" w:type="dxa"/>
              <w:left w:w="110" w:type="dxa"/>
              <w:bottom w:w="90" w:type="dxa"/>
              <w:right w:w="110" w:type="dxa"/>
            </w:tcMar>
            <w:vAlign w:val="center"/>
          </w:tcPr>
          <w:p w14:paraId="3FE8FBF3">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Mã NCC nội bộ</w:t>
            </w:r>
          </w:p>
        </w:tc>
        <w:tc>
          <w:tcPr>
            <w:tcW w:w="1900" w:type="dxa"/>
            <w:shd w:val="clear" w:color="auto" w:fill="F8FBFD"/>
            <w:tcMar>
              <w:top w:w="90" w:type="dxa"/>
              <w:left w:w="110" w:type="dxa"/>
              <w:bottom w:w="90" w:type="dxa"/>
              <w:right w:w="110" w:type="dxa"/>
            </w:tcMar>
            <w:vAlign w:val="center"/>
          </w:tcPr>
          <w:p w14:paraId="4B8EC86F">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esdHTKTpaymentVendor</w:t>
            </w:r>
          </w:p>
        </w:tc>
        <w:tc>
          <w:tcPr>
            <w:tcW w:w="2780" w:type="dxa"/>
            <w:shd w:val="clear" w:color="auto" w:fill="F8FBFD"/>
            <w:tcMar>
              <w:top w:w="90" w:type="dxa"/>
              <w:left w:w="110" w:type="dxa"/>
              <w:bottom w:w="90" w:type="dxa"/>
              <w:right w:w="110" w:type="dxa"/>
            </w:tcMar>
            <w:vAlign w:val="center"/>
          </w:tcPr>
          <w:p w14:paraId="10B26D13">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vendor.id</w:t>
            </w:r>
          </w:p>
        </w:tc>
        <w:tc>
          <w:tcPr>
            <w:tcW w:w="940" w:type="dxa"/>
            <w:shd w:val="clear" w:color="auto" w:fill="F8FBFD"/>
            <w:tcMar>
              <w:top w:w="90" w:type="dxa"/>
              <w:left w:w="110" w:type="dxa"/>
              <w:bottom w:w="90" w:type="dxa"/>
              <w:right w:w="110" w:type="dxa"/>
            </w:tcMar>
            <w:vAlign w:val="center"/>
          </w:tcPr>
          <w:p w14:paraId="761DA6B6">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Có</w:t>
            </w:r>
          </w:p>
        </w:tc>
        <w:tc>
          <w:tcPr>
            <w:tcW w:w="820" w:type="dxa"/>
            <w:shd w:val="clear" w:color="auto" w:fill="F8FBFD"/>
            <w:tcMar>
              <w:top w:w="90" w:type="dxa"/>
              <w:left w:w="110" w:type="dxa"/>
              <w:bottom w:w="90" w:type="dxa"/>
              <w:right w:w="110" w:type="dxa"/>
            </w:tcMar>
            <w:vAlign w:val="center"/>
          </w:tcPr>
          <w:p w14:paraId="177AE63F">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G0</w:t>
            </w:r>
          </w:p>
        </w:tc>
      </w:tr>
      <w:tr w14:paraId="1E308D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20" w:type="dxa"/>
            <w:tcMar>
              <w:top w:w="90" w:type="dxa"/>
              <w:left w:w="110" w:type="dxa"/>
              <w:bottom w:w="90" w:type="dxa"/>
              <w:right w:w="110" w:type="dxa"/>
            </w:tcMar>
            <w:vAlign w:val="center"/>
          </w:tcPr>
          <w:p w14:paraId="78AFF503">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Mã NCC/MST/CCCD dùng OGL</w:t>
            </w:r>
          </w:p>
        </w:tc>
        <w:tc>
          <w:tcPr>
            <w:tcW w:w="1900" w:type="dxa"/>
            <w:tcMar>
              <w:top w:w="90" w:type="dxa"/>
              <w:left w:w="110" w:type="dxa"/>
              <w:bottom w:w="90" w:type="dxa"/>
              <w:right w:w="110" w:type="dxa"/>
            </w:tcMar>
            <w:vAlign w:val="center"/>
          </w:tcPr>
          <w:p w14:paraId="5613C659">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esdHTKTvendor</w:t>
            </w:r>
          </w:p>
        </w:tc>
        <w:tc>
          <w:tcPr>
            <w:tcW w:w="2780" w:type="dxa"/>
            <w:tcMar>
              <w:top w:w="90" w:type="dxa"/>
              <w:left w:w="110" w:type="dxa"/>
              <w:bottom w:w="90" w:type="dxa"/>
              <w:right w:w="110" w:type="dxa"/>
            </w:tcMar>
            <w:vAlign w:val="center"/>
          </w:tcPr>
          <w:p w14:paraId="795CFDC0">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vendor.number</w:t>
            </w:r>
          </w:p>
        </w:tc>
        <w:tc>
          <w:tcPr>
            <w:tcW w:w="940" w:type="dxa"/>
            <w:tcMar>
              <w:top w:w="90" w:type="dxa"/>
              <w:left w:w="110" w:type="dxa"/>
              <w:bottom w:w="90" w:type="dxa"/>
              <w:right w:w="110" w:type="dxa"/>
            </w:tcMar>
            <w:vAlign w:val="center"/>
          </w:tcPr>
          <w:p w14:paraId="2FB926D2">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Có</w:t>
            </w:r>
          </w:p>
        </w:tc>
        <w:tc>
          <w:tcPr>
            <w:tcW w:w="820" w:type="dxa"/>
            <w:tcMar>
              <w:top w:w="90" w:type="dxa"/>
              <w:left w:w="110" w:type="dxa"/>
              <w:bottom w:w="90" w:type="dxa"/>
              <w:right w:w="110" w:type="dxa"/>
            </w:tcMar>
            <w:vAlign w:val="center"/>
          </w:tcPr>
          <w:p w14:paraId="41985790">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G0</w:t>
            </w:r>
          </w:p>
        </w:tc>
      </w:tr>
      <w:tr w14:paraId="4CC11B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20" w:type="dxa"/>
            <w:shd w:val="clear" w:color="auto" w:fill="F8FBFD"/>
            <w:tcMar>
              <w:top w:w="90" w:type="dxa"/>
              <w:left w:w="110" w:type="dxa"/>
              <w:bottom w:w="90" w:type="dxa"/>
              <w:right w:w="110" w:type="dxa"/>
            </w:tcMar>
            <w:vAlign w:val="center"/>
          </w:tcPr>
          <w:p w14:paraId="32D83CE5">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Tổ chức hoặc Cá nhân</w:t>
            </w:r>
          </w:p>
        </w:tc>
        <w:tc>
          <w:tcPr>
            <w:tcW w:w="1900" w:type="dxa"/>
            <w:shd w:val="clear" w:color="auto" w:fill="F8FBFD"/>
            <w:tcMar>
              <w:top w:w="90" w:type="dxa"/>
              <w:left w:w="110" w:type="dxa"/>
              <w:bottom w:w="90" w:type="dxa"/>
              <w:right w:w="110" w:type="dxa"/>
            </w:tcMar>
            <w:vAlign w:val="center"/>
          </w:tcPr>
          <w:p w14:paraId="099F4FDA">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esdHTKTvendor</w:t>
            </w:r>
          </w:p>
        </w:tc>
        <w:tc>
          <w:tcPr>
            <w:tcW w:w="2780" w:type="dxa"/>
            <w:shd w:val="clear" w:color="auto" w:fill="F8FBFD"/>
            <w:tcMar>
              <w:top w:w="90" w:type="dxa"/>
              <w:left w:w="110" w:type="dxa"/>
              <w:bottom w:w="90" w:type="dxa"/>
              <w:right w:w="110" w:type="dxa"/>
            </w:tcMar>
            <w:vAlign w:val="center"/>
          </w:tcPr>
          <w:p w14:paraId="34B2F771">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vendor.type</w:t>
            </w:r>
          </w:p>
        </w:tc>
        <w:tc>
          <w:tcPr>
            <w:tcW w:w="940" w:type="dxa"/>
            <w:shd w:val="clear" w:color="auto" w:fill="F8FBFD"/>
            <w:tcMar>
              <w:top w:w="90" w:type="dxa"/>
              <w:left w:w="110" w:type="dxa"/>
              <w:bottom w:w="90" w:type="dxa"/>
              <w:right w:w="110" w:type="dxa"/>
            </w:tcMar>
            <w:vAlign w:val="center"/>
          </w:tcPr>
          <w:p w14:paraId="32921F31">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Có</w:t>
            </w:r>
          </w:p>
        </w:tc>
        <w:tc>
          <w:tcPr>
            <w:tcW w:w="820" w:type="dxa"/>
            <w:shd w:val="clear" w:color="auto" w:fill="F8FBFD"/>
            <w:tcMar>
              <w:top w:w="90" w:type="dxa"/>
              <w:left w:w="110" w:type="dxa"/>
              <w:bottom w:w="90" w:type="dxa"/>
              <w:right w:w="110" w:type="dxa"/>
            </w:tcMar>
            <w:vAlign w:val="center"/>
          </w:tcPr>
          <w:p w14:paraId="154C724C">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G0</w:t>
            </w:r>
          </w:p>
        </w:tc>
      </w:tr>
      <w:tr w14:paraId="3FC3DE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20" w:type="dxa"/>
            <w:tcMar>
              <w:top w:w="90" w:type="dxa"/>
              <w:left w:w="110" w:type="dxa"/>
              <w:bottom w:w="90" w:type="dxa"/>
              <w:right w:w="110" w:type="dxa"/>
            </w:tcMar>
            <w:vAlign w:val="center"/>
          </w:tcPr>
          <w:p w14:paraId="5B4312D3">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Site NCC được chọn</w:t>
            </w:r>
          </w:p>
        </w:tc>
        <w:tc>
          <w:tcPr>
            <w:tcW w:w="1900" w:type="dxa"/>
            <w:tcMar>
              <w:top w:w="90" w:type="dxa"/>
              <w:left w:w="110" w:type="dxa"/>
              <w:bottom w:w="90" w:type="dxa"/>
              <w:right w:w="110" w:type="dxa"/>
            </w:tcMar>
            <w:vAlign w:val="center"/>
          </w:tcPr>
          <w:p w14:paraId="2787FFBB">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esdHTKTpaymentVendor</w:t>
            </w:r>
          </w:p>
        </w:tc>
        <w:tc>
          <w:tcPr>
            <w:tcW w:w="2780" w:type="dxa"/>
            <w:tcMar>
              <w:top w:w="90" w:type="dxa"/>
              <w:left w:w="110" w:type="dxa"/>
              <w:bottom w:w="90" w:type="dxa"/>
              <w:right w:w="110" w:type="dxa"/>
            </w:tcMar>
            <w:vAlign w:val="center"/>
          </w:tcPr>
          <w:p w14:paraId="43FD39A6">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vendor.site.id</w:t>
            </w:r>
          </w:p>
        </w:tc>
        <w:tc>
          <w:tcPr>
            <w:tcW w:w="940" w:type="dxa"/>
            <w:tcMar>
              <w:top w:w="90" w:type="dxa"/>
              <w:left w:w="110" w:type="dxa"/>
              <w:bottom w:w="90" w:type="dxa"/>
              <w:right w:w="110" w:type="dxa"/>
            </w:tcMar>
            <w:vAlign w:val="center"/>
          </w:tcPr>
          <w:p w14:paraId="41E0BEFC">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Có</w:t>
            </w:r>
          </w:p>
        </w:tc>
        <w:tc>
          <w:tcPr>
            <w:tcW w:w="820" w:type="dxa"/>
            <w:tcMar>
              <w:top w:w="90" w:type="dxa"/>
              <w:left w:w="110" w:type="dxa"/>
              <w:bottom w:w="90" w:type="dxa"/>
              <w:right w:w="110" w:type="dxa"/>
            </w:tcMar>
            <w:vAlign w:val="center"/>
          </w:tcPr>
          <w:p w14:paraId="377EF530">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G0</w:t>
            </w:r>
          </w:p>
        </w:tc>
      </w:tr>
      <w:tr w14:paraId="52D1B3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20" w:type="dxa"/>
            <w:shd w:val="clear" w:color="auto" w:fill="F8FBFD"/>
            <w:tcMar>
              <w:top w:w="90" w:type="dxa"/>
              <w:left w:w="110" w:type="dxa"/>
              <w:bottom w:w="90" w:type="dxa"/>
              <w:right w:w="110" w:type="dxa"/>
            </w:tcMar>
            <w:vAlign w:val="center"/>
          </w:tcPr>
          <w:p w14:paraId="75073767">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Site code OGL</w:t>
            </w:r>
          </w:p>
        </w:tc>
        <w:tc>
          <w:tcPr>
            <w:tcW w:w="1900" w:type="dxa"/>
            <w:shd w:val="clear" w:color="auto" w:fill="F8FBFD"/>
            <w:tcMar>
              <w:top w:w="90" w:type="dxa"/>
              <w:left w:w="110" w:type="dxa"/>
              <w:bottom w:w="90" w:type="dxa"/>
              <w:right w:w="110" w:type="dxa"/>
            </w:tcMar>
            <w:vAlign w:val="center"/>
          </w:tcPr>
          <w:p w14:paraId="0E84DF9D">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esdHTKTvendorSite</w:t>
            </w:r>
          </w:p>
        </w:tc>
        <w:tc>
          <w:tcPr>
            <w:tcW w:w="2780" w:type="dxa"/>
            <w:shd w:val="clear" w:color="auto" w:fill="F8FBFD"/>
            <w:tcMar>
              <w:top w:w="90" w:type="dxa"/>
              <w:left w:w="110" w:type="dxa"/>
              <w:bottom w:w="90" w:type="dxa"/>
              <w:right w:w="110" w:type="dxa"/>
            </w:tcMar>
            <w:vAlign w:val="center"/>
          </w:tcPr>
          <w:p w14:paraId="5D775606">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ogl.site.code</w:t>
            </w:r>
          </w:p>
        </w:tc>
        <w:tc>
          <w:tcPr>
            <w:tcW w:w="940" w:type="dxa"/>
            <w:shd w:val="clear" w:color="auto" w:fill="F8FBFD"/>
            <w:tcMar>
              <w:top w:w="90" w:type="dxa"/>
              <w:left w:w="110" w:type="dxa"/>
              <w:bottom w:w="90" w:type="dxa"/>
              <w:right w:w="110" w:type="dxa"/>
            </w:tcMar>
            <w:vAlign w:val="center"/>
          </w:tcPr>
          <w:p w14:paraId="3A624EA5">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Có</w:t>
            </w:r>
          </w:p>
        </w:tc>
        <w:tc>
          <w:tcPr>
            <w:tcW w:w="820" w:type="dxa"/>
            <w:shd w:val="clear" w:color="auto" w:fill="F8FBFD"/>
            <w:tcMar>
              <w:top w:w="90" w:type="dxa"/>
              <w:left w:w="110" w:type="dxa"/>
              <w:bottom w:w="90" w:type="dxa"/>
              <w:right w:w="110" w:type="dxa"/>
            </w:tcMar>
            <w:vAlign w:val="center"/>
          </w:tcPr>
          <w:p w14:paraId="0C8D9E77">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G0</w:t>
            </w:r>
          </w:p>
        </w:tc>
      </w:tr>
      <w:tr w14:paraId="58C81D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20" w:type="dxa"/>
            <w:tcMar>
              <w:top w:w="90" w:type="dxa"/>
              <w:left w:w="110" w:type="dxa"/>
              <w:bottom w:w="90" w:type="dxa"/>
              <w:right w:w="110" w:type="dxa"/>
            </w:tcMar>
            <w:vAlign w:val="center"/>
          </w:tcPr>
          <w:p w14:paraId="55F1E452">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Đơn vị/entity gửi OGL</w:t>
            </w:r>
          </w:p>
        </w:tc>
        <w:tc>
          <w:tcPr>
            <w:tcW w:w="1900" w:type="dxa"/>
            <w:tcMar>
              <w:top w:w="90" w:type="dxa"/>
              <w:left w:w="110" w:type="dxa"/>
              <w:bottom w:w="90" w:type="dxa"/>
              <w:right w:w="110" w:type="dxa"/>
            </w:tcMar>
            <w:vAlign w:val="center"/>
          </w:tcPr>
          <w:p w14:paraId="20145B52">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esdHTKTvendorSite</w:t>
            </w:r>
          </w:p>
        </w:tc>
        <w:tc>
          <w:tcPr>
            <w:tcW w:w="2780" w:type="dxa"/>
            <w:tcMar>
              <w:top w:w="90" w:type="dxa"/>
              <w:left w:w="110" w:type="dxa"/>
              <w:bottom w:w="90" w:type="dxa"/>
              <w:right w:w="110" w:type="dxa"/>
            </w:tcMar>
            <w:vAlign w:val="center"/>
          </w:tcPr>
          <w:p w14:paraId="73DEF3BD">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ogl.entity</w:t>
            </w:r>
          </w:p>
        </w:tc>
        <w:tc>
          <w:tcPr>
            <w:tcW w:w="940" w:type="dxa"/>
            <w:tcMar>
              <w:top w:w="90" w:type="dxa"/>
              <w:left w:w="110" w:type="dxa"/>
              <w:bottom w:w="90" w:type="dxa"/>
              <w:right w:w="110" w:type="dxa"/>
            </w:tcMar>
            <w:vAlign w:val="center"/>
          </w:tcPr>
          <w:p w14:paraId="487EB17B">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Có</w:t>
            </w:r>
          </w:p>
        </w:tc>
        <w:tc>
          <w:tcPr>
            <w:tcW w:w="820" w:type="dxa"/>
            <w:tcMar>
              <w:top w:w="90" w:type="dxa"/>
              <w:left w:w="110" w:type="dxa"/>
              <w:bottom w:w="90" w:type="dxa"/>
              <w:right w:w="110" w:type="dxa"/>
            </w:tcMar>
            <w:vAlign w:val="center"/>
          </w:tcPr>
          <w:p w14:paraId="65A99F3C">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G0</w:t>
            </w:r>
          </w:p>
        </w:tc>
      </w:tr>
      <w:tr w14:paraId="5D44AB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20" w:type="dxa"/>
            <w:shd w:val="clear" w:color="auto" w:fill="F8FBFD"/>
            <w:tcMar>
              <w:top w:w="90" w:type="dxa"/>
              <w:left w:w="110" w:type="dxa"/>
              <w:bottom w:w="90" w:type="dxa"/>
              <w:right w:w="110" w:type="dxa"/>
            </w:tcMar>
            <w:vAlign w:val="center"/>
          </w:tcPr>
          <w:p w14:paraId="6A1A48E0">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Tài khoản phải trả NCC</w:t>
            </w:r>
          </w:p>
        </w:tc>
        <w:tc>
          <w:tcPr>
            <w:tcW w:w="1900" w:type="dxa"/>
            <w:shd w:val="clear" w:color="auto" w:fill="F8FBFD"/>
            <w:tcMar>
              <w:top w:w="90" w:type="dxa"/>
              <w:left w:w="110" w:type="dxa"/>
              <w:bottom w:w="90" w:type="dxa"/>
              <w:right w:w="110" w:type="dxa"/>
            </w:tcMar>
            <w:vAlign w:val="center"/>
          </w:tcPr>
          <w:p w14:paraId="7BC7A2E6">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esdHTKTvendorSite</w:t>
            </w:r>
          </w:p>
        </w:tc>
        <w:tc>
          <w:tcPr>
            <w:tcW w:w="2780" w:type="dxa"/>
            <w:shd w:val="clear" w:color="auto" w:fill="F8FBFD"/>
            <w:tcMar>
              <w:top w:w="90" w:type="dxa"/>
              <w:left w:w="110" w:type="dxa"/>
              <w:bottom w:w="90" w:type="dxa"/>
              <w:right w:w="110" w:type="dxa"/>
            </w:tcMar>
            <w:vAlign w:val="center"/>
          </w:tcPr>
          <w:p w14:paraId="75A8DB82">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credit.account</w:t>
            </w:r>
          </w:p>
        </w:tc>
        <w:tc>
          <w:tcPr>
            <w:tcW w:w="940" w:type="dxa"/>
            <w:shd w:val="clear" w:color="auto" w:fill="F8FBFD"/>
            <w:tcMar>
              <w:top w:w="90" w:type="dxa"/>
              <w:left w:w="110" w:type="dxa"/>
              <w:bottom w:w="90" w:type="dxa"/>
              <w:right w:w="110" w:type="dxa"/>
            </w:tcMar>
            <w:vAlign w:val="center"/>
          </w:tcPr>
          <w:p w14:paraId="7ECEC28F">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Có</w:t>
            </w:r>
          </w:p>
        </w:tc>
        <w:tc>
          <w:tcPr>
            <w:tcW w:w="820" w:type="dxa"/>
            <w:shd w:val="clear" w:color="auto" w:fill="F8FBFD"/>
            <w:tcMar>
              <w:top w:w="90" w:type="dxa"/>
              <w:left w:w="110" w:type="dxa"/>
              <w:bottom w:w="90" w:type="dxa"/>
              <w:right w:w="110" w:type="dxa"/>
            </w:tcMar>
            <w:vAlign w:val="center"/>
          </w:tcPr>
          <w:p w14:paraId="5F536DBA">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G0</w:t>
            </w:r>
          </w:p>
        </w:tc>
      </w:tr>
      <w:tr w14:paraId="4D4C2C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20" w:type="dxa"/>
            <w:tcMar>
              <w:top w:w="90" w:type="dxa"/>
              <w:left w:w="110" w:type="dxa"/>
              <w:bottom w:w="90" w:type="dxa"/>
              <w:right w:w="110" w:type="dxa"/>
            </w:tcMar>
            <w:vAlign w:val="center"/>
          </w:tcPr>
          <w:p w14:paraId="12B8259B">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Loại tiền 3 ký tự</w:t>
            </w:r>
          </w:p>
        </w:tc>
        <w:tc>
          <w:tcPr>
            <w:tcW w:w="1900" w:type="dxa"/>
            <w:tcMar>
              <w:top w:w="90" w:type="dxa"/>
              <w:left w:w="110" w:type="dxa"/>
              <w:bottom w:w="90" w:type="dxa"/>
              <w:right w:w="110" w:type="dxa"/>
            </w:tcMar>
            <w:vAlign w:val="center"/>
          </w:tcPr>
          <w:p w14:paraId="328F24E9">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esdHTKTpaymentVendor</w:t>
            </w:r>
          </w:p>
        </w:tc>
        <w:tc>
          <w:tcPr>
            <w:tcW w:w="2780" w:type="dxa"/>
            <w:tcMar>
              <w:top w:w="90" w:type="dxa"/>
              <w:left w:w="110" w:type="dxa"/>
              <w:bottom w:w="90" w:type="dxa"/>
              <w:right w:w="110" w:type="dxa"/>
            </w:tcMar>
            <w:vAlign w:val="center"/>
          </w:tcPr>
          <w:p w14:paraId="2A062D24">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currency</w:t>
            </w:r>
          </w:p>
        </w:tc>
        <w:tc>
          <w:tcPr>
            <w:tcW w:w="940" w:type="dxa"/>
            <w:tcMar>
              <w:top w:w="90" w:type="dxa"/>
              <w:left w:w="110" w:type="dxa"/>
              <w:bottom w:w="90" w:type="dxa"/>
              <w:right w:w="110" w:type="dxa"/>
            </w:tcMar>
            <w:vAlign w:val="center"/>
          </w:tcPr>
          <w:p w14:paraId="0361E975">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Có</w:t>
            </w:r>
          </w:p>
        </w:tc>
        <w:tc>
          <w:tcPr>
            <w:tcW w:w="820" w:type="dxa"/>
            <w:tcMar>
              <w:top w:w="90" w:type="dxa"/>
              <w:left w:w="110" w:type="dxa"/>
              <w:bottom w:w="90" w:type="dxa"/>
              <w:right w:w="110" w:type="dxa"/>
            </w:tcMar>
            <w:vAlign w:val="center"/>
          </w:tcPr>
          <w:p w14:paraId="4CD6A65C">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G0</w:t>
            </w:r>
          </w:p>
        </w:tc>
      </w:tr>
      <w:tr w14:paraId="2E31D6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20" w:type="dxa"/>
            <w:shd w:val="clear" w:color="auto" w:fill="F8FBFD"/>
            <w:tcMar>
              <w:top w:w="90" w:type="dxa"/>
              <w:left w:w="110" w:type="dxa"/>
              <w:bottom w:w="90" w:type="dxa"/>
              <w:right w:w="110" w:type="dxa"/>
            </w:tcMar>
            <w:vAlign w:val="center"/>
          </w:tcPr>
          <w:p w14:paraId="5D4B14FE">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Chuyển khoản/Tiền mặt</w:t>
            </w:r>
          </w:p>
        </w:tc>
        <w:tc>
          <w:tcPr>
            <w:tcW w:w="1900" w:type="dxa"/>
            <w:shd w:val="clear" w:color="auto" w:fill="F8FBFD"/>
            <w:tcMar>
              <w:top w:w="90" w:type="dxa"/>
              <w:left w:w="110" w:type="dxa"/>
              <w:bottom w:w="90" w:type="dxa"/>
              <w:right w:w="110" w:type="dxa"/>
            </w:tcMar>
            <w:vAlign w:val="center"/>
          </w:tcPr>
          <w:p w14:paraId="3D9EBB87">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esdHTKTpaymentVendor</w:t>
            </w:r>
          </w:p>
        </w:tc>
        <w:tc>
          <w:tcPr>
            <w:tcW w:w="2780" w:type="dxa"/>
            <w:shd w:val="clear" w:color="auto" w:fill="F8FBFD"/>
            <w:tcMar>
              <w:top w:w="90" w:type="dxa"/>
              <w:left w:w="110" w:type="dxa"/>
              <w:bottom w:w="90" w:type="dxa"/>
              <w:right w:w="110" w:type="dxa"/>
            </w:tcMar>
            <w:vAlign w:val="center"/>
          </w:tcPr>
          <w:p w14:paraId="2081901E">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payment.method</w:t>
            </w:r>
          </w:p>
        </w:tc>
        <w:tc>
          <w:tcPr>
            <w:tcW w:w="940" w:type="dxa"/>
            <w:shd w:val="clear" w:color="auto" w:fill="F8FBFD"/>
            <w:tcMar>
              <w:top w:w="90" w:type="dxa"/>
              <w:left w:w="110" w:type="dxa"/>
              <w:bottom w:w="90" w:type="dxa"/>
              <w:right w:w="110" w:type="dxa"/>
            </w:tcMar>
            <w:vAlign w:val="center"/>
          </w:tcPr>
          <w:p w14:paraId="074BC126">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Có</w:t>
            </w:r>
          </w:p>
        </w:tc>
        <w:tc>
          <w:tcPr>
            <w:tcW w:w="820" w:type="dxa"/>
            <w:shd w:val="clear" w:color="auto" w:fill="F8FBFD"/>
            <w:tcMar>
              <w:top w:w="90" w:type="dxa"/>
              <w:left w:w="110" w:type="dxa"/>
              <w:bottom w:w="90" w:type="dxa"/>
              <w:right w:w="110" w:type="dxa"/>
            </w:tcMar>
            <w:vAlign w:val="center"/>
          </w:tcPr>
          <w:p w14:paraId="6D3B53AB">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G0</w:t>
            </w:r>
          </w:p>
        </w:tc>
      </w:tr>
      <w:tr w14:paraId="27C0D1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20" w:type="dxa"/>
            <w:tcMar>
              <w:top w:w="90" w:type="dxa"/>
              <w:left w:w="110" w:type="dxa"/>
              <w:bottom w:w="90" w:type="dxa"/>
              <w:right w:w="110" w:type="dxa"/>
            </w:tcMar>
            <w:vAlign w:val="center"/>
          </w:tcPr>
          <w:p w14:paraId="6DE3804E">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Giá trị hóa đơn chấp nhận (1)</w:t>
            </w:r>
          </w:p>
        </w:tc>
        <w:tc>
          <w:tcPr>
            <w:tcW w:w="1900" w:type="dxa"/>
            <w:shd w:val="clear" w:color="auto" w:fill="auto"/>
            <w:tcMar>
              <w:top w:w="90" w:type="dxa"/>
              <w:left w:w="110" w:type="dxa"/>
              <w:bottom w:w="90" w:type="dxa"/>
              <w:right w:w="110" w:type="dxa"/>
            </w:tcMar>
            <w:vAlign w:val="center"/>
          </w:tcPr>
          <w:p w14:paraId="43A868FD">
            <w:pPr>
              <w:keepNext w:val="0"/>
              <w:keepLines w:val="0"/>
              <w:widowControl/>
              <w:suppressLineNumbers w:val="0"/>
              <w:spacing w:before="0" w:beforeAutospacing="1" w:after="80" w:afterAutospacing="0" w:line="268" w:lineRule="auto"/>
              <w:ind w:left="0" w:leftChars="0" w:right="0" w:rightChars="0"/>
              <w:jc w:val="left"/>
              <w:rPr>
                <w:rFonts w:hint="default"/>
              </w:rPr>
            </w:pPr>
            <w:r>
              <w:rPr>
                <w:rFonts w:hint="default" w:ascii="Arial" w:hAnsi="Arial" w:eastAsia="ＭＳ 明朝" w:cs="Times New Roman"/>
                <w:kern w:val="0"/>
                <w:sz w:val="16"/>
                <w:szCs w:val="16"/>
                <w:lang w:val="en-US" w:eastAsia="zh-CN" w:bidi="ar"/>
              </w:rPr>
              <w:t>esdHTKTpaymentVendor.approved.invoice.amount</w:t>
            </w:r>
          </w:p>
        </w:tc>
        <w:tc>
          <w:tcPr>
            <w:tcW w:w="2780" w:type="dxa"/>
            <w:tcMar>
              <w:top w:w="90" w:type="dxa"/>
              <w:left w:w="110" w:type="dxa"/>
              <w:bottom w:w="90" w:type="dxa"/>
              <w:right w:w="110" w:type="dxa"/>
            </w:tcMar>
            <w:vAlign w:val="center"/>
          </w:tcPr>
          <w:p w14:paraId="76A97292">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approved.invoice.amount</w:t>
            </w:r>
          </w:p>
        </w:tc>
        <w:tc>
          <w:tcPr>
            <w:tcW w:w="940" w:type="dxa"/>
            <w:tcMar>
              <w:top w:w="90" w:type="dxa"/>
              <w:left w:w="110" w:type="dxa"/>
              <w:bottom w:w="90" w:type="dxa"/>
              <w:right w:w="110" w:type="dxa"/>
            </w:tcMar>
            <w:vAlign w:val="center"/>
          </w:tcPr>
          <w:p w14:paraId="03315CCB">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Theo case</w:t>
            </w:r>
          </w:p>
        </w:tc>
        <w:tc>
          <w:tcPr>
            <w:tcW w:w="820" w:type="dxa"/>
            <w:tcMar>
              <w:top w:w="90" w:type="dxa"/>
              <w:left w:w="110" w:type="dxa"/>
              <w:bottom w:w="90" w:type="dxa"/>
              <w:right w:w="110" w:type="dxa"/>
            </w:tcMar>
            <w:vAlign w:val="center"/>
          </w:tcPr>
          <w:p w14:paraId="022A8A60">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G0</w:t>
            </w:r>
          </w:p>
        </w:tc>
      </w:tr>
      <w:tr w14:paraId="4167E0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20" w:type="dxa"/>
            <w:shd w:val="clear" w:color="auto" w:fill="F8FBFD"/>
            <w:tcMar>
              <w:top w:w="90" w:type="dxa"/>
              <w:left w:w="110" w:type="dxa"/>
              <w:bottom w:w="90" w:type="dxa"/>
              <w:right w:w="110" w:type="dxa"/>
            </w:tcMar>
            <w:vAlign w:val="center"/>
          </w:tcPr>
          <w:p w14:paraId="4A90625E">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Số tiền đề nghị thanh toán (2)</w:t>
            </w:r>
          </w:p>
        </w:tc>
        <w:tc>
          <w:tcPr>
            <w:tcW w:w="1900" w:type="dxa"/>
            <w:shd w:val="clear" w:color="auto" w:fill="auto"/>
            <w:tcMar>
              <w:top w:w="90" w:type="dxa"/>
              <w:left w:w="110" w:type="dxa"/>
              <w:bottom w:w="90" w:type="dxa"/>
              <w:right w:w="110" w:type="dxa"/>
            </w:tcMar>
            <w:vAlign w:val="center"/>
          </w:tcPr>
          <w:p w14:paraId="431CB0CA">
            <w:pPr>
              <w:keepNext w:val="0"/>
              <w:keepLines w:val="0"/>
              <w:widowControl/>
              <w:suppressLineNumbers w:val="0"/>
              <w:spacing w:before="0" w:beforeAutospacing="1" w:after="80" w:afterAutospacing="0" w:line="268" w:lineRule="auto"/>
              <w:ind w:left="0" w:leftChars="0" w:right="0" w:rightChars="0"/>
              <w:jc w:val="left"/>
              <w:rPr>
                <w:rFonts w:hint="default"/>
              </w:rPr>
            </w:pPr>
            <w:r>
              <w:rPr>
                <w:rFonts w:hint="default" w:ascii="Arial" w:hAnsi="Arial" w:eastAsia="ＭＳ 明朝" w:cs="Times New Roman"/>
                <w:kern w:val="0"/>
                <w:sz w:val="16"/>
                <w:szCs w:val="16"/>
                <w:lang w:val="en-US" w:eastAsia="zh-CN" w:bidi="ar"/>
              </w:rPr>
              <w:t>esdHTKTpaymentVendor.amount</w:t>
            </w:r>
          </w:p>
        </w:tc>
        <w:tc>
          <w:tcPr>
            <w:tcW w:w="2780" w:type="dxa"/>
            <w:shd w:val="clear" w:color="auto" w:fill="F8FBFD"/>
            <w:tcMar>
              <w:top w:w="90" w:type="dxa"/>
              <w:left w:w="110" w:type="dxa"/>
              <w:bottom w:w="90" w:type="dxa"/>
              <w:right w:w="110" w:type="dxa"/>
            </w:tcMar>
            <w:vAlign w:val="center"/>
          </w:tcPr>
          <w:p w14:paraId="0CDF2E51">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amount</w:t>
            </w:r>
          </w:p>
        </w:tc>
        <w:tc>
          <w:tcPr>
            <w:tcW w:w="940" w:type="dxa"/>
            <w:shd w:val="clear" w:color="auto" w:fill="F8FBFD"/>
            <w:tcMar>
              <w:top w:w="90" w:type="dxa"/>
              <w:left w:w="110" w:type="dxa"/>
              <w:bottom w:w="90" w:type="dxa"/>
              <w:right w:w="110" w:type="dxa"/>
            </w:tcMar>
            <w:vAlign w:val="center"/>
          </w:tcPr>
          <w:p w14:paraId="6D78786B">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Theo case</w:t>
            </w:r>
          </w:p>
        </w:tc>
        <w:tc>
          <w:tcPr>
            <w:tcW w:w="820" w:type="dxa"/>
            <w:shd w:val="clear" w:color="auto" w:fill="F8FBFD"/>
            <w:tcMar>
              <w:top w:w="90" w:type="dxa"/>
              <w:left w:w="110" w:type="dxa"/>
              <w:bottom w:w="90" w:type="dxa"/>
              <w:right w:w="110" w:type="dxa"/>
            </w:tcMar>
            <w:vAlign w:val="center"/>
          </w:tcPr>
          <w:p w14:paraId="008E35A5">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G0</w:t>
            </w:r>
          </w:p>
        </w:tc>
      </w:tr>
      <w:tr w14:paraId="3E000A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20" w:type="dxa"/>
            <w:tcMar>
              <w:top w:w="90" w:type="dxa"/>
              <w:left w:w="110" w:type="dxa"/>
              <w:bottom w:w="90" w:type="dxa"/>
              <w:right w:w="110" w:type="dxa"/>
            </w:tcMar>
            <w:vAlign w:val="center"/>
          </w:tcPr>
          <w:p w14:paraId="4B56FFC4">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Tổng hoàn ứng lần này (3)</w:t>
            </w:r>
          </w:p>
        </w:tc>
        <w:tc>
          <w:tcPr>
            <w:tcW w:w="1900" w:type="dxa"/>
            <w:shd w:val="clear" w:color="auto" w:fill="auto"/>
            <w:tcMar>
              <w:top w:w="90" w:type="dxa"/>
              <w:left w:w="110" w:type="dxa"/>
              <w:bottom w:w="90" w:type="dxa"/>
              <w:right w:w="110" w:type="dxa"/>
            </w:tcMar>
            <w:vAlign w:val="center"/>
          </w:tcPr>
          <w:p w14:paraId="150E1626">
            <w:pPr>
              <w:keepNext w:val="0"/>
              <w:keepLines w:val="0"/>
              <w:widowControl/>
              <w:suppressLineNumbers w:val="0"/>
              <w:spacing w:before="0" w:beforeAutospacing="1" w:after="80" w:afterAutospacing="0" w:line="268" w:lineRule="auto"/>
              <w:ind w:left="0" w:leftChars="0" w:right="0" w:rightChars="0"/>
              <w:jc w:val="left"/>
              <w:rPr>
                <w:rFonts w:hint="default"/>
              </w:rPr>
            </w:pPr>
            <w:r>
              <w:rPr>
                <w:rFonts w:hint="default" w:ascii="Arial" w:hAnsi="Arial" w:eastAsia="ＭＳ 明朝" w:cs="Times New Roman"/>
                <w:kern w:val="0"/>
                <w:sz w:val="16"/>
                <w:szCs w:val="16"/>
                <w:lang w:val="en-US" w:eastAsia="zh-CN" w:bidi="ar"/>
              </w:rPr>
              <w:t>esdHTKTpaymentVendor.refund.amount</w:t>
            </w:r>
          </w:p>
        </w:tc>
        <w:tc>
          <w:tcPr>
            <w:tcW w:w="2780" w:type="dxa"/>
            <w:tcMar>
              <w:top w:w="90" w:type="dxa"/>
              <w:left w:w="110" w:type="dxa"/>
              <w:bottom w:w="90" w:type="dxa"/>
              <w:right w:w="110" w:type="dxa"/>
            </w:tcMar>
            <w:vAlign w:val="center"/>
          </w:tcPr>
          <w:p w14:paraId="22310E44">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refund.amount</w:t>
            </w:r>
          </w:p>
        </w:tc>
        <w:tc>
          <w:tcPr>
            <w:tcW w:w="940" w:type="dxa"/>
            <w:tcMar>
              <w:top w:w="90" w:type="dxa"/>
              <w:left w:w="110" w:type="dxa"/>
              <w:bottom w:w="90" w:type="dxa"/>
              <w:right w:w="110" w:type="dxa"/>
            </w:tcMar>
            <w:vAlign w:val="center"/>
          </w:tcPr>
          <w:p w14:paraId="53BBCDE4">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Theo case</w:t>
            </w:r>
          </w:p>
        </w:tc>
        <w:tc>
          <w:tcPr>
            <w:tcW w:w="820" w:type="dxa"/>
            <w:tcMar>
              <w:top w:w="90" w:type="dxa"/>
              <w:left w:w="110" w:type="dxa"/>
              <w:bottom w:w="90" w:type="dxa"/>
              <w:right w:w="110" w:type="dxa"/>
            </w:tcMar>
            <w:vAlign w:val="center"/>
          </w:tcPr>
          <w:p w14:paraId="6C081748">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G0</w:t>
            </w:r>
          </w:p>
        </w:tc>
      </w:tr>
      <w:tr w14:paraId="19BFD1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20" w:type="dxa"/>
            <w:shd w:val="clear" w:color="auto" w:fill="F8FBFD"/>
            <w:tcMar>
              <w:top w:w="90" w:type="dxa"/>
              <w:left w:w="110" w:type="dxa"/>
              <w:bottom w:w="90" w:type="dxa"/>
              <w:right w:w="110" w:type="dxa"/>
            </w:tcMar>
            <w:vAlign w:val="center"/>
          </w:tcPr>
          <w:p w14:paraId="36AE98F1">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Nội dung giao dịch</w:t>
            </w:r>
          </w:p>
        </w:tc>
        <w:tc>
          <w:tcPr>
            <w:tcW w:w="1900" w:type="dxa"/>
            <w:shd w:val="clear" w:color="auto" w:fill="F8FBFD"/>
            <w:tcMar>
              <w:top w:w="90" w:type="dxa"/>
              <w:left w:w="110" w:type="dxa"/>
              <w:bottom w:w="90" w:type="dxa"/>
              <w:right w:w="110" w:type="dxa"/>
            </w:tcMar>
            <w:vAlign w:val="center"/>
          </w:tcPr>
          <w:p w14:paraId="501B3CD9">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esdHTKTpaymentVendor</w:t>
            </w:r>
          </w:p>
        </w:tc>
        <w:tc>
          <w:tcPr>
            <w:tcW w:w="2780" w:type="dxa"/>
            <w:shd w:val="clear" w:color="auto" w:fill="F8FBFD"/>
            <w:tcMar>
              <w:top w:w="90" w:type="dxa"/>
              <w:left w:w="110" w:type="dxa"/>
              <w:bottom w:w="90" w:type="dxa"/>
              <w:right w:w="110" w:type="dxa"/>
            </w:tcMar>
            <w:vAlign w:val="center"/>
          </w:tcPr>
          <w:p w14:paraId="30F64CDE">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transaction.des</w:t>
            </w:r>
          </w:p>
        </w:tc>
        <w:tc>
          <w:tcPr>
            <w:tcW w:w="940" w:type="dxa"/>
            <w:shd w:val="clear" w:color="auto" w:fill="F8FBFD"/>
            <w:tcMar>
              <w:top w:w="90" w:type="dxa"/>
              <w:left w:w="110" w:type="dxa"/>
              <w:bottom w:w="90" w:type="dxa"/>
              <w:right w:w="110" w:type="dxa"/>
            </w:tcMar>
            <w:vAlign w:val="center"/>
          </w:tcPr>
          <w:p w14:paraId="0739AA88">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Có</w:t>
            </w:r>
          </w:p>
        </w:tc>
        <w:tc>
          <w:tcPr>
            <w:tcW w:w="820" w:type="dxa"/>
            <w:shd w:val="clear" w:color="auto" w:fill="F8FBFD"/>
            <w:tcMar>
              <w:top w:w="90" w:type="dxa"/>
              <w:left w:w="110" w:type="dxa"/>
              <w:bottom w:w="90" w:type="dxa"/>
              <w:right w:w="110" w:type="dxa"/>
            </w:tcMar>
            <w:vAlign w:val="center"/>
          </w:tcPr>
          <w:p w14:paraId="0389B576">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G0</w:t>
            </w:r>
          </w:p>
        </w:tc>
      </w:tr>
      <w:tr w14:paraId="67E2AC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20" w:type="dxa"/>
            <w:tcMar>
              <w:top w:w="90" w:type="dxa"/>
              <w:left w:w="110" w:type="dxa"/>
              <w:bottom w:w="90" w:type="dxa"/>
              <w:right w:w="110" w:type="dxa"/>
            </w:tcMar>
            <w:vAlign w:val="center"/>
          </w:tcPr>
          <w:p w14:paraId="52A71AAD">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Người tạo/người duyệt cuối</w:t>
            </w:r>
          </w:p>
        </w:tc>
        <w:tc>
          <w:tcPr>
            <w:tcW w:w="1900" w:type="dxa"/>
            <w:tcMar>
              <w:top w:w="90" w:type="dxa"/>
              <w:left w:w="110" w:type="dxa"/>
              <w:bottom w:w="90" w:type="dxa"/>
              <w:right w:w="110" w:type="dxa"/>
            </w:tcMar>
            <w:vAlign w:val="center"/>
          </w:tcPr>
          <w:p w14:paraId="51321B5A">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payment</w:t>
            </w:r>
          </w:p>
        </w:tc>
        <w:tc>
          <w:tcPr>
            <w:tcW w:w="2780" w:type="dxa"/>
            <w:tcMar>
              <w:top w:w="90" w:type="dxa"/>
              <w:left w:w="110" w:type="dxa"/>
              <w:bottom w:w="90" w:type="dxa"/>
              <w:right w:w="110" w:type="dxa"/>
            </w:tcMar>
            <w:vAlign w:val="center"/>
          </w:tcPr>
          <w:p w14:paraId="7BD90600">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created.by / user.approver.final</w:t>
            </w:r>
          </w:p>
        </w:tc>
        <w:tc>
          <w:tcPr>
            <w:tcW w:w="940" w:type="dxa"/>
            <w:tcMar>
              <w:top w:w="90" w:type="dxa"/>
              <w:left w:w="110" w:type="dxa"/>
              <w:bottom w:w="90" w:type="dxa"/>
              <w:right w:w="110" w:type="dxa"/>
            </w:tcMar>
            <w:vAlign w:val="center"/>
          </w:tcPr>
          <w:p w14:paraId="3FE1C48C">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Có</w:t>
            </w:r>
          </w:p>
        </w:tc>
        <w:tc>
          <w:tcPr>
            <w:tcW w:w="820" w:type="dxa"/>
            <w:tcMar>
              <w:top w:w="90" w:type="dxa"/>
              <w:left w:w="110" w:type="dxa"/>
              <w:bottom w:w="90" w:type="dxa"/>
              <w:right w:w="110" w:type="dxa"/>
            </w:tcMar>
            <w:vAlign w:val="center"/>
          </w:tcPr>
          <w:p w14:paraId="64079421">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G0</w:t>
            </w:r>
          </w:p>
        </w:tc>
      </w:tr>
      <w:tr w14:paraId="6230AE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20" w:type="dxa"/>
            <w:shd w:val="clear" w:color="auto" w:fill="F8FBFD"/>
            <w:tcMar>
              <w:top w:w="90" w:type="dxa"/>
              <w:left w:w="110" w:type="dxa"/>
              <w:bottom w:w="90" w:type="dxa"/>
              <w:right w:w="110" w:type="dxa"/>
            </w:tcMar>
            <w:vAlign w:val="center"/>
          </w:tcPr>
          <w:p w14:paraId="177EA4D1">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Mã HĐ/KMS</w:t>
            </w:r>
          </w:p>
        </w:tc>
        <w:tc>
          <w:tcPr>
            <w:tcW w:w="1900" w:type="dxa"/>
            <w:shd w:val="clear" w:color="auto" w:fill="F8FBFD"/>
            <w:tcMar>
              <w:top w:w="90" w:type="dxa"/>
              <w:left w:w="110" w:type="dxa"/>
              <w:bottom w:w="90" w:type="dxa"/>
              <w:right w:w="110" w:type="dxa"/>
            </w:tcMar>
            <w:vAlign w:val="center"/>
          </w:tcPr>
          <w:p w14:paraId="42FE042D">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esdHTKTpayment</w:t>
            </w:r>
          </w:p>
        </w:tc>
        <w:tc>
          <w:tcPr>
            <w:tcW w:w="2780" w:type="dxa"/>
            <w:shd w:val="clear" w:color="auto" w:fill="F8FBFD"/>
            <w:tcMar>
              <w:top w:w="90" w:type="dxa"/>
              <w:left w:w="110" w:type="dxa"/>
              <w:bottom w:w="90" w:type="dxa"/>
              <w:right w:w="110" w:type="dxa"/>
            </w:tcMar>
            <w:vAlign w:val="center"/>
          </w:tcPr>
          <w:p w14:paraId="2BFEB37D">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contract.id</w:t>
            </w:r>
          </w:p>
        </w:tc>
        <w:tc>
          <w:tcPr>
            <w:tcW w:w="940" w:type="dxa"/>
            <w:shd w:val="clear" w:color="auto" w:fill="F8FBFD"/>
            <w:tcMar>
              <w:top w:w="90" w:type="dxa"/>
              <w:left w:w="110" w:type="dxa"/>
              <w:bottom w:w="90" w:type="dxa"/>
              <w:right w:w="110" w:type="dxa"/>
            </w:tcMar>
            <w:vAlign w:val="center"/>
          </w:tcPr>
          <w:p w14:paraId="3FA4200C">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Không</w:t>
            </w:r>
          </w:p>
        </w:tc>
        <w:tc>
          <w:tcPr>
            <w:tcW w:w="820" w:type="dxa"/>
            <w:shd w:val="clear" w:color="auto" w:fill="F8FBFD"/>
            <w:tcMar>
              <w:top w:w="90" w:type="dxa"/>
              <w:left w:w="110" w:type="dxa"/>
              <w:bottom w:w="90" w:type="dxa"/>
              <w:right w:w="110" w:type="dxa"/>
            </w:tcMar>
            <w:vAlign w:val="center"/>
          </w:tcPr>
          <w:p w14:paraId="18FDE08D">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G0</w:t>
            </w:r>
          </w:p>
        </w:tc>
      </w:tr>
      <w:tr w14:paraId="785214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20" w:type="dxa"/>
            <w:tcMar>
              <w:top w:w="90" w:type="dxa"/>
              <w:left w:w="110" w:type="dxa"/>
              <w:bottom w:w="90" w:type="dxa"/>
              <w:right w:w="110" w:type="dxa"/>
            </w:tcMar>
            <w:vAlign w:val="center"/>
          </w:tcPr>
          <w:p w14:paraId="13C2D2BC">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Danh sách hóa đơn của đúng NCC</w:t>
            </w:r>
          </w:p>
        </w:tc>
        <w:tc>
          <w:tcPr>
            <w:tcW w:w="1900" w:type="dxa"/>
            <w:tcMar>
              <w:top w:w="90" w:type="dxa"/>
              <w:left w:w="110" w:type="dxa"/>
              <w:bottom w:w="90" w:type="dxa"/>
              <w:right w:w="110" w:type="dxa"/>
            </w:tcMar>
            <w:vAlign w:val="center"/>
          </w:tcPr>
          <w:p w14:paraId="121E65F7">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esdHTKTpaymentInvoice + esdHTKTinvoice</w:t>
            </w:r>
          </w:p>
        </w:tc>
        <w:tc>
          <w:tcPr>
            <w:tcW w:w="2780" w:type="dxa"/>
            <w:tcMar>
              <w:top w:w="90" w:type="dxa"/>
              <w:left w:w="110" w:type="dxa"/>
              <w:bottom w:w="90" w:type="dxa"/>
              <w:right w:w="110" w:type="dxa"/>
            </w:tcMar>
            <w:vAlign w:val="center"/>
          </w:tcPr>
          <w:p w14:paraId="4B172600">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Cần xác nhận trường cụ thể</w:t>
            </w:r>
          </w:p>
        </w:tc>
        <w:tc>
          <w:tcPr>
            <w:tcW w:w="940" w:type="dxa"/>
            <w:tcMar>
              <w:top w:w="90" w:type="dxa"/>
              <w:left w:w="110" w:type="dxa"/>
              <w:bottom w:w="90" w:type="dxa"/>
              <w:right w:w="110" w:type="dxa"/>
            </w:tcMar>
            <w:vAlign w:val="center"/>
          </w:tcPr>
          <w:p w14:paraId="03EAC0B3">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Có</w:t>
            </w:r>
          </w:p>
        </w:tc>
        <w:tc>
          <w:tcPr>
            <w:tcW w:w="820" w:type="dxa"/>
            <w:tcMar>
              <w:top w:w="90" w:type="dxa"/>
              <w:left w:w="110" w:type="dxa"/>
              <w:bottom w:w="90" w:type="dxa"/>
              <w:right w:w="110" w:type="dxa"/>
            </w:tcMar>
            <w:vAlign w:val="center"/>
          </w:tcPr>
          <w:p w14:paraId="3EC281BA">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G1</w:t>
            </w:r>
          </w:p>
        </w:tc>
      </w:tr>
      <w:tr w14:paraId="276800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20" w:type="dxa"/>
            <w:shd w:val="clear" w:color="auto" w:fill="F8FBFD"/>
            <w:tcMar>
              <w:top w:w="90" w:type="dxa"/>
              <w:left w:w="110" w:type="dxa"/>
              <w:bottom w:w="90" w:type="dxa"/>
              <w:right w:w="110" w:type="dxa"/>
            </w:tcMar>
            <w:vAlign w:val="center"/>
          </w:tcPr>
          <w:p w14:paraId="3D57CAAD">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Các dòng chi phí trước thuế</w:t>
            </w:r>
          </w:p>
        </w:tc>
        <w:tc>
          <w:tcPr>
            <w:tcW w:w="1900" w:type="dxa"/>
            <w:shd w:val="clear" w:color="auto" w:fill="F8FBFD"/>
            <w:tcMar>
              <w:top w:w="90" w:type="dxa"/>
              <w:left w:w="110" w:type="dxa"/>
              <w:bottom w:w="90" w:type="dxa"/>
              <w:right w:w="110" w:type="dxa"/>
            </w:tcMar>
            <w:vAlign w:val="center"/>
          </w:tcPr>
          <w:p w14:paraId="3ED72B21">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esdHTKTpaymentCostDivision theo payment+vendor</w:t>
            </w:r>
          </w:p>
        </w:tc>
        <w:tc>
          <w:tcPr>
            <w:tcW w:w="2780" w:type="dxa"/>
            <w:shd w:val="clear" w:color="auto" w:fill="F8FBFD"/>
            <w:tcMar>
              <w:top w:w="90" w:type="dxa"/>
              <w:left w:w="110" w:type="dxa"/>
              <w:bottom w:w="90" w:type="dxa"/>
              <w:right w:w="110" w:type="dxa"/>
            </w:tcMar>
            <w:vAlign w:val="center"/>
          </w:tcPr>
          <w:p w14:paraId="044043D1">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Cần xác nhận trường cụ thể</w:t>
            </w:r>
          </w:p>
        </w:tc>
        <w:tc>
          <w:tcPr>
            <w:tcW w:w="940" w:type="dxa"/>
            <w:shd w:val="clear" w:color="auto" w:fill="F8FBFD"/>
            <w:tcMar>
              <w:top w:w="90" w:type="dxa"/>
              <w:left w:w="110" w:type="dxa"/>
              <w:bottom w:w="90" w:type="dxa"/>
              <w:right w:w="110" w:type="dxa"/>
            </w:tcMar>
            <w:vAlign w:val="center"/>
          </w:tcPr>
          <w:p w14:paraId="06A03BBB">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Có</w:t>
            </w:r>
          </w:p>
        </w:tc>
        <w:tc>
          <w:tcPr>
            <w:tcW w:w="820" w:type="dxa"/>
            <w:shd w:val="clear" w:color="auto" w:fill="F8FBFD"/>
            <w:tcMar>
              <w:top w:w="90" w:type="dxa"/>
              <w:left w:w="110" w:type="dxa"/>
              <w:bottom w:w="90" w:type="dxa"/>
              <w:right w:w="110" w:type="dxa"/>
            </w:tcMar>
            <w:vAlign w:val="center"/>
          </w:tcPr>
          <w:p w14:paraId="148F3B71">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G1</w:t>
            </w:r>
          </w:p>
        </w:tc>
      </w:tr>
      <w:tr w14:paraId="281377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20" w:type="dxa"/>
            <w:tcMar>
              <w:top w:w="90" w:type="dxa"/>
              <w:left w:w="110" w:type="dxa"/>
              <w:bottom w:w="90" w:type="dxa"/>
              <w:right w:w="110" w:type="dxa"/>
            </w:tcMar>
            <w:vAlign w:val="center"/>
          </w:tcPr>
          <w:p w14:paraId="0493E759">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Đủ segment1…segment7 OGL</w:t>
            </w:r>
          </w:p>
        </w:tc>
        <w:tc>
          <w:tcPr>
            <w:tcW w:w="1900" w:type="dxa"/>
            <w:shd w:val="clear" w:color="auto" w:fill="auto"/>
            <w:tcMar>
              <w:top w:w="90" w:type="dxa"/>
              <w:left w:w="110" w:type="dxa"/>
              <w:bottom w:w="90" w:type="dxa"/>
              <w:right w:w="110" w:type="dxa"/>
            </w:tcMar>
            <w:vAlign w:val="center"/>
          </w:tcPr>
          <w:p w14:paraId="19A00164">
            <w:pPr>
              <w:keepNext w:val="0"/>
              <w:keepLines w:val="0"/>
              <w:widowControl/>
              <w:suppressLineNumbers w:val="0"/>
              <w:bidi w:val="0"/>
              <w:spacing w:before="0" w:beforeAutospacing="0" w:afterAutospacing="0"/>
              <w:ind w:left="0" w:right="0"/>
              <w:rPr>
                <w:rFonts w:hint="default"/>
                <w:sz w:val="16"/>
                <w:szCs w:val="16"/>
              </w:rPr>
            </w:pPr>
            <w:r>
              <w:rPr>
                <w:rFonts w:hint="default"/>
                <w:sz w:val="16"/>
                <w:szCs w:val="16"/>
              </w:rPr>
              <w:t>esdHTKTpaymentCostDivision</w:t>
            </w:r>
          </w:p>
        </w:tc>
        <w:tc>
          <w:tcPr>
            <w:tcW w:w="2780" w:type="dxa"/>
            <w:tcMar>
              <w:top w:w="90" w:type="dxa"/>
              <w:left w:w="110" w:type="dxa"/>
              <w:bottom w:w="90" w:type="dxa"/>
              <w:right w:w="110" w:type="dxa"/>
            </w:tcMar>
            <w:vAlign w:val="center"/>
          </w:tcPr>
          <w:p w14:paraId="53AEB3BE">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account.number</w:t>
            </w:r>
          </w:p>
        </w:tc>
        <w:tc>
          <w:tcPr>
            <w:tcW w:w="940" w:type="dxa"/>
            <w:tcMar>
              <w:top w:w="90" w:type="dxa"/>
              <w:left w:w="110" w:type="dxa"/>
              <w:bottom w:w="90" w:type="dxa"/>
              <w:right w:w="110" w:type="dxa"/>
            </w:tcMar>
            <w:vAlign w:val="center"/>
          </w:tcPr>
          <w:p w14:paraId="36D3A033">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Có</w:t>
            </w:r>
          </w:p>
        </w:tc>
        <w:tc>
          <w:tcPr>
            <w:tcW w:w="820" w:type="dxa"/>
            <w:tcMar>
              <w:top w:w="90" w:type="dxa"/>
              <w:left w:w="110" w:type="dxa"/>
              <w:bottom w:w="90" w:type="dxa"/>
              <w:right w:w="110" w:type="dxa"/>
            </w:tcMar>
            <w:vAlign w:val="center"/>
          </w:tcPr>
          <w:p w14:paraId="641C1533">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G1</w:t>
            </w:r>
          </w:p>
        </w:tc>
      </w:tr>
      <w:tr w14:paraId="6A5773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20" w:type="dxa"/>
            <w:shd w:val="clear" w:color="auto" w:fill="F8FBFD"/>
            <w:tcMar>
              <w:top w:w="90" w:type="dxa"/>
              <w:left w:w="110" w:type="dxa"/>
              <w:bottom w:w="90" w:type="dxa"/>
              <w:right w:w="110" w:type="dxa"/>
            </w:tcMar>
            <w:vAlign w:val="center"/>
          </w:tcPr>
          <w:p w14:paraId="158067C4">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Thuế được hạch toán/khấu trừ</w:t>
            </w:r>
          </w:p>
        </w:tc>
        <w:tc>
          <w:tcPr>
            <w:tcW w:w="1900" w:type="dxa"/>
            <w:shd w:val="clear" w:color="auto" w:fill="auto"/>
            <w:tcMar>
              <w:top w:w="90" w:type="dxa"/>
              <w:left w:w="110" w:type="dxa"/>
              <w:bottom w:w="90" w:type="dxa"/>
              <w:right w:w="110" w:type="dxa"/>
            </w:tcMar>
            <w:vAlign w:val="center"/>
          </w:tcPr>
          <w:p w14:paraId="55C423F3">
            <w:pPr>
              <w:keepNext w:val="0"/>
              <w:keepLines w:val="0"/>
              <w:widowControl/>
              <w:suppressLineNumbers w:val="0"/>
              <w:bidi w:val="0"/>
              <w:spacing w:before="0" w:beforeAutospacing="0" w:afterAutospacing="0"/>
              <w:ind w:left="0" w:right="0"/>
              <w:rPr>
                <w:rFonts w:hint="default"/>
                <w:sz w:val="16"/>
                <w:szCs w:val="16"/>
              </w:rPr>
            </w:pPr>
            <w:r>
              <w:rPr>
                <w:rFonts w:hint="default"/>
                <w:sz w:val="16"/>
                <w:szCs w:val="16"/>
              </w:rPr>
              <w:t>paymentInvoice</w:t>
            </w:r>
          </w:p>
        </w:tc>
        <w:tc>
          <w:tcPr>
            <w:tcW w:w="2780" w:type="dxa"/>
            <w:shd w:val="clear" w:color="auto" w:fill="F8FBFD"/>
            <w:tcMar>
              <w:top w:w="90" w:type="dxa"/>
              <w:left w:w="110" w:type="dxa"/>
              <w:bottom w:w="90" w:type="dxa"/>
              <w:right w:w="110" w:type="dxa"/>
            </w:tcMar>
            <w:vAlign w:val="center"/>
          </w:tcPr>
          <w:p w14:paraId="77DBC750">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deduction.amount</w:t>
            </w:r>
          </w:p>
        </w:tc>
        <w:tc>
          <w:tcPr>
            <w:tcW w:w="940" w:type="dxa"/>
            <w:shd w:val="clear" w:color="auto" w:fill="F8FBFD"/>
            <w:tcMar>
              <w:top w:w="90" w:type="dxa"/>
              <w:left w:w="110" w:type="dxa"/>
              <w:bottom w:w="90" w:type="dxa"/>
              <w:right w:w="110" w:type="dxa"/>
            </w:tcMar>
            <w:vAlign w:val="center"/>
          </w:tcPr>
          <w:p w14:paraId="0C2E7A16">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Nếu có thuế</w:t>
            </w:r>
          </w:p>
        </w:tc>
        <w:tc>
          <w:tcPr>
            <w:tcW w:w="820" w:type="dxa"/>
            <w:shd w:val="clear" w:color="auto" w:fill="F8FBFD"/>
            <w:tcMar>
              <w:top w:w="90" w:type="dxa"/>
              <w:left w:w="110" w:type="dxa"/>
              <w:bottom w:w="90" w:type="dxa"/>
              <w:right w:w="110" w:type="dxa"/>
            </w:tcMar>
            <w:vAlign w:val="center"/>
          </w:tcPr>
          <w:p w14:paraId="5F30E2C6">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G2</w:t>
            </w:r>
          </w:p>
        </w:tc>
      </w:tr>
      <w:tr w14:paraId="6C2063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20" w:type="dxa"/>
            <w:tcMar>
              <w:top w:w="90" w:type="dxa"/>
              <w:left w:w="110" w:type="dxa"/>
              <w:bottom w:w="90" w:type="dxa"/>
              <w:right w:w="110" w:type="dxa"/>
            </w:tcMar>
            <w:vAlign w:val="center"/>
          </w:tcPr>
          <w:p w14:paraId="4768E00C">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Loại và tỷ lệ khấu trừ</w:t>
            </w:r>
          </w:p>
        </w:tc>
        <w:tc>
          <w:tcPr>
            <w:tcW w:w="1900" w:type="dxa"/>
            <w:shd w:val="clear" w:color="auto" w:fill="auto"/>
            <w:tcMar>
              <w:top w:w="90" w:type="dxa"/>
              <w:left w:w="110" w:type="dxa"/>
              <w:bottom w:w="90" w:type="dxa"/>
              <w:right w:w="110" w:type="dxa"/>
            </w:tcMar>
            <w:vAlign w:val="center"/>
          </w:tcPr>
          <w:p w14:paraId="6BC01D10">
            <w:pPr>
              <w:keepNext w:val="0"/>
              <w:keepLines w:val="0"/>
              <w:widowControl/>
              <w:suppressLineNumbers w:val="0"/>
              <w:bidi w:val="0"/>
              <w:spacing w:before="0" w:beforeAutospacing="0" w:afterAutospacing="0"/>
              <w:ind w:left="0" w:right="0"/>
              <w:rPr>
                <w:rFonts w:hint="default"/>
                <w:sz w:val="16"/>
                <w:szCs w:val="16"/>
              </w:rPr>
            </w:pPr>
            <w:r>
              <w:rPr>
                <w:rFonts w:hint="default"/>
                <w:sz w:val="16"/>
                <w:szCs w:val="16"/>
              </w:rPr>
              <w:t>paymentInvoice</w:t>
            </w:r>
          </w:p>
        </w:tc>
        <w:tc>
          <w:tcPr>
            <w:tcW w:w="2780" w:type="dxa"/>
            <w:tcMar>
              <w:top w:w="90" w:type="dxa"/>
              <w:left w:w="110" w:type="dxa"/>
              <w:bottom w:w="90" w:type="dxa"/>
              <w:right w:w="110" w:type="dxa"/>
            </w:tcMar>
            <w:vAlign w:val="center"/>
          </w:tcPr>
          <w:p w14:paraId="65AC12C9">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deduction.type/rate</w:t>
            </w:r>
          </w:p>
        </w:tc>
        <w:tc>
          <w:tcPr>
            <w:tcW w:w="940" w:type="dxa"/>
            <w:tcMar>
              <w:top w:w="90" w:type="dxa"/>
              <w:left w:w="110" w:type="dxa"/>
              <w:bottom w:w="90" w:type="dxa"/>
              <w:right w:w="110" w:type="dxa"/>
            </w:tcMar>
            <w:vAlign w:val="center"/>
          </w:tcPr>
          <w:p w14:paraId="62AF0AD9">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Nếu có thuế</w:t>
            </w:r>
          </w:p>
        </w:tc>
        <w:tc>
          <w:tcPr>
            <w:tcW w:w="820" w:type="dxa"/>
            <w:tcMar>
              <w:top w:w="90" w:type="dxa"/>
              <w:left w:w="110" w:type="dxa"/>
              <w:bottom w:w="90" w:type="dxa"/>
              <w:right w:w="110" w:type="dxa"/>
            </w:tcMar>
            <w:vAlign w:val="center"/>
          </w:tcPr>
          <w:p w14:paraId="3C7A96A7">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G2</w:t>
            </w:r>
          </w:p>
        </w:tc>
      </w:tr>
      <w:tr w14:paraId="64A9A3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20" w:type="dxa"/>
            <w:shd w:val="clear" w:color="auto" w:fill="F8FBFD"/>
            <w:tcMar>
              <w:top w:w="90" w:type="dxa"/>
              <w:left w:w="110" w:type="dxa"/>
              <w:bottom w:w="90" w:type="dxa"/>
              <w:right w:w="110" w:type="dxa"/>
            </w:tcMar>
            <w:vAlign w:val="center"/>
          </w:tcPr>
          <w:p w14:paraId="7A6FB69C">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Tài khoản thụ hưởng</w:t>
            </w:r>
          </w:p>
        </w:tc>
        <w:tc>
          <w:tcPr>
            <w:tcW w:w="1900" w:type="dxa"/>
            <w:shd w:val="clear" w:color="auto" w:fill="auto"/>
            <w:tcMar>
              <w:top w:w="90" w:type="dxa"/>
              <w:left w:w="110" w:type="dxa"/>
              <w:bottom w:w="90" w:type="dxa"/>
              <w:right w:w="110" w:type="dxa"/>
            </w:tcMar>
            <w:vAlign w:val="center"/>
          </w:tcPr>
          <w:p w14:paraId="1B838092">
            <w:pPr>
              <w:keepNext w:val="0"/>
              <w:keepLines w:val="0"/>
              <w:widowControl/>
              <w:suppressLineNumbers w:val="0"/>
              <w:bidi w:val="0"/>
              <w:spacing w:before="0" w:beforeAutospacing="0" w:afterAutospacing="0"/>
              <w:ind w:left="0" w:right="0"/>
              <w:rPr>
                <w:rFonts w:hint="default"/>
                <w:sz w:val="16"/>
                <w:szCs w:val="16"/>
              </w:rPr>
            </w:pPr>
            <w:r>
              <w:rPr>
                <w:rFonts w:hint="default"/>
                <w:sz w:val="16"/>
                <w:szCs w:val="16"/>
              </w:rPr>
              <w:t>paymentVendor</w:t>
            </w:r>
          </w:p>
        </w:tc>
        <w:tc>
          <w:tcPr>
            <w:tcW w:w="2780" w:type="dxa"/>
            <w:shd w:val="clear" w:color="auto" w:fill="F8FBFD"/>
            <w:tcMar>
              <w:top w:w="90" w:type="dxa"/>
              <w:left w:w="110" w:type="dxa"/>
              <w:bottom w:w="90" w:type="dxa"/>
              <w:right w:w="110" w:type="dxa"/>
            </w:tcMar>
            <w:vAlign w:val="center"/>
          </w:tcPr>
          <w:p w14:paraId="3190D12D">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beneficiary.account</w:t>
            </w:r>
          </w:p>
        </w:tc>
        <w:tc>
          <w:tcPr>
            <w:tcW w:w="940" w:type="dxa"/>
            <w:shd w:val="clear" w:color="auto" w:fill="F8FBFD"/>
            <w:tcMar>
              <w:top w:w="90" w:type="dxa"/>
              <w:left w:w="110" w:type="dxa"/>
              <w:bottom w:w="90" w:type="dxa"/>
              <w:right w:w="110" w:type="dxa"/>
            </w:tcMar>
            <w:vAlign w:val="center"/>
          </w:tcPr>
          <w:p w14:paraId="2075505A">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Nếu chuyển khoản</w:t>
            </w:r>
          </w:p>
        </w:tc>
        <w:tc>
          <w:tcPr>
            <w:tcW w:w="820" w:type="dxa"/>
            <w:shd w:val="clear" w:color="auto" w:fill="F8FBFD"/>
            <w:tcMar>
              <w:top w:w="90" w:type="dxa"/>
              <w:left w:w="110" w:type="dxa"/>
              <w:bottom w:w="90" w:type="dxa"/>
              <w:right w:w="110" w:type="dxa"/>
            </w:tcMar>
            <w:vAlign w:val="center"/>
          </w:tcPr>
          <w:p w14:paraId="09C27C82">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G3</w:t>
            </w:r>
          </w:p>
        </w:tc>
      </w:tr>
      <w:tr w14:paraId="62709C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20" w:type="dxa"/>
            <w:tcMar>
              <w:top w:w="90" w:type="dxa"/>
              <w:left w:w="110" w:type="dxa"/>
              <w:bottom w:w="90" w:type="dxa"/>
              <w:right w:w="110" w:type="dxa"/>
            </w:tcMar>
            <w:vAlign w:val="center"/>
          </w:tcPr>
          <w:p w14:paraId="21F284C2">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Tên thụ hưởng</w:t>
            </w:r>
          </w:p>
        </w:tc>
        <w:tc>
          <w:tcPr>
            <w:tcW w:w="1900" w:type="dxa"/>
            <w:shd w:val="clear" w:color="auto" w:fill="auto"/>
            <w:tcMar>
              <w:top w:w="90" w:type="dxa"/>
              <w:left w:w="110" w:type="dxa"/>
              <w:bottom w:w="90" w:type="dxa"/>
              <w:right w:w="110" w:type="dxa"/>
            </w:tcMar>
            <w:vAlign w:val="center"/>
          </w:tcPr>
          <w:p w14:paraId="426AFB2A">
            <w:pPr>
              <w:keepNext w:val="0"/>
              <w:keepLines w:val="0"/>
              <w:widowControl/>
              <w:suppressLineNumbers w:val="0"/>
              <w:bidi w:val="0"/>
              <w:spacing w:before="0" w:beforeAutospacing="0" w:afterAutospacing="0"/>
              <w:ind w:left="0" w:right="0"/>
              <w:rPr>
                <w:rFonts w:hint="default"/>
                <w:sz w:val="16"/>
                <w:szCs w:val="16"/>
              </w:rPr>
            </w:pPr>
            <w:r>
              <w:rPr>
                <w:rFonts w:hint="default"/>
                <w:sz w:val="16"/>
                <w:szCs w:val="16"/>
              </w:rPr>
              <w:t>paymentVendor</w:t>
            </w:r>
          </w:p>
        </w:tc>
        <w:tc>
          <w:tcPr>
            <w:tcW w:w="2780" w:type="dxa"/>
            <w:tcMar>
              <w:top w:w="90" w:type="dxa"/>
              <w:left w:w="110" w:type="dxa"/>
              <w:bottom w:w="90" w:type="dxa"/>
              <w:right w:w="110" w:type="dxa"/>
            </w:tcMar>
            <w:vAlign w:val="center"/>
          </w:tcPr>
          <w:p w14:paraId="12FA1CE2">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beneficiary.name</w:t>
            </w:r>
          </w:p>
        </w:tc>
        <w:tc>
          <w:tcPr>
            <w:tcW w:w="940" w:type="dxa"/>
            <w:tcMar>
              <w:top w:w="90" w:type="dxa"/>
              <w:left w:w="110" w:type="dxa"/>
              <w:bottom w:w="90" w:type="dxa"/>
              <w:right w:w="110" w:type="dxa"/>
            </w:tcMar>
            <w:vAlign w:val="center"/>
          </w:tcPr>
          <w:p w14:paraId="27F890E4">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Nếu chuyển khoản</w:t>
            </w:r>
          </w:p>
        </w:tc>
        <w:tc>
          <w:tcPr>
            <w:tcW w:w="820" w:type="dxa"/>
            <w:tcMar>
              <w:top w:w="90" w:type="dxa"/>
              <w:left w:w="110" w:type="dxa"/>
              <w:bottom w:w="90" w:type="dxa"/>
              <w:right w:w="110" w:type="dxa"/>
            </w:tcMar>
            <w:vAlign w:val="center"/>
          </w:tcPr>
          <w:p w14:paraId="4791FBCA">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G3</w:t>
            </w:r>
          </w:p>
        </w:tc>
      </w:tr>
      <w:tr w14:paraId="212AA5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20" w:type="dxa"/>
            <w:shd w:val="clear" w:color="auto" w:fill="F8FBFD"/>
            <w:tcMar>
              <w:top w:w="90" w:type="dxa"/>
              <w:left w:w="110" w:type="dxa"/>
              <w:bottom w:w="90" w:type="dxa"/>
              <w:right w:w="110" w:type="dxa"/>
            </w:tcMar>
            <w:vAlign w:val="center"/>
          </w:tcPr>
          <w:p w14:paraId="14069795">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Mã ngân hàng/chi nhánh thụ hưởng</w:t>
            </w:r>
          </w:p>
        </w:tc>
        <w:tc>
          <w:tcPr>
            <w:tcW w:w="1900" w:type="dxa"/>
            <w:shd w:val="clear" w:color="auto" w:fill="auto"/>
            <w:tcMar>
              <w:top w:w="90" w:type="dxa"/>
              <w:left w:w="110" w:type="dxa"/>
              <w:bottom w:w="90" w:type="dxa"/>
              <w:right w:w="110" w:type="dxa"/>
            </w:tcMar>
            <w:vAlign w:val="center"/>
          </w:tcPr>
          <w:p w14:paraId="3B4D84AB">
            <w:pPr>
              <w:keepNext w:val="0"/>
              <w:keepLines w:val="0"/>
              <w:widowControl/>
              <w:suppressLineNumbers w:val="0"/>
              <w:bidi w:val="0"/>
              <w:spacing w:before="0" w:beforeAutospacing="0" w:afterAutospacing="0"/>
              <w:ind w:left="0" w:right="0"/>
              <w:rPr>
                <w:rFonts w:hint="default"/>
                <w:sz w:val="16"/>
                <w:szCs w:val="16"/>
              </w:rPr>
            </w:pPr>
            <w:r>
              <w:rPr>
                <w:rFonts w:hint="default"/>
                <w:sz w:val="16"/>
                <w:szCs w:val="16"/>
              </w:rPr>
              <w:t>esdHTKTpaymentVendor</w:t>
            </w:r>
          </w:p>
        </w:tc>
        <w:tc>
          <w:tcPr>
            <w:tcW w:w="2780" w:type="dxa"/>
            <w:shd w:val="clear" w:color="auto" w:fill="F8FBFD"/>
            <w:tcMar>
              <w:top w:w="90" w:type="dxa"/>
              <w:left w:w="110" w:type="dxa"/>
              <w:bottom w:w="90" w:type="dxa"/>
              <w:right w:w="110" w:type="dxa"/>
            </w:tcMar>
            <w:vAlign w:val="center"/>
          </w:tcPr>
          <w:p w14:paraId="0F08DA2E">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beneficiary.bank</w:t>
            </w:r>
          </w:p>
        </w:tc>
        <w:tc>
          <w:tcPr>
            <w:tcW w:w="940" w:type="dxa"/>
            <w:shd w:val="clear" w:color="auto" w:fill="F8FBFD"/>
            <w:tcMar>
              <w:top w:w="90" w:type="dxa"/>
              <w:left w:w="110" w:type="dxa"/>
              <w:bottom w:w="90" w:type="dxa"/>
              <w:right w:w="110" w:type="dxa"/>
            </w:tcMar>
            <w:vAlign w:val="center"/>
          </w:tcPr>
          <w:p w14:paraId="504E98CB">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Nếu chuyển khoản</w:t>
            </w:r>
          </w:p>
        </w:tc>
        <w:tc>
          <w:tcPr>
            <w:tcW w:w="820" w:type="dxa"/>
            <w:shd w:val="clear" w:color="auto" w:fill="F8FBFD"/>
            <w:tcMar>
              <w:top w:w="90" w:type="dxa"/>
              <w:left w:w="110" w:type="dxa"/>
              <w:bottom w:w="90" w:type="dxa"/>
              <w:right w:w="110" w:type="dxa"/>
            </w:tcMar>
            <w:vAlign w:val="center"/>
          </w:tcPr>
          <w:p w14:paraId="286B4FF1">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G3</w:t>
            </w:r>
          </w:p>
        </w:tc>
      </w:tr>
      <w:tr w14:paraId="7F05EA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20" w:type="dxa"/>
            <w:tcMar>
              <w:top w:w="90" w:type="dxa"/>
              <w:left w:w="110" w:type="dxa"/>
              <w:bottom w:w="90" w:type="dxa"/>
              <w:right w:w="110" w:type="dxa"/>
            </w:tcMar>
            <w:vAlign w:val="center"/>
          </w:tcPr>
          <w:p w14:paraId="0265FB72">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Tài khoản quỹ tiền mặt</w:t>
            </w:r>
          </w:p>
        </w:tc>
        <w:tc>
          <w:tcPr>
            <w:tcW w:w="1900" w:type="dxa"/>
            <w:shd w:val="clear" w:color="auto" w:fill="FFF4CE"/>
            <w:tcMar>
              <w:top w:w="90" w:type="dxa"/>
              <w:left w:w="110" w:type="dxa"/>
              <w:bottom w:w="90" w:type="dxa"/>
              <w:right w:w="110" w:type="dxa"/>
            </w:tcMar>
            <w:vAlign w:val="center"/>
          </w:tcPr>
          <w:p w14:paraId="600A6314">
            <w:pPr>
              <w:keepNext w:val="0"/>
              <w:keepLines w:val="0"/>
              <w:widowControl/>
              <w:suppressLineNumbers w:val="0"/>
              <w:spacing w:before="0" w:beforeAutospacing="0" w:after="0" w:afterAutospacing="0"/>
              <w:ind w:left="0" w:right="0"/>
              <w:rPr>
                <w:rFonts w:hint="default"/>
              </w:rPr>
            </w:pPr>
            <w:r>
              <w:rPr>
                <w:rFonts w:hint="default" w:ascii="Arial" w:hAnsi="Arial"/>
                <w:b/>
                <w:color w:val="C00000"/>
                <w:sz w:val="15"/>
              </w:rPr>
              <w:t>GIẢ THIẾT: esdHTKTcashAccountConfig</w:t>
            </w:r>
          </w:p>
        </w:tc>
        <w:tc>
          <w:tcPr>
            <w:tcW w:w="2780" w:type="dxa"/>
            <w:shd w:val="clear" w:color="auto" w:fill="FFF4CE"/>
            <w:tcMar>
              <w:top w:w="90" w:type="dxa"/>
              <w:left w:w="110" w:type="dxa"/>
              <w:bottom w:w="90" w:type="dxa"/>
              <w:right w:w="110" w:type="dxa"/>
            </w:tcMar>
            <w:vAlign w:val="center"/>
          </w:tcPr>
          <w:p w14:paraId="59C438FD">
            <w:pPr>
              <w:keepNext w:val="0"/>
              <w:keepLines w:val="0"/>
              <w:widowControl/>
              <w:suppressLineNumbers w:val="0"/>
              <w:spacing w:before="0" w:beforeAutospacing="0" w:after="0" w:afterAutospacing="0"/>
              <w:ind w:left="0" w:right="0"/>
              <w:rPr>
                <w:rFonts w:hint="default"/>
              </w:rPr>
            </w:pPr>
            <w:r>
              <w:rPr>
                <w:rFonts w:hint="default" w:ascii="Arial" w:hAnsi="Arial"/>
                <w:b/>
                <w:color w:val="C00000"/>
                <w:sz w:val="15"/>
              </w:rPr>
              <w:t>account.number</w:t>
            </w:r>
          </w:p>
        </w:tc>
        <w:tc>
          <w:tcPr>
            <w:tcW w:w="940" w:type="dxa"/>
            <w:tcMar>
              <w:top w:w="90" w:type="dxa"/>
              <w:left w:w="110" w:type="dxa"/>
              <w:bottom w:w="90" w:type="dxa"/>
              <w:right w:w="110" w:type="dxa"/>
            </w:tcMar>
            <w:vAlign w:val="center"/>
          </w:tcPr>
          <w:p w14:paraId="6379EDB9">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Nếu tiền mặt</w:t>
            </w:r>
          </w:p>
        </w:tc>
        <w:tc>
          <w:tcPr>
            <w:tcW w:w="820" w:type="dxa"/>
            <w:tcMar>
              <w:top w:w="90" w:type="dxa"/>
              <w:left w:w="110" w:type="dxa"/>
              <w:bottom w:w="90" w:type="dxa"/>
              <w:right w:w="110" w:type="dxa"/>
            </w:tcMar>
            <w:vAlign w:val="center"/>
          </w:tcPr>
          <w:p w14:paraId="43CBE6A3">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G3</w:t>
            </w:r>
          </w:p>
        </w:tc>
      </w:tr>
    </w:tbl>
    <w:p w14:paraId="190ECE70">
      <w:pPr>
        <w:spacing w:after="40"/>
      </w:pPr>
    </w:p>
    <w:tbl>
      <w:tblPr>
        <w:tblStyle w:val="12"/>
        <w:tblW w:w="9360" w:type="dxa"/>
        <w:tblInd w:w="120" w:type="dxa"/>
        <w:tblLayout w:type="fixed"/>
        <w:tblCellMar>
          <w:top w:w="0" w:type="dxa"/>
          <w:left w:w="108" w:type="dxa"/>
          <w:bottom w:w="0" w:type="dxa"/>
          <w:right w:w="108" w:type="dxa"/>
        </w:tblCellMar>
      </w:tblPr>
      <w:tblGrid>
        <w:gridCol w:w="9360"/>
      </w:tblGrid>
      <w:tr w14:paraId="359F9657">
        <w:tblPrEx>
          <w:tblCellMar>
            <w:top w:w="0" w:type="dxa"/>
            <w:left w:w="108" w:type="dxa"/>
            <w:bottom w:w="0" w:type="dxa"/>
            <w:right w:w="108" w:type="dxa"/>
          </w:tblCellMar>
        </w:tblPrEx>
        <w:tc>
          <w:tcPr>
            <w:tcW w:w="9360" w:type="dxa"/>
            <w:shd w:val="clear" w:color="auto" w:fill="E2F0D9"/>
            <w:tcMar>
              <w:top w:w="90" w:type="dxa"/>
              <w:left w:w="110" w:type="dxa"/>
              <w:bottom w:w="90" w:type="dxa"/>
              <w:right w:w="110" w:type="dxa"/>
            </w:tcMar>
            <w:vAlign w:val="center"/>
          </w:tcPr>
          <w:p w14:paraId="23701D8B">
            <w:pPr>
              <w:keepNext w:val="0"/>
              <w:keepLines w:val="0"/>
              <w:widowControl/>
              <w:suppressLineNumbers w:val="0"/>
              <w:spacing w:before="0" w:beforeAutospacing="0" w:after="0" w:afterAutospacing="0"/>
              <w:ind w:left="0" w:right="0"/>
              <w:rPr>
                <w:rFonts w:hint="default"/>
              </w:rPr>
            </w:pPr>
            <w:r>
              <w:rPr>
                <w:rFonts w:hint="default" w:ascii="Arial" w:hAnsi="Arial"/>
                <w:b/>
                <w:i w:val="0"/>
                <w:color w:val="17365D"/>
                <w:sz w:val="18"/>
              </w:rPr>
              <w:t xml:space="preserve">Điều kiện hoàn tất case: </w:t>
            </w:r>
            <w:r>
              <w:rPr>
                <w:rFonts w:hint="default" w:ascii="Arial" w:hAnsi="Arial"/>
                <w:b w:val="0"/>
                <w:i w:val="0"/>
                <w:color w:val="000000"/>
                <w:sz w:val="18"/>
              </w:rPr>
              <w:t>Chi phí + thuế = (1) và (2)=(1).  Trạng thái xác nhận: ☐ Chưa xác nhận  ☐ Đã xác nhận</w:t>
            </w:r>
          </w:p>
        </w:tc>
      </w:tr>
    </w:tbl>
    <w:p w14:paraId="69B995C9">
      <w:pPr>
        <w:spacing w:after="20"/>
      </w:pPr>
    </w:p>
    <w:p w14:paraId="12C330AC">
      <w:pPr>
        <w:pStyle w:val="3"/>
        <w:keepNext/>
      </w:pPr>
      <w:r>
        <w:t>TT-04 — Thanh toán một phần, giữ phải trả — Không thuế</w:t>
      </w:r>
    </w:p>
    <w:tbl>
      <w:tblPr>
        <w:tblStyle w:val="35"/>
        <w:tblW w:w="9360" w:type="dxa"/>
        <w:tblInd w:w="12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600"/>
        <w:gridCol w:w="1900"/>
        <w:gridCol w:w="1700"/>
        <w:gridCol w:w="3160"/>
      </w:tblGrid>
      <w:tr w14:paraId="767C40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2600" w:type="dxa"/>
            <w:shd w:val="clear" w:color="auto" w:fill="17365D"/>
            <w:tcMar>
              <w:top w:w="90" w:type="dxa"/>
              <w:left w:w="110" w:type="dxa"/>
              <w:bottom w:w="90" w:type="dxa"/>
              <w:right w:w="110" w:type="dxa"/>
            </w:tcMar>
            <w:vAlign w:val="center"/>
          </w:tcPr>
          <w:p w14:paraId="72162AF6">
            <w:pPr>
              <w:keepNext w:val="0"/>
              <w:keepLines w:val="0"/>
              <w:widowControl/>
              <w:suppressLineNumbers w:val="0"/>
              <w:spacing w:before="0" w:beforeAutospacing="0" w:after="0" w:afterAutospacing="0" w:line="252" w:lineRule="auto"/>
              <w:ind w:left="0" w:right="0"/>
              <w:jc w:val="center"/>
              <w:rPr>
                <w:rFonts w:hint="default"/>
              </w:rPr>
            </w:pPr>
            <w:r>
              <w:rPr>
                <w:rFonts w:hint="default" w:ascii="Arial" w:hAnsi="Arial"/>
                <w:b/>
                <w:i w:val="0"/>
                <w:color w:val="FFFFFF"/>
                <w:sz w:val="16"/>
              </w:rPr>
              <w:t>Điều kiện nhận diện</w:t>
            </w:r>
          </w:p>
        </w:tc>
        <w:tc>
          <w:tcPr>
            <w:tcW w:w="1900" w:type="dxa"/>
            <w:shd w:val="clear" w:color="auto" w:fill="17365D"/>
            <w:tcMar>
              <w:top w:w="90" w:type="dxa"/>
              <w:left w:w="110" w:type="dxa"/>
              <w:bottom w:w="90" w:type="dxa"/>
              <w:right w:w="110" w:type="dxa"/>
            </w:tcMar>
            <w:vAlign w:val="center"/>
          </w:tcPr>
          <w:p w14:paraId="3B2A7C93">
            <w:pPr>
              <w:keepNext w:val="0"/>
              <w:keepLines w:val="0"/>
              <w:widowControl/>
              <w:suppressLineNumbers w:val="0"/>
              <w:spacing w:before="0" w:beforeAutospacing="0" w:after="0" w:afterAutospacing="0" w:line="252" w:lineRule="auto"/>
              <w:ind w:left="0" w:right="0"/>
              <w:jc w:val="center"/>
              <w:rPr>
                <w:rFonts w:hint="default"/>
              </w:rPr>
            </w:pPr>
            <w:r>
              <w:rPr>
                <w:rFonts w:hint="default" w:ascii="Arial" w:hAnsi="Arial"/>
                <w:b/>
                <w:i w:val="0"/>
                <w:color w:val="FFFFFF"/>
                <w:sz w:val="16"/>
              </w:rPr>
              <w:t>Nhóm dữ liệu sử dụng</w:t>
            </w:r>
          </w:p>
        </w:tc>
        <w:tc>
          <w:tcPr>
            <w:tcW w:w="1700" w:type="dxa"/>
            <w:shd w:val="clear" w:color="auto" w:fill="17365D"/>
            <w:tcMar>
              <w:top w:w="90" w:type="dxa"/>
              <w:left w:w="110" w:type="dxa"/>
              <w:bottom w:w="90" w:type="dxa"/>
              <w:right w:w="110" w:type="dxa"/>
            </w:tcMar>
            <w:vAlign w:val="center"/>
          </w:tcPr>
          <w:p w14:paraId="3A7B4E05">
            <w:pPr>
              <w:keepNext w:val="0"/>
              <w:keepLines w:val="0"/>
              <w:widowControl/>
              <w:suppressLineNumbers w:val="0"/>
              <w:spacing w:before="0" w:beforeAutospacing="0" w:after="0" w:afterAutospacing="0" w:line="252" w:lineRule="auto"/>
              <w:ind w:left="0" w:right="0"/>
              <w:jc w:val="center"/>
              <w:rPr>
                <w:rFonts w:hint="default"/>
              </w:rPr>
            </w:pPr>
            <w:r>
              <w:rPr>
                <w:rFonts w:hint="default" w:ascii="Arial" w:hAnsi="Arial"/>
                <w:b/>
                <w:i w:val="0"/>
                <w:color w:val="FFFFFF"/>
                <w:sz w:val="16"/>
              </w:rPr>
              <w:t>API/OGL</w:t>
            </w:r>
          </w:p>
        </w:tc>
        <w:tc>
          <w:tcPr>
            <w:tcW w:w="3160" w:type="dxa"/>
            <w:shd w:val="clear" w:color="auto" w:fill="17365D"/>
            <w:tcMar>
              <w:top w:w="90" w:type="dxa"/>
              <w:left w:w="110" w:type="dxa"/>
              <w:bottom w:w="90" w:type="dxa"/>
              <w:right w:w="110" w:type="dxa"/>
            </w:tcMar>
            <w:vAlign w:val="center"/>
          </w:tcPr>
          <w:p w14:paraId="42E095D0">
            <w:pPr>
              <w:keepNext w:val="0"/>
              <w:keepLines w:val="0"/>
              <w:widowControl/>
              <w:suppressLineNumbers w:val="0"/>
              <w:spacing w:before="0" w:beforeAutospacing="0" w:after="0" w:afterAutospacing="0" w:line="252" w:lineRule="auto"/>
              <w:ind w:left="0" w:right="0"/>
              <w:jc w:val="center"/>
              <w:rPr>
                <w:rFonts w:hint="default"/>
              </w:rPr>
            </w:pPr>
            <w:r>
              <w:rPr>
                <w:rFonts w:hint="default" w:ascii="Arial" w:hAnsi="Arial"/>
                <w:b/>
                <w:i w:val="0"/>
                <w:color w:val="FFFFFF"/>
                <w:sz w:val="16"/>
              </w:rPr>
              <w:t>Kết quả cần sinh</w:t>
            </w:r>
          </w:p>
        </w:tc>
      </w:tr>
      <w:tr w14:paraId="69A977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00" w:type="dxa"/>
            <w:tcMar>
              <w:top w:w="90" w:type="dxa"/>
              <w:left w:w="110" w:type="dxa"/>
              <w:bottom w:w="90" w:type="dxa"/>
              <w:right w:w="110" w:type="dxa"/>
            </w:tcMar>
            <w:vAlign w:val="center"/>
          </w:tcPr>
          <w:p w14:paraId="1061998E">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6"/>
              </w:rPr>
              <w:t>(3)=0; (1)&gt;(2); không thuế</w:t>
            </w:r>
          </w:p>
        </w:tc>
        <w:tc>
          <w:tcPr>
            <w:tcW w:w="1900" w:type="dxa"/>
            <w:tcMar>
              <w:top w:w="90" w:type="dxa"/>
              <w:left w:w="110" w:type="dxa"/>
              <w:bottom w:w="90" w:type="dxa"/>
              <w:right w:w="110" w:type="dxa"/>
            </w:tcMar>
            <w:vAlign w:val="center"/>
          </w:tcPr>
          <w:p w14:paraId="2351C6ED">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6"/>
              </w:rPr>
              <w:t>G0 + G1 + G3</w:t>
            </w:r>
          </w:p>
        </w:tc>
        <w:tc>
          <w:tcPr>
            <w:tcW w:w="1700" w:type="dxa"/>
            <w:tcMar>
              <w:top w:w="90" w:type="dxa"/>
              <w:left w:w="110" w:type="dxa"/>
              <w:bottom w:w="90" w:type="dxa"/>
              <w:right w:w="110" w:type="dxa"/>
            </w:tcMar>
            <w:vAlign w:val="center"/>
          </w:tcPr>
          <w:p w14:paraId="73067934">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6"/>
              </w:rPr>
              <w:t>/ap/create-invoice</w:t>
            </w:r>
            <w:r>
              <w:rPr>
                <w:rFonts w:hint="default"/>
              </w:rPr>
              <w:br w:type="textWrapping"/>
            </w:r>
            <w:r>
              <w:rPr>
                <w:rFonts w:hint="default" w:ascii="Arial" w:hAnsi="Arial"/>
                <w:b w:val="0"/>
                <w:i w:val="0"/>
                <w:color w:val="000000"/>
                <w:sz w:val="16"/>
              </w:rPr>
              <w:t>STANDARD + PAYMENT</w:t>
            </w:r>
          </w:p>
        </w:tc>
        <w:tc>
          <w:tcPr>
            <w:tcW w:w="3160" w:type="dxa"/>
            <w:tcMar>
              <w:top w:w="90" w:type="dxa"/>
              <w:left w:w="110" w:type="dxa"/>
              <w:bottom w:w="90" w:type="dxa"/>
              <w:right w:w="110" w:type="dxa"/>
            </w:tcMar>
            <w:vAlign w:val="center"/>
          </w:tcPr>
          <w:p w14:paraId="4AE0ED3E">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6"/>
              </w:rPr>
              <w:t>Nợ Chi phí (1)</w:t>
            </w:r>
            <w:r>
              <w:rPr>
                <w:rFonts w:hint="default"/>
              </w:rPr>
              <w:br w:type="textWrapping"/>
            </w:r>
            <w:r>
              <w:rPr>
                <w:rFonts w:hint="default" w:ascii="Arial" w:hAnsi="Arial"/>
                <w:b w:val="0"/>
                <w:i w:val="0"/>
                <w:color w:val="000000"/>
                <w:sz w:val="16"/>
              </w:rPr>
              <w:t>Có TK chi tiền (2)</w:t>
            </w:r>
            <w:r>
              <w:rPr>
                <w:rFonts w:hint="default"/>
              </w:rPr>
              <w:br w:type="textWrapping"/>
            </w:r>
            <w:r>
              <w:rPr>
                <w:rFonts w:hint="default" w:ascii="Arial" w:hAnsi="Arial"/>
                <w:b w:val="0"/>
                <w:i w:val="0"/>
                <w:color w:val="000000"/>
                <w:sz w:val="16"/>
              </w:rPr>
              <w:t>Có Phải trả (1)-(2)</w:t>
            </w:r>
          </w:p>
        </w:tc>
      </w:tr>
    </w:tbl>
    <w:p w14:paraId="0DE64FB7">
      <w:pPr>
        <w:spacing w:after="40"/>
      </w:pPr>
    </w:p>
    <w:tbl>
      <w:tblPr>
        <w:tblStyle w:val="35"/>
        <w:tblW w:w="9360" w:type="dxa"/>
        <w:tblInd w:w="12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920"/>
        <w:gridCol w:w="1900"/>
        <w:gridCol w:w="2780"/>
        <w:gridCol w:w="940"/>
        <w:gridCol w:w="820"/>
      </w:tblGrid>
      <w:tr w14:paraId="782857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2920" w:type="dxa"/>
            <w:shd w:val="clear" w:color="auto" w:fill="17365D"/>
            <w:tcMar>
              <w:top w:w="90" w:type="dxa"/>
              <w:left w:w="110" w:type="dxa"/>
              <w:bottom w:w="90" w:type="dxa"/>
              <w:right w:w="110" w:type="dxa"/>
            </w:tcMar>
            <w:vAlign w:val="center"/>
          </w:tcPr>
          <w:p w14:paraId="1738A0A8">
            <w:pPr>
              <w:keepNext w:val="0"/>
              <w:keepLines w:val="0"/>
              <w:widowControl/>
              <w:suppressLineNumbers w:val="0"/>
              <w:spacing w:before="0" w:beforeAutospacing="0" w:after="0" w:afterAutospacing="0" w:line="252" w:lineRule="auto"/>
              <w:ind w:left="0" w:right="0"/>
              <w:jc w:val="center"/>
              <w:rPr>
                <w:rFonts w:hint="default"/>
              </w:rPr>
            </w:pPr>
            <w:r>
              <w:rPr>
                <w:rFonts w:hint="default" w:ascii="Arial" w:hAnsi="Arial"/>
                <w:b/>
                <w:i w:val="0"/>
                <w:color w:val="FFFFFF"/>
                <w:sz w:val="16"/>
              </w:rPr>
              <w:t>Tên trường nghiệp vụ (tiếng Việt)</w:t>
            </w:r>
          </w:p>
        </w:tc>
        <w:tc>
          <w:tcPr>
            <w:tcW w:w="1900" w:type="dxa"/>
            <w:shd w:val="clear" w:color="auto" w:fill="17365D"/>
            <w:tcMar>
              <w:top w:w="90" w:type="dxa"/>
              <w:left w:w="110" w:type="dxa"/>
              <w:bottom w:w="90" w:type="dxa"/>
              <w:right w:w="110" w:type="dxa"/>
            </w:tcMar>
            <w:vAlign w:val="center"/>
          </w:tcPr>
          <w:p w14:paraId="58948067">
            <w:pPr>
              <w:keepNext w:val="0"/>
              <w:keepLines w:val="0"/>
              <w:widowControl/>
              <w:suppressLineNumbers w:val="0"/>
              <w:spacing w:before="0" w:beforeAutospacing="0" w:after="0" w:afterAutospacing="0" w:line="252" w:lineRule="auto"/>
              <w:ind w:left="0" w:right="0"/>
              <w:jc w:val="center"/>
              <w:rPr>
                <w:rFonts w:hint="default"/>
              </w:rPr>
            </w:pPr>
            <w:r>
              <w:rPr>
                <w:rFonts w:hint="default" w:ascii="Arial" w:hAnsi="Arial"/>
                <w:b/>
                <w:i w:val="0"/>
                <w:color w:val="FFFFFF"/>
                <w:sz w:val="16"/>
              </w:rPr>
              <w:t>Bảng DB</w:t>
            </w:r>
          </w:p>
        </w:tc>
        <w:tc>
          <w:tcPr>
            <w:tcW w:w="2780" w:type="dxa"/>
            <w:shd w:val="clear" w:color="auto" w:fill="17365D"/>
            <w:tcMar>
              <w:top w:w="90" w:type="dxa"/>
              <w:left w:w="110" w:type="dxa"/>
              <w:bottom w:w="90" w:type="dxa"/>
              <w:right w:w="110" w:type="dxa"/>
            </w:tcMar>
            <w:vAlign w:val="center"/>
          </w:tcPr>
          <w:p w14:paraId="7E15F30D">
            <w:pPr>
              <w:keepNext w:val="0"/>
              <w:keepLines w:val="0"/>
              <w:widowControl/>
              <w:suppressLineNumbers w:val="0"/>
              <w:spacing w:before="0" w:beforeAutospacing="0" w:after="0" w:afterAutospacing="0" w:line="252" w:lineRule="auto"/>
              <w:ind w:left="0" w:right="0"/>
              <w:jc w:val="center"/>
              <w:rPr>
                <w:rFonts w:hint="default"/>
              </w:rPr>
            </w:pPr>
            <w:r>
              <w:rPr>
                <w:rFonts w:hint="default" w:ascii="Arial" w:hAnsi="Arial"/>
                <w:b/>
                <w:i w:val="0"/>
                <w:color w:val="FFFFFF"/>
                <w:sz w:val="16"/>
              </w:rPr>
              <w:t>Trường DB</w:t>
            </w:r>
          </w:p>
        </w:tc>
        <w:tc>
          <w:tcPr>
            <w:tcW w:w="940" w:type="dxa"/>
            <w:shd w:val="clear" w:color="auto" w:fill="17365D"/>
            <w:tcMar>
              <w:top w:w="90" w:type="dxa"/>
              <w:left w:w="110" w:type="dxa"/>
              <w:bottom w:w="90" w:type="dxa"/>
              <w:right w:w="110" w:type="dxa"/>
            </w:tcMar>
            <w:vAlign w:val="center"/>
          </w:tcPr>
          <w:p w14:paraId="759EF335">
            <w:pPr>
              <w:keepNext w:val="0"/>
              <w:keepLines w:val="0"/>
              <w:widowControl/>
              <w:suppressLineNumbers w:val="0"/>
              <w:spacing w:before="0" w:beforeAutospacing="0" w:after="0" w:afterAutospacing="0" w:line="252" w:lineRule="auto"/>
              <w:ind w:left="0" w:right="0"/>
              <w:jc w:val="center"/>
              <w:rPr>
                <w:rFonts w:hint="default"/>
              </w:rPr>
            </w:pPr>
            <w:r>
              <w:rPr>
                <w:rFonts w:hint="default" w:ascii="Arial" w:hAnsi="Arial"/>
                <w:b/>
                <w:i w:val="0"/>
                <w:color w:val="FFFFFF"/>
                <w:sz w:val="16"/>
              </w:rPr>
              <w:t>Bắt buộc</w:t>
            </w:r>
          </w:p>
        </w:tc>
        <w:tc>
          <w:tcPr>
            <w:tcW w:w="820" w:type="dxa"/>
            <w:shd w:val="clear" w:color="auto" w:fill="17365D"/>
            <w:tcMar>
              <w:top w:w="90" w:type="dxa"/>
              <w:left w:w="110" w:type="dxa"/>
              <w:bottom w:w="90" w:type="dxa"/>
              <w:right w:w="110" w:type="dxa"/>
            </w:tcMar>
            <w:vAlign w:val="center"/>
          </w:tcPr>
          <w:p w14:paraId="77DF4EDE">
            <w:pPr>
              <w:keepNext w:val="0"/>
              <w:keepLines w:val="0"/>
              <w:widowControl/>
              <w:suppressLineNumbers w:val="0"/>
              <w:spacing w:before="0" w:beforeAutospacing="0" w:after="0" w:afterAutospacing="0" w:line="252" w:lineRule="auto"/>
              <w:ind w:left="0" w:right="0"/>
              <w:jc w:val="center"/>
              <w:rPr>
                <w:rFonts w:hint="default"/>
              </w:rPr>
            </w:pPr>
            <w:r>
              <w:rPr>
                <w:rFonts w:hint="default" w:ascii="Arial" w:hAnsi="Arial"/>
                <w:b/>
                <w:i w:val="0"/>
                <w:color w:val="FFFFFF"/>
                <w:sz w:val="16"/>
              </w:rPr>
              <w:t>Nhóm</w:t>
            </w:r>
          </w:p>
        </w:tc>
      </w:tr>
      <w:tr w14:paraId="5B512B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20" w:type="dxa"/>
            <w:tcMar>
              <w:top w:w="90" w:type="dxa"/>
              <w:left w:w="110" w:type="dxa"/>
              <w:bottom w:w="90" w:type="dxa"/>
              <w:right w:w="110" w:type="dxa"/>
            </w:tcMar>
            <w:vAlign w:val="center"/>
          </w:tcPr>
          <w:p w14:paraId="0D9951FA">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Mã phiếu thanh toán/referenceId</w:t>
            </w:r>
          </w:p>
        </w:tc>
        <w:tc>
          <w:tcPr>
            <w:tcW w:w="1900" w:type="dxa"/>
            <w:tcMar>
              <w:top w:w="90" w:type="dxa"/>
              <w:left w:w="110" w:type="dxa"/>
              <w:bottom w:w="90" w:type="dxa"/>
              <w:right w:w="110" w:type="dxa"/>
            </w:tcMar>
            <w:vAlign w:val="center"/>
          </w:tcPr>
          <w:p w14:paraId="521C5B5E">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esdHTKTpayment</w:t>
            </w:r>
          </w:p>
        </w:tc>
        <w:tc>
          <w:tcPr>
            <w:tcW w:w="2780" w:type="dxa"/>
            <w:tcMar>
              <w:top w:w="90" w:type="dxa"/>
              <w:left w:w="110" w:type="dxa"/>
              <w:bottom w:w="90" w:type="dxa"/>
              <w:right w:w="110" w:type="dxa"/>
            </w:tcMar>
            <w:vAlign w:val="center"/>
          </w:tcPr>
          <w:p w14:paraId="4227700A">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id</w:t>
            </w:r>
          </w:p>
        </w:tc>
        <w:tc>
          <w:tcPr>
            <w:tcW w:w="940" w:type="dxa"/>
            <w:tcMar>
              <w:top w:w="90" w:type="dxa"/>
              <w:left w:w="110" w:type="dxa"/>
              <w:bottom w:w="90" w:type="dxa"/>
              <w:right w:w="110" w:type="dxa"/>
            </w:tcMar>
            <w:vAlign w:val="center"/>
          </w:tcPr>
          <w:p w14:paraId="6704CD8B">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Có</w:t>
            </w:r>
          </w:p>
        </w:tc>
        <w:tc>
          <w:tcPr>
            <w:tcW w:w="820" w:type="dxa"/>
            <w:tcMar>
              <w:top w:w="90" w:type="dxa"/>
              <w:left w:w="110" w:type="dxa"/>
              <w:bottom w:w="90" w:type="dxa"/>
              <w:right w:w="110" w:type="dxa"/>
            </w:tcMar>
            <w:vAlign w:val="center"/>
          </w:tcPr>
          <w:p w14:paraId="2EABBE4B">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G0</w:t>
            </w:r>
          </w:p>
        </w:tc>
      </w:tr>
      <w:tr w14:paraId="286B48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20" w:type="dxa"/>
            <w:shd w:val="clear" w:color="auto" w:fill="F8FBFD"/>
            <w:tcMar>
              <w:top w:w="90" w:type="dxa"/>
              <w:left w:w="110" w:type="dxa"/>
              <w:bottom w:w="90" w:type="dxa"/>
              <w:right w:w="110" w:type="dxa"/>
            </w:tcMar>
            <w:vAlign w:val="center"/>
          </w:tcPr>
          <w:p w14:paraId="57A5C4DE">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Mã NCC nội bộ</w:t>
            </w:r>
          </w:p>
        </w:tc>
        <w:tc>
          <w:tcPr>
            <w:tcW w:w="1900" w:type="dxa"/>
            <w:shd w:val="clear" w:color="auto" w:fill="F8FBFD"/>
            <w:tcMar>
              <w:top w:w="90" w:type="dxa"/>
              <w:left w:w="110" w:type="dxa"/>
              <w:bottom w:w="90" w:type="dxa"/>
              <w:right w:w="110" w:type="dxa"/>
            </w:tcMar>
            <w:vAlign w:val="center"/>
          </w:tcPr>
          <w:p w14:paraId="23239EE6">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esdHTKTpaymentVendor</w:t>
            </w:r>
          </w:p>
        </w:tc>
        <w:tc>
          <w:tcPr>
            <w:tcW w:w="2780" w:type="dxa"/>
            <w:shd w:val="clear" w:color="auto" w:fill="F8FBFD"/>
            <w:tcMar>
              <w:top w:w="90" w:type="dxa"/>
              <w:left w:w="110" w:type="dxa"/>
              <w:bottom w:w="90" w:type="dxa"/>
              <w:right w:w="110" w:type="dxa"/>
            </w:tcMar>
            <w:vAlign w:val="center"/>
          </w:tcPr>
          <w:p w14:paraId="5C5D23FA">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vendor.id</w:t>
            </w:r>
          </w:p>
        </w:tc>
        <w:tc>
          <w:tcPr>
            <w:tcW w:w="940" w:type="dxa"/>
            <w:shd w:val="clear" w:color="auto" w:fill="F8FBFD"/>
            <w:tcMar>
              <w:top w:w="90" w:type="dxa"/>
              <w:left w:w="110" w:type="dxa"/>
              <w:bottom w:w="90" w:type="dxa"/>
              <w:right w:w="110" w:type="dxa"/>
            </w:tcMar>
            <w:vAlign w:val="center"/>
          </w:tcPr>
          <w:p w14:paraId="4892C264">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Có</w:t>
            </w:r>
          </w:p>
        </w:tc>
        <w:tc>
          <w:tcPr>
            <w:tcW w:w="820" w:type="dxa"/>
            <w:shd w:val="clear" w:color="auto" w:fill="F8FBFD"/>
            <w:tcMar>
              <w:top w:w="90" w:type="dxa"/>
              <w:left w:w="110" w:type="dxa"/>
              <w:bottom w:w="90" w:type="dxa"/>
              <w:right w:w="110" w:type="dxa"/>
            </w:tcMar>
            <w:vAlign w:val="center"/>
          </w:tcPr>
          <w:p w14:paraId="3A54553A">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G0</w:t>
            </w:r>
          </w:p>
        </w:tc>
      </w:tr>
      <w:tr w14:paraId="156EE7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20" w:type="dxa"/>
            <w:tcMar>
              <w:top w:w="90" w:type="dxa"/>
              <w:left w:w="110" w:type="dxa"/>
              <w:bottom w:w="90" w:type="dxa"/>
              <w:right w:w="110" w:type="dxa"/>
            </w:tcMar>
            <w:vAlign w:val="center"/>
          </w:tcPr>
          <w:p w14:paraId="1E845475">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Mã NCC/MST/CCCD dùng OGL</w:t>
            </w:r>
          </w:p>
        </w:tc>
        <w:tc>
          <w:tcPr>
            <w:tcW w:w="1900" w:type="dxa"/>
            <w:tcMar>
              <w:top w:w="90" w:type="dxa"/>
              <w:left w:w="110" w:type="dxa"/>
              <w:bottom w:w="90" w:type="dxa"/>
              <w:right w:w="110" w:type="dxa"/>
            </w:tcMar>
            <w:vAlign w:val="center"/>
          </w:tcPr>
          <w:p w14:paraId="570B805E">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esdHTKTvendor</w:t>
            </w:r>
          </w:p>
        </w:tc>
        <w:tc>
          <w:tcPr>
            <w:tcW w:w="2780" w:type="dxa"/>
            <w:tcMar>
              <w:top w:w="90" w:type="dxa"/>
              <w:left w:w="110" w:type="dxa"/>
              <w:bottom w:w="90" w:type="dxa"/>
              <w:right w:w="110" w:type="dxa"/>
            </w:tcMar>
            <w:vAlign w:val="center"/>
          </w:tcPr>
          <w:p w14:paraId="3803182E">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vendor.number</w:t>
            </w:r>
          </w:p>
        </w:tc>
        <w:tc>
          <w:tcPr>
            <w:tcW w:w="940" w:type="dxa"/>
            <w:tcMar>
              <w:top w:w="90" w:type="dxa"/>
              <w:left w:w="110" w:type="dxa"/>
              <w:bottom w:w="90" w:type="dxa"/>
              <w:right w:w="110" w:type="dxa"/>
            </w:tcMar>
            <w:vAlign w:val="center"/>
          </w:tcPr>
          <w:p w14:paraId="6BB3EF03">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Có</w:t>
            </w:r>
          </w:p>
        </w:tc>
        <w:tc>
          <w:tcPr>
            <w:tcW w:w="820" w:type="dxa"/>
            <w:tcMar>
              <w:top w:w="90" w:type="dxa"/>
              <w:left w:w="110" w:type="dxa"/>
              <w:bottom w:w="90" w:type="dxa"/>
              <w:right w:w="110" w:type="dxa"/>
            </w:tcMar>
            <w:vAlign w:val="center"/>
          </w:tcPr>
          <w:p w14:paraId="7AEA2CFA">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G0</w:t>
            </w:r>
          </w:p>
        </w:tc>
      </w:tr>
      <w:tr w14:paraId="607741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20" w:type="dxa"/>
            <w:shd w:val="clear" w:color="auto" w:fill="F8FBFD"/>
            <w:tcMar>
              <w:top w:w="90" w:type="dxa"/>
              <w:left w:w="110" w:type="dxa"/>
              <w:bottom w:w="90" w:type="dxa"/>
              <w:right w:w="110" w:type="dxa"/>
            </w:tcMar>
            <w:vAlign w:val="center"/>
          </w:tcPr>
          <w:p w14:paraId="5EF1F9C9">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Tổ chức hoặc Cá nhân</w:t>
            </w:r>
          </w:p>
        </w:tc>
        <w:tc>
          <w:tcPr>
            <w:tcW w:w="1900" w:type="dxa"/>
            <w:shd w:val="clear" w:color="auto" w:fill="F8FBFD"/>
            <w:tcMar>
              <w:top w:w="90" w:type="dxa"/>
              <w:left w:w="110" w:type="dxa"/>
              <w:bottom w:w="90" w:type="dxa"/>
              <w:right w:w="110" w:type="dxa"/>
            </w:tcMar>
            <w:vAlign w:val="center"/>
          </w:tcPr>
          <w:p w14:paraId="10D64A27">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esdHTKTvendor</w:t>
            </w:r>
          </w:p>
        </w:tc>
        <w:tc>
          <w:tcPr>
            <w:tcW w:w="2780" w:type="dxa"/>
            <w:shd w:val="clear" w:color="auto" w:fill="F8FBFD"/>
            <w:tcMar>
              <w:top w:w="90" w:type="dxa"/>
              <w:left w:w="110" w:type="dxa"/>
              <w:bottom w:w="90" w:type="dxa"/>
              <w:right w:w="110" w:type="dxa"/>
            </w:tcMar>
            <w:vAlign w:val="center"/>
          </w:tcPr>
          <w:p w14:paraId="57362882">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vendor.type</w:t>
            </w:r>
          </w:p>
        </w:tc>
        <w:tc>
          <w:tcPr>
            <w:tcW w:w="940" w:type="dxa"/>
            <w:shd w:val="clear" w:color="auto" w:fill="F8FBFD"/>
            <w:tcMar>
              <w:top w:w="90" w:type="dxa"/>
              <w:left w:w="110" w:type="dxa"/>
              <w:bottom w:w="90" w:type="dxa"/>
              <w:right w:w="110" w:type="dxa"/>
            </w:tcMar>
            <w:vAlign w:val="center"/>
          </w:tcPr>
          <w:p w14:paraId="0F14B061">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Có</w:t>
            </w:r>
          </w:p>
        </w:tc>
        <w:tc>
          <w:tcPr>
            <w:tcW w:w="820" w:type="dxa"/>
            <w:shd w:val="clear" w:color="auto" w:fill="F8FBFD"/>
            <w:tcMar>
              <w:top w:w="90" w:type="dxa"/>
              <w:left w:w="110" w:type="dxa"/>
              <w:bottom w:w="90" w:type="dxa"/>
              <w:right w:w="110" w:type="dxa"/>
            </w:tcMar>
            <w:vAlign w:val="center"/>
          </w:tcPr>
          <w:p w14:paraId="2DB5FD26">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G0</w:t>
            </w:r>
          </w:p>
        </w:tc>
      </w:tr>
      <w:tr w14:paraId="19571B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20" w:type="dxa"/>
            <w:tcMar>
              <w:top w:w="90" w:type="dxa"/>
              <w:left w:w="110" w:type="dxa"/>
              <w:bottom w:w="90" w:type="dxa"/>
              <w:right w:w="110" w:type="dxa"/>
            </w:tcMar>
            <w:vAlign w:val="center"/>
          </w:tcPr>
          <w:p w14:paraId="5D8C634A">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Site NCC được chọn</w:t>
            </w:r>
          </w:p>
        </w:tc>
        <w:tc>
          <w:tcPr>
            <w:tcW w:w="1900" w:type="dxa"/>
            <w:tcMar>
              <w:top w:w="90" w:type="dxa"/>
              <w:left w:w="110" w:type="dxa"/>
              <w:bottom w:w="90" w:type="dxa"/>
              <w:right w:w="110" w:type="dxa"/>
            </w:tcMar>
            <w:vAlign w:val="center"/>
          </w:tcPr>
          <w:p w14:paraId="4E048201">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esdHTKTpaymentVendor</w:t>
            </w:r>
          </w:p>
        </w:tc>
        <w:tc>
          <w:tcPr>
            <w:tcW w:w="2780" w:type="dxa"/>
            <w:tcMar>
              <w:top w:w="90" w:type="dxa"/>
              <w:left w:w="110" w:type="dxa"/>
              <w:bottom w:w="90" w:type="dxa"/>
              <w:right w:w="110" w:type="dxa"/>
            </w:tcMar>
            <w:vAlign w:val="center"/>
          </w:tcPr>
          <w:p w14:paraId="111920A9">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vendor.site.id</w:t>
            </w:r>
          </w:p>
        </w:tc>
        <w:tc>
          <w:tcPr>
            <w:tcW w:w="940" w:type="dxa"/>
            <w:tcMar>
              <w:top w:w="90" w:type="dxa"/>
              <w:left w:w="110" w:type="dxa"/>
              <w:bottom w:w="90" w:type="dxa"/>
              <w:right w:w="110" w:type="dxa"/>
            </w:tcMar>
            <w:vAlign w:val="center"/>
          </w:tcPr>
          <w:p w14:paraId="32F91DC6">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Có</w:t>
            </w:r>
          </w:p>
        </w:tc>
        <w:tc>
          <w:tcPr>
            <w:tcW w:w="820" w:type="dxa"/>
            <w:tcMar>
              <w:top w:w="90" w:type="dxa"/>
              <w:left w:w="110" w:type="dxa"/>
              <w:bottom w:w="90" w:type="dxa"/>
              <w:right w:w="110" w:type="dxa"/>
            </w:tcMar>
            <w:vAlign w:val="center"/>
          </w:tcPr>
          <w:p w14:paraId="0C34A238">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G0</w:t>
            </w:r>
          </w:p>
        </w:tc>
      </w:tr>
      <w:tr w14:paraId="099275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20" w:type="dxa"/>
            <w:shd w:val="clear" w:color="auto" w:fill="F8FBFD"/>
            <w:tcMar>
              <w:top w:w="90" w:type="dxa"/>
              <w:left w:w="110" w:type="dxa"/>
              <w:bottom w:w="90" w:type="dxa"/>
              <w:right w:w="110" w:type="dxa"/>
            </w:tcMar>
            <w:vAlign w:val="center"/>
          </w:tcPr>
          <w:p w14:paraId="18AF9C90">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Site code OGL</w:t>
            </w:r>
          </w:p>
        </w:tc>
        <w:tc>
          <w:tcPr>
            <w:tcW w:w="1900" w:type="dxa"/>
            <w:shd w:val="clear" w:color="auto" w:fill="F8FBFD"/>
            <w:tcMar>
              <w:top w:w="90" w:type="dxa"/>
              <w:left w:w="110" w:type="dxa"/>
              <w:bottom w:w="90" w:type="dxa"/>
              <w:right w:w="110" w:type="dxa"/>
            </w:tcMar>
            <w:vAlign w:val="center"/>
          </w:tcPr>
          <w:p w14:paraId="433952C6">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esdHTKTvendorSite</w:t>
            </w:r>
          </w:p>
        </w:tc>
        <w:tc>
          <w:tcPr>
            <w:tcW w:w="2780" w:type="dxa"/>
            <w:shd w:val="clear" w:color="auto" w:fill="F8FBFD"/>
            <w:tcMar>
              <w:top w:w="90" w:type="dxa"/>
              <w:left w:w="110" w:type="dxa"/>
              <w:bottom w:w="90" w:type="dxa"/>
              <w:right w:w="110" w:type="dxa"/>
            </w:tcMar>
            <w:vAlign w:val="center"/>
          </w:tcPr>
          <w:p w14:paraId="6DC42541">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ogl.site.code</w:t>
            </w:r>
          </w:p>
        </w:tc>
        <w:tc>
          <w:tcPr>
            <w:tcW w:w="940" w:type="dxa"/>
            <w:shd w:val="clear" w:color="auto" w:fill="F8FBFD"/>
            <w:tcMar>
              <w:top w:w="90" w:type="dxa"/>
              <w:left w:w="110" w:type="dxa"/>
              <w:bottom w:w="90" w:type="dxa"/>
              <w:right w:w="110" w:type="dxa"/>
            </w:tcMar>
            <w:vAlign w:val="center"/>
          </w:tcPr>
          <w:p w14:paraId="11B29EF4">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Có</w:t>
            </w:r>
          </w:p>
        </w:tc>
        <w:tc>
          <w:tcPr>
            <w:tcW w:w="820" w:type="dxa"/>
            <w:shd w:val="clear" w:color="auto" w:fill="F8FBFD"/>
            <w:tcMar>
              <w:top w:w="90" w:type="dxa"/>
              <w:left w:w="110" w:type="dxa"/>
              <w:bottom w:w="90" w:type="dxa"/>
              <w:right w:w="110" w:type="dxa"/>
            </w:tcMar>
            <w:vAlign w:val="center"/>
          </w:tcPr>
          <w:p w14:paraId="3ECA5EA1">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G0</w:t>
            </w:r>
          </w:p>
        </w:tc>
      </w:tr>
      <w:tr w14:paraId="10B120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20" w:type="dxa"/>
            <w:tcMar>
              <w:top w:w="90" w:type="dxa"/>
              <w:left w:w="110" w:type="dxa"/>
              <w:bottom w:w="90" w:type="dxa"/>
              <w:right w:w="110" w:type="dxa"/>
            </w:tcMar>
            <w:vAlign w:val="center"/>
          </w:tcPr>
          <w:p w14:paraId="448AFA49">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Đơn vị/entity gửi OGL</w:t>
            </w:r>
          </w:p>
        </w:tc>
        <w:tc>
          <w:tcPr>
            <w:tcW w:w="1900" w:type="dxa"/>
            <w:tcMar>
              <w:top w:w="90" w:type="dxa"/>
              <w:left w:w="110" w:type="dxa"/>
              <w:bottom w:w="90" w:type="dxa"/>
              <w:right w:w="110" w:type="dxa"/>
            </w:tcMar>
            <w:vAlign w:val="center"/>
          </w:tcPr>
          <w:p w14:paraId="10851AB8">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esdHTKTvendorSite</w:t>
            </w:r>
          </w:p>
        </w:tc>
        <w:tc>
          <w:tcPr>
            <w:tcW w:w="2780" w:type="dxa"/>
            <w:tcMar>
              <w:top w:w="90" w:type="dxa"/>
              <w:left w:w="110" w:type="dxa"/>
              <w:bottom w:w="90" w:type="dxa"/>
              <w:right w:w="110" w:type="dxa"/>
            </w:tcMar>
            <w:vAlign w:val="center"/>
          </w:tcPr>
          <w:p w14:paraId="239B0CF1">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ogl.entity</w:t>
            </w:r>
          </w:p>
        </w:tc>
        <w:tc>
          <w:tcPr>
            <w:tcW w:w="940" w:type="dxa"/>
            <w:tcMar>
              <w:top w:w="90" w:type="dxa"/>
              <w:left w:w="110" w:type="dxa"/>
              <w:bottom w:w="90" w:type="dxa"/>
              <w:right w:w="110" w:type="dxa"/>
            </w:tcMar>
            <w:vAlign w:val="center"/>
          </w:tcPr>
          <w:p w14:paraId="03163A1B">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Có</w:t>
            </w:r>
          </w:p>
        </w:tc>
        <w:tc>
          <w:tcPr>
            <w:tcW w:w="820" w:type="dxa"/>
            <w:tcMar>
              <w:top w:w="90" w:type="dxa"/>
              <w:left w:w="110" w:type="dxa"/>
              <w:bottom w:w="90" w:type="dxa"/>
              <w:right w:w="110" w:type="dxa"/>
            </w:tcMar>
            <w:vAlign w:val="center"/>
          </w:tcPr>
          <w:p w14:paraId="5984F32E">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G0</w:t>
            </w:r>
          </w:p>
        </w:tc>
      </w:tr>
      <w:tr w14:paraId="61BAF1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20" w:type="dxa"/>
            <w:shd w:val="clear" w:color="auto" w:fill="F8FBFD"/>
            <w:tcMar>
              <w:top w:w="90" w:type="dxa"/>
              <w:left w:w="110" w:type="dxa"/>
              <w:bottom w:w="90" w:type="dxa"/>
              <w:right w:w="110" w:type="dxa"/>
            </w:tcMar>
            <w:vAlign w:val="center"/>
          </w:tcPr>
          <w:p w14:paraId="7B6D2882">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Tài khoản phải trả NCC</w:t>
            </w:r>
          </w:p>
        </w:tc>
        <w:tc>
          <w:tcPr>
            <w:tcW w:w="1900" w:type="dxa"/>
            <w:shd w:val="clear" w:color="auto" w:fill="F8FBFD"/>
            <w:tcMar>
              <w:top w:w="90" w:type="dxa"/>
              <w:left w:w="110" w:type="dxa"/>
              <w:bottom w:w="90" w:type="dxa"/>
              <w:right w:w="110" w:type="dxa"/>
            </w:tcMar>
            <w:vAlign w:val="center"/>
          </w:tcPr>
          <w:p w14:paraId="06C6AE2C">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esdHTKTvendorSite</w:t>
            </w:r>
          </w:p>
        </w:tc>
        <w:tc>
          <w:tcPr>
            <w:tcW w:w="2780" w:type="dxa"/>
            <w:shd w:val="clear" w:color="auto" w:fill="F8FBFD"/>
            <w:tcMar>
              <w:top w:w="90" w:type="dxa"/>
              <w:left w:w="110" w:type="dxa"/>
              <w:bottom w:w="90" w:type="dxa"/>
              <w:right w:w="110" w:type="dxa"/>
            </w:tcMar>
            <w:vAlign w:val="center"/>
          </w:tcPr>
          <w:p w14:paraId="707A3822">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credit.account</w:t>
            </w:r>
          </w:p>
        </w:tc>
        <w:tc>
          <w:tcPr>
            <w:tcW w:w="940" w:type="dxa"/>
            <w:shd w:val="clear" w:color="auto" w:fill="F8FBFD"/>
            <w:tcMar>
              <w:top w:w="90" w:type="dxa"/>
              <w:left w:w="110" w:type="dxa"/>
              <w:bottom w:w="90" w:type="dxa"/>
              <w:right w:w="110" w:type="dxa"/>
            </w:tcMar>
            <w:vAlign w:val="center"/>
          </w:tcPr>
          <w:p w14:paraId="2D7F6D42">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Có</w:t>
            </w:r>
          </w:p>
        </w:tc>
        <w:tc>
          <w:tcPr>
            <w:tcW w:w="820" w:type="dxa"/>
            <w:shd w:val="clear" w:color="auto" w:fill="F8FBFD"/>
            <w:tcMar>
              <w:top w:w="90" w:type="dxa"/>
              <w:left w:w="110" w:type="dxa"/>
              <w:bottom w:w="90" w:type="dxa"/>
              <w:right w:w="110" w:type="dxa"/>
            </w:tcMar>
            <w:vAlign w:val="center"/>
          </w:tcPr>
          <w:p w14:paraId="18F8A1FB">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G0</w:t>
            </w:r>
          </w:p>
        </w:tc>
      </w:tr>
      <w:tr w14:paraId="45BC32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20" w:type="dxa"/>
            <w:tcMar>
              <w:top w:w="90" w:type="dxa"/>
              <w:left w:w="110" w:type="dxa"/>
              <w:bottom w:w="90" w:type="dxa"/>
              <w:right w:w="110" w:type="dxa"/>
            </w:tcMar>
            <w:vAlign w:val="center"/>
          </w:tcPr>
          <w:p w14:paraId="1A01775A">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Loại tiền 3 ký tự</w:t>
            </w:r>
          </w:p>
        </w:tc>
        <w:tc>
          <w:tcPr>
            <w:tcW w:w="1900" w:type="dxa"/>
            <w:tcMar>
              <w:top w:w="90" w:type="dxa"/>
              <w:left w:w="110" w:type="dxa"/>
              <w:bottom w:w="90" w:type="dxa"/>
              <w:right w:w="110" w:type="dxa"/>
            </w:tcMar>
            <w:vAlign w:val="center"/>
          </w:tcPr>
          <w:p w14:paraId="08EBDC4D">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esdHTKTpaymentVendor</w:t>
            </w:r>
          </w:p>
        </w:tc>
        <w:tc>
          <w:tcPr>
            <w:tcW w:w="2780" w:type="dxa"/>
            <w:tcMar>
              <w:top w:w="90" w:type="dxa"/>
              <w:left w:w="110" w:type="dxa"/>
              <w:bottom w:w="90" w:type="dxa"/>
              <w:right w:w="110" w:type="dxa"/>
            </w:tcMar>
            <w:vAlign w:val="center"/>
          </w:tcPr>
          <w:p w14:paraId="60AAC868">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currency</w:t>
            </w:r>
          </w:p>
        </w:tc>
        <w:tc>
          <w:tcPr>
            <w:tcW w:w="940" w:type="dxa"/>
            <w:tcMar>
              <w:top w:w="90" w:type="dxa"/>
              <w:left w:w="110" w:type="dxa"/>
              <w:bottom w:w="90" w:type="dxa"/>
              <w:right w:w="110" w:type="dxa"/>
            </w:tcMar>
            <w:vAlign w:val="center"/>
          </w:tcPr>
          <w:p w14:paraId="13AC3E9D">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Có</w:t>
            </w:r>
          </w:p>
        </w:tc>
        <w:tc>
          <w:tcPr>
            <w:tcW w:w="820" w:type="dxa"/>
            <w:tcMar>
              <w:top w:w="90" w:type="dxa"/>
              <w:left w:w="110" w:type="dxa"/>
              <w:bottom w:w="90" w:type="dxa"/>
              <w:right w:w="110" w:type="dxa"/>
            </w:tcMar>
            <w:vAlign w:val="center"/>
          </w:tcPr>
          <w:p w14:paraId="1F1127E0">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G0</w:t>
            </w:r>
          </w:p>
        </w:tc>
      </w:tr>
      <w:tr w14:paraId="24E71C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20" w:type="dxa"/>
            <w:shd w:val="clear" w:color="auto" w:fill="F8FBFD"/>
            <w:tcMar>
              <w:top w:w="90" w:type="dxa"/>
              <w:left w:w="110" w:type="dxa"/>
              <w:bottom w:w="90" w:type="dxa"/>
              <w:right w:w="110" w:type="dxa"/>
            </w:tcMar>
            <w:vAlign w:val="center"/>
          </w:tcPr>
          <w:p w14:paraId="2F642A2A">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Chuyển khoản/Tiền mặt</w:t>
            </w:r>
          </w:p>
        </w:tc>
        <w:tc>
          <w:tcPr>
            <w:tcW w:w="1900" w:type="dxa"/>
            <w:shd w:val="clear" w:color="auto" w:fill="F8FBFD"/>
            <w:tcMar>
              <w:top w:w="90" w:type="dxa"/>
              <w:left w:w="110" w:type="dxa"/>
              <w:bottom w:w="90" w:type="dxa"/>
              <w:right w:w="110" w:type="dxa"/>
            </w:tcMar>
            <w:vAlign w:val="center"/>
          </w:tcPr>
          <w:p w14:paraId="7DAFCE7C">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esdHTKTpaymentVendor</w:t>
            </w:r>
          </w:p>
        </w:tc>
        <w:tc>
          <w:tcPr>
            <w:tcW w:w="2780" w:type="dxa"/>
            <w:shd w:val="clear" w:color="auto" w:fill="F8FBFD"/>
            <w:tcMar>
              <w:top w:w="90" w:type="dxa"/>
              <w:left w:w="110" w:type="dxa"/>
              <w:bottom w:w="90" w:type="dxa"/>
              <w:right w:w="110" w:type="dxa"/>
            </w:tcMar>
            <w:vAlign w:val="center"/>
          </w:tcPr>
          <w:p w14:paraId="5F038319">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payment.method</w:t>
            </w:r>
          </w:p>
        </w:tc>
        <w:tc>
          <w:tcPr>
            <w:tcW w:w="940" w:type="dxa"/>
            <w:shd w:val="clear" w:color="auto" w:fill="F8FBFD"/>
            <w:tcMar>
              <w:top w:w="90" w:type="dxa"/>
              <w:left w:w="110" w:type="dxa"/>
              <w:bottom w:w="90" w:type="dxa"/>
              <w:right w:w="110" w:type="dxa"/>
            </w:tcMar>
            <w:vAlign w:val="center"/>
          </w:tcPr>
          <w:p w14:paraId="3A4883B0">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Có</w:t>
            </w:r>
          </w:p>
        </w:tc>
        <w:tc>
          <w:tcPr>
            <w:tcW w:w="820" w:type="dxa"/>
            <w:shd w:val="clear" w:color="auto" w:fill="F8FBFD"/>
            <w:tcMar>
              <w:top w:w="90" w:type="dxa"/>
              <w:left w:w="110" w:type="dxa"/>
              <w:bottom w:w="90" w:type="dxa"/>
              <w:right w:w="110" w:type="dxa"/>
            </w:tcMar>
            <w:vAlign w:val="center"/>
          </w:tcPr>
          <w:p w14:paraId="4B9884A6">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G0</w:t>
            </w:r>
          </w:p>
        </w:tc>
      </w:tr>
      <w:tr w14:paraId="41F42D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20" w:type="dxa"/>
            <w:tcMar>
              <w:top w:w="90" w:type="dxa"/>
              <w:left w:w="110" w:type="dxa"/>
              <w:bottom w:w="90" w:type="dxa"/>
              <w:right w:w="110" w:type="dxa"/>
            </w:tcMar>
            <w:vAlign w:val="center"/>
          </w:tcPr>
          <w:p w14:paraId="69FC31A1">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Giá trị hóa đơn chấp nhận (1)</w:t>
            </w:r>
          </w:p>
        </w:tc>
        <w:tc>
          <w:tcPr>
            <w:tcW w:w="1900" w:type="dxa"/>
            <w:shd w:val="clear" w:color="auto" w:fill="auto"/>
            <w:tcMar>
              <w:top w:w="90" w:type="dxa"/>
              <w:left w:w="110" w:type="dxa"/>
              <w:bottom w:w="90" w:type="dxa"/>
              <w:right w:w="110" w:type="dxa"/>
            </w:tcMar>
            <w:vAlign w:val="center"/>
          </w:tcPr>
          <w:p w14:paraId="0F891FAF">
            <w:pPr>
              <w:keepNext w:val="0"/>
              <w:keepLines w:val="0"/>
              <w:widowControl/>
              <w:suppressLineNumbers w:val="0"/>
              <w:spacing w:before="0" w:beforeAutospacing="1" w:after="80" w:afterAutospacing="0" w:line="268" w:lineRule="auto"/>
              <w:ind w:left="0" w:leftChars="0" w:right="0" w:rightChars="0"/>
              <w:jc w:val="left"/>
              <w:rPr>
                <w:rFonts w:hint="default"/>
              </w:rPr>
            </w:pPr>
            <w:r>
              <w:rPr>
                <w:rFonts w:hint="default" w:ascii="Arial" w:hAnsi="Arial" w:eastAsia="ＭＳ 明朝" w:cs="Times New Roman"/>
                <w:kern w:val="0"/>
                <w:sz w:val="16"/>
                <w:szCs w:val="16"/>
                <w:lang w:val="en-US" w:eastAsia="zh-CN" w:bidi="ar"/>
              </w:rPr>
              <w:t>esdHTKTpaymentVendor.approved.invoice.amount</w:t>
            </w:r>
          </w:p>
        </w:tc>
        <w:tc>
          <w:tcPr>
            <w:tcW w:w="2780" w:type="dxa"/>
            <w:tcMar>
              <w:top w:w="90" w:type="dxa"/>
              <w:left w:w="110" w:type="dxa"/>
              <w:bottom w:w="90" w:type="dxa"/>
              <w:right w:w="110" w:type="dxa"/>
            </w:tcMar>
            <w:vAlign w:val="center"/>
          </w:tcPr>
          <w:p w14:paraId="17126DCB">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approved.invoice.amount</w:t>
            </w:r>
          </w:p>
        </w:tc>
        <w:tc>
          <w:tcPr>
            <w:tcW w:w="940" w:type="dxa"/>
            <w:tcMar>
              <w:top w:w="90" w:type="dxa"/>
              <w:left w:w="110" w:type="dxa"/>
              <w:bottom w:w="90" w:type="dxa"/>
              <w:right w:w="110" w:type="dxa"/>
            </w:tcMar>
            <w:vAlign w:val="center"/>
          </w:tcPr>
          <w:p w14:paraId="1C9B4FD1">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Theo case</w:t>
            </w:r>
          </w:p>
        </w:tc>
        <w:tc>
          <w:tcPr>
            <w:tcW w:w="820" w:type="dxa"/>
            <w:tcMar>
              <w:top w:w="90" w:type="dxa"/>
              <w:left w:w="110" w:type="dxa"/>
              <w:bottom w:w="90" w:type="dxa"/>
              <w:right w:w="110" w:type="dxa"/>
            </w:tcMar>
            <w:vAlign w:val="center"/>
          </w:tcPr>
          <w:p w14:paraId="4C791BE6">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G0</w:t>
            </w:r>
          </w:p>
        </w:tc>
      </w:tr>
      <w:tr w14:paraId="33174F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20" w:type="dxa"/>
            <w:shd w:val="clear" w:color="auto" w:fill="F8FBFD"/>
            <w:tcMar>
              <w:top w:w="90" w:type="dxa"/>
              <w:left w:w="110" w:type="dxa"/>
              <w:bottom w:w="90" w:type="dxa"/>
              <w:right w:w="110" w:type="dxa"/>
            </w:tcMar>
            <w:vAlign w:val="center"/>
          </w:tcPr>
          <w:p w14:paraId="4F35AE80">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Số tiền đề nghị thanh toán (2)</w:t>
            </w:r>
          </w:p>
        </w:tc>
        <w:tc>
          <w:tcPr>
            <w:tcW w:w="1900" w:type="dxa"/>
            <w:shd w:val="clear" w:color="auto" w:fill="auto"/>
            <w:tcMar>
              <w:top w:w="90" w:type="dxa"/>
              <w:left w:w="110" w:type="dxa"/>
              <w:bottom w:w="90" w:type="dxa"/>
              <w:right w:w="110" w:type="dxa"/>
            </w:tcMar>
            <w:vAlign w:val="center"/>
          </w:tcPr>
          <w:p w14:paraId="6F542E5F">
            <w:pPr>
              <w:keepNext w:val="0"/>
              <w:keepLines w:val="0"/>
              <w:widowControl/>
              <w:suppressLineNumbers w:val="0"/>
              <w:spacing w:before="0" w:beforeAutospacing="1" w:after="80" w:afterAutospacing="0" w:line="268" w:lineRule="auto"/>
              <w:ind w:left="0" w:leftChars="0" w:right="0" w:rightChars="0"/>
              <w:jc w:val="left"/>
              <w:rPr>
                <w:rFonts w:hint="default"/>
              </w:rPr>
            </w:pPr>
            <w:r>
              <w:rPr>
                <w:rFonts w:hint="default" w:ascii="Arial" w:hAnsi="Arial" w:eastAsia="ＭＳ 明朝" w:cs="Times New Roman"/>
                <w:kern w:val="0"/>
                <w:sz w:val="16"/>
                <w:szCs w:val="16"/>
                <w:lang w:val="en-US" w:eastAsia="zh-CN" w:bidi="ar"/>
              </w:rPr>
              <w:t>esdHTKTpaymentVendor.amount</w:t>
            </w:r>
          </w:p>
        </w:tc>
        <w:tc>
          <w:tcPr>
            <w:tcW w:w="2780" w:type="dxa"/>
            <w:shd w:val="clear" w:color="auto" w:fill="F8FBFD"/>
            <w:tcMar>
              <w:top w:w="90" w:type="dxa"/>
              <w:left w:w="110" w:type="dxa"/>
              <w:bottom w:w="90" w:type="dxa"/>
              <w:right w:w="110" w:type="dxa"/>
            </w:tcMar>
            <w:vAlign w:val="center"/>
          </w:tcPr>
          <w:p w14:paraId="3CCB46CA">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amount</w:t>
            </w:r>
          </w:p>
        </w:tc>
        <w:tc>
          <w:tcPr>
            <w:tcW w:w="940" w:type="dxa"/>
            <w:shd w:val="clear" w:color="auto" w:fill="F8FBFD"/>
            <w:tcMar>
              <w:top w:w="90" w:type="dxa"/>
              <w:left w:w="110" w:type="dxa"/>
              <w:bottom w:w="90" w:type="dxa"/>
              <w:right w:w="110" w:type="dxa"/>
            </w:tcMar>
            <w:vAlign w:val="center"/>
          </w:tcPr>
          <w:p w14:paraId="441BDF34">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Theo case</w:t>
            </w:r>
          </w:p>
        </w:tc>
        <w:tc>
          <w:tcPr>
            <w:tcW w:w="820" w:type="dxa"/>
            <w:shd w:val="clear" w:color="auto" w:fill="F8FBFD"/>
            <w:tcMar>
              <w:top w:w="90" w:type="dxa"/>
              <w:left w:w="110" w:type="dxa"/>
              <w:bottom w:w="90" w:type="dxa"/>
              <w:right w:w="110" w:type="dxa"/>
            </w:tcMar>
            <w:vAlign w:val="center"/>
          </w:tcPr>
          <w:p w14:paraId="10485977">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G0</w:t>
            </w:r>
          </w:p>
        </w:tc>
      </w:tr>
      <w:tr w14:paraId="139E6A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20" w:type="dxa"/>
            <w:tcMar>
              <w:top w:w="90" w:type="dxa"/>
              <w:left w:w="110" w:type="dxa"/>
              <w:bottom w:w="90" w:type="dxa"/>
              <w:right w:w="110" w:type="dxa"/>
            </w:tcMar>
            <w:vAlign w:val="center"/>
          </w:tcPr>
          <w:p w14:paraId="064DB1A6">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Tổng hoàn ứng lần này (3)</w:t>
            </w:r>
          </w:p>
        </w:tc>
        <w:tc>
          <w:tcPr>
            <w:tcW w:w="1900" w:type="dxa"/>
            <w:shd w:val="clear" w:color="auto" w:fill="auto"/>
            <w:tcMar>
              <w:top w:w="90" w:type="dxa"/>
              <w:left w:w="110" w:type="dxa"/>
              <w:bottom w:w="90" w:type="dxa"/>
              <w:right w:w="110" w:type="dxa"/>
            </w:tcMar>
            <w:vAlign w:val="center"/>
          </w:tcPr>
          <w:p w14:paraId="0B483442">
            <w:pPr>
              <w:keepNext w:val="0"/>
              <w:keepLines w:val="0"/>
              <w:widowControl/>
              <w:suppressLineNumbers w:val="0"/>
              <w:spacing w:before="0" w:beforeAutospacing="1" w:after="80" w:afterAutospacing="0" w:line="268" w:lineRule="auto"/>
              <w:ind w:left="0" w:leftChars="0" w:right="0" w:rightChars="0"/>
              <w:jc w:val="left"/>
              <w:rPr>
                <w:rFonts w:hint="default"/>
              </w:rPr>
            </w:pPr>
            <w:r>
              <w:rPr>
                <w:rFonts w:hint="default" w:ascii="Arial" w:hAnsi="Arial" w:eastAsia="ＭＳ 明朝" w:cs="Times New Roman"/>
                <w:kern w:val="0"/>
                <w:sz w:val="16"/>
                <w:szCs w:val="16"/>
                <w:lang w:val="en-US" w:eastAsia="zh-CN" w:bidi="ar"/>
              </w:rPr>
              <w:t>esdHTKTpaymentVendor.refund.amount</w:t>
            </w:r>
          </w:p>
        </w:tc>
        <w:tc>
          <w:tcPr>
            <w:tcW w:w="2780" w:type="dxa"/>
            <w:tcMar>
              <w:top w:w="90" w:type="dxa"/>
              <w:left w:w="110" w:type="dxa"/>
              <w:bottom w:w="90" w:type="dxa"/>
              <w:right w:w="110" w:type="dxa"/>
            </w:tcMar>
            <w:vAlign w:val="center"/>
          </w:tcPr>
          <w:p w14:paraId="13F3D7D7">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refund.amount</w:t>
            </w:r>
          </w:p>
        </w:tc>
        <w:tc>
          <w:tcPr>
            <w:tcW w:w="940" w:type="dxa"/>
            <w:tcMar>
              <w:top w:w="90" w:type="dxa"/>
              <w:left w:w="110" w:type="dxa"/>
              <w:bottom w:w="90" w:type="dxa"/>
              <w:right w:w="110" w:type="dxa"/>
            </w:tcMar>
            <w:vAlign w:val="center"/>
          </w:tcPr>
          <w:p w14:paraId="7EC3E57C">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Theo case</w:t>
            </w:r>
          </w:p>
        </w:tc>
        <w:tc>
          <w:tcPr>
            <w:tcW w:w="820" w:type="dxa"/>
            <w:tcMar>
              <w:top w:w="90" w:type="dxa"/>
              <w:left w:w="110" w:type="dxa"/>
              <w:bottom w:w="90" w:type="dxa"/>
              <w:right w:w="110" w:type="dxa"/>
            </w:tcMar>
            <w:vAlign w:val="center"/>
          </w:tcPr>
          <w:p w14:paraId="321886CE">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G0</w:t>
            </w:r>
          </w:p>
        </w:tc>
      </w:tr>
      <w:tr w14:paraId="6950FC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20" w:type="dxa"/>
            <w:shd w:val="clear" w:color="auto" w:fill="F8FBFD"/>
            <w:tcMar>
              <w:top w:w="90" w:type="dxa"/>
              <w:left w:w="110" w:type="dxa"/>
              <w:bottom w:w="90" w:type="dxa"/>
              <w:right w:w="110" w:type="dxa"/>
            </w:tcMar>
            <w:vAlign w:val="center"/>
          </w:tcPr>
          <w:p w14:paraId="4E827604">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Nội dung giao dịch</w:t>
            </w:r>
          </w:p>
        </w:tc>
        <w:tc>
          <w:tcPr>
            <w:tcW w:w="1900" w:type="dxa"/>
            <w:shd w:val="clear" w:color="auto" w:fill="F8FBFD"/>
            <w:tcMar>
              <w:top w:w="90" w:type="dxa"/>
              <w:left w:w="110" w:type="dxa"/>
              <w:bottom w:w="90" w:type="dxa"/>
              <w:right w:w="110" w:type="dxa"/>
            </w:tcMar>
            <w:vAlign w:val="center"/>
          </w:tcPr>
          <w:p w14:paraId="0E973A06">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esdHTKTpaymentVendor</w:t>
            </w:r>
          </w:p>
        </w:tc>
        <w:tc>
          <w:tcPr>
            <w:tcW w:w="2780" w:type="dxa"/>
            <w:shd w:val="clear" w:color="auto" w:fill="F8FBFD"/>
            <w:tcMar>
              <w:top w:w="90" w:type="dxa"/>
              <w:left w:w="110" w:type="dxa"/>
              <w:bottom w:w="90" w:type="dxa"/>
              <w:right w:w="110" w:type="dxa"/>
            </w:tcMar>
            <w:vAlign w:val="center"/>
          </w:tcPr>
          <w:p w14:paraId="582AFF64">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transaction.des</w:t>
            </w:r>
          </w:p>
        </w:tc>
        <w:tc>
          <w:tcPr>
            <w:tcW w:w="940" w:type="dxa"/>
            <w:shd w:val="clear" w:color="auto" w:fill="F8FBFD"/>
            <w:tcMar>
              <w:top w:w="90" w:type="dxa"/>
              <w:left w:w="110" w:type="dxa"/>
              <w:bottom w:w="90" w:type="dxa"/>
              <w:right w:w="110" w:type="dxa"/>
            </w:tcMar>
            <w:vAlign w:val="center"/>
          </w:tcPr>
          <w:p w14:paraId="01420440">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Có</w:t>
            </w:r>
          </w:p>
        </w:tc>
        <w:tc>
          <w:tcPr>
            <w:tcW w:w="820" w:type="dxa"/>
            <w:shd w:val="clear" w:color="auto" w:fill="F8FBFD"/>
            <w:tcMar>
              <w:top w:w="90" w:type="dxa"/>
              <w:left w:w="110" w:type="dxa"/>
              <w:bottom w:w="90" w:type="dxa"/>
              <w:right w:w="110" w:type="dxa"/>
            </w:tcMar>
            <w:vAlign w:val="center"/>
          </w:tcPr>
          <w:p w14:paraId="35D5B9F1">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G0</w:t>
            </w:r>
          </w:p>
        </w:tc>
      </w:tr>
      <w:tr w14:paraId="4F3130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20" w:type="dxa"/>
            <w:tcMar>
              <w:top w:w="90" w:type="dxa"/>
              <w:left w:w="110" w:type="dxa"/>
              <w:bottom w:w="90" w:type="dxa"/>
              <w:right w:w="110" w:type="dxa"/>
            </w:tcMar>
            <w:vAlign w:val="center"/>
          </w:tcPr>
          <w:p w14:paraId="4686EB27">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Người tạo/người duyệt cuối</w:t>
            </w:r>
          </w:p>
        </w:tc>
        <w:tc>
          <w:tcPr>
            <w:tcW w:w="1900" w:type="dxa"/>
            <w:tcMar>
              <w:top w:w="90" w:type="dxa"/>
              <w:left w:w="110" w:type="dxa"/>
              <w:bottom w:w="90" w:type="dxa"/>
              <w:right w:w="110" w:type="dxa"/>
            </w:tcMar>
            <w:vAlign w:val="center"/>
          </w:tcPr>
          <w:p w14:paraId="57B427A2">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payment</w:t>
            </w:r>
          </w:p>
        </w:tc>
        <w:tc>
          <w:tcPr>
            <w:tcW w:w="2780" w:type="dxa"/>
            <w:tcMar>
              <w:top w:w="90" w:type="dxa"/>
              <w:left w:w="110" w:type="dxa"/>
              <w:bottom w:w="90" w:type="dxa"/>
              <w:right w:w="110" w:type="dxa"/>
            </w:tcMar>
            <w:vAlign w:val="center"/>
          </w:tcPr>
          <w:p w14:paraId="69A7DD23">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created.by / user.approver.final</w:t>
            </w:r>
          </w:p>
        </w:tc>
        <w:tc>
          <w:tcPr>
            <w:tcW w:w="940" w:type="dxa"/>
            <w:tcMar>
              <w:top w:w="90" w:type="dxa"/>
              <w:left w:w="110" w:type="dxa"/>
              <w:bottom w:w="90" w:type="dxa"/>
              <w:right w:w="110" w:type="dxa"/>
            </w:tcMar>
            <w:vAlign w:val="center"/>
          </w:tcPr>
          <w:p w14:paraId="2253AFA4">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Có</w:t>
            </w:r>
          </w:p>
        </w:tc>
        <w:tc>
          <w:tcPr>
            <w:tcW w:w="820" w:type="dxa"/>
            <w:tcMar>
              <w:top w:w="90" w:type="dxa"/>
              <w:left w:w="110" w:type="dxa"/>
              <w:bottom w:w="90" w:type="dxa"/>
              <w:right w:w="110" w:type="dxa"/>
            </w:tcMar>
            <w:vAlign w:val="center"/>
          </w:tcPr>
          <w:p w14:paraId="4E49C029">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G0</w:t>
            </w:r>
          </w:p>
        </w:tc>
      </w:tr>
      <w:tr w14:paraId="7736A6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20" w:type="dxa"/>
            <w:shd w:val="clear" w:color="auto" w:fill="F8FBFD"/>
            <w:tcMar>
              <w:top w:w="90" w:type="dxa"/>
              <w:left w:w="110" w:type="dxa"/>
              <w:bottom w:w="90" w:type="dxa"/>
              <w:right w:w="110" w:type="dxa"/>
            </w:tcMar>
            <w:vAlign w:val="center"/>
          </w:tcPr>
          <w:p w14:paraId="1A7B256B">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Mã HĐ/KMS</w:t>
            </w:r>
          </w:p>
        </w:tc>
        <w:tc>
          <w:tcPr>
            <w:tcW w:w="1900" w:type="dxa"/>
            <w:shd w:val="clear" w:color="auto" w:fill="F8FBFD"/>
            <w:tcMar>
              <w:top w:w="90" w:type="dxa"/>
              <w:left w:w="110" w:type="dxa"/>
              <w:bottom w:w="90" w:type="dxa"/>
              <w:right w:w="110" w:type="dxa"/>
            </w:tcMar>
            <w:vAlign w:val="center"/>
          </w:tcPr>
          <w:p w14:paraId="03C85B54">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esdHTKTpayment</w:t>
            </w:r>
          </w:p>
        </w:tc>
        <w:tc>
          <w:tcPr>
            <w:tcW w:w="2780" w:type="dxa"/>
            <w:shd w:val="clear" w:color="auto" w:fill="F8FBFD"/>
            <w:tcMar>
              <w:top w:w="90" w:type="dxa"/>
              <w:left w:w="110" w:type="dxa"/>
              <w:bottom w:w="90" w:type="dxa"/>
              <w:right w:w="110" w:type="dxa"/>
            </w:tcMar>
            <w:vAlign w:val="center"/>
          </w:tcPr>
          <w:p w14:paraId="79E4ADA5">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contract.id</w:t>
            </w:r>
          </w:p>
        </w:tc>
        <w:tc>
          <w:tcPr>
            <w:tcW w:w="940" w:type="dxa"/>
            <w:shd w:val="clear" w:color="auto" w:fill="F8FBFD"/>
            <w:tcMar>
              <w:top w:w="90" w:type="dxa"/>
              <w:left w:w="110" w:type="dxa"/>
              <w:bottom w:w="90" w:type="dxa"/>
              <w:right w:w="110" w:type="dxa"/>
            </w:tcMar>
            <w:vAlign w:val="center"/>
          </w:tcPr>
          <w:p w14:paraId="33271DB6">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Không</w:t>
            </w:r>
          </w:p>
        </w:tc>
        <w:tc>
          <w:tcPr>
            <w:tcW w:w="820" w:type="dxa"/>
            <w:shd w:val="clear" w:color="auto" w:fill="F8FBFD"/>
            <w:tcMar>
              <w:top w:w="90" w:type="dxa"/>
              <w:left w:w="110" w:type="dxa"/>
              <w:bottom w:w="90" w:type="dxa"/>
              <w:right w:w="110" w:type="dxa"/>
            </w:tcMar>
            <w:vAlign w:val="center"/>
          </w:tcPr>
          <w:p w14:paraId="098C177F">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G0</w:t>
            </w:r>
          </w:p>
        </w:tc>
      </w:tr>
      <w:tr w14:paraId="36FAF8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20" w:type="dxa"/>
            <w:tcMar>
              <w:top w:w="90" w:type="dxa"/>
              <w:left w:w="110" w:type="dxa"/>
              <w:bottom w:w="90" w:type="dxa"/>
              <w:right w:w="110" w:type="dxa"/>
            </w:tcMar>
            <w:vAlign w:val="center"/>
          </w:tcPr>
          <w:p w14:paraId="616B3A5D">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Danh sách hóa đơn của đúng NCC</w:t>
            </w:r>
          </w:p>
        </w:tc>
        <w:tc>
          <w:tcPr>
            <w:tcW w:w="1900" w:type="dxa"/>
            <w:tcMar>
              <w:top w:w="90" w:type="dxa"/>
              <w:left w:w="110" w:type="dxa"/>
              <w:bottom w:w="90" w:type="dxa"/>
              <w:right w:w="110" w:type="dxa"/>
            </w:tcMar>
            <w:vAlign w:val="center"/>
          </w:tcPr>
          <w:p w14:paraId="5AE6976D">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esdHTKTpaymentInvoice + esdHTKTinvoice</w:t>
            </w:r>
          </w:p>
        </w:tc>
        <w:tc>
          <w:tcPr>
            <w:tcW w:w="2780" w:type="dxa"/>
            <w:tcMar>
              <w:top w:w="90" w:type="dxa"/>
              <w:left w:w="110" w:type="dxa"/>
              <w:bottom w:w="90" w:type="dxa"/>
              <w:right w:w="110" w:type="dxa"/>
            </w:tcMar>
            <w:vAlign w:val="center"/>
          </w:tcPr>
          <w:p w14:paraId="676B170A">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Cần xác nhận trường cụ thể</w:t>
            </w:r>
          </w:p>
        </w:tc>
        <w:tc>
          <w:tcPr>
            <w:tcW w:w="940" w:type="dxa"/>
            <w:tcMar>
              <w:top w:w="90" w:type="dxa"/>
              <w:left w:w="110" w:type="dxa"/>
              <w:bottom w:w="90" w:type="dxa"/>
              <w:right w:w="110" w:type="dxa"/>
            </w:tcMar>
            <w:vAlign w:val="center"/>
          </w:tcPr>
          <w:p w14:paraId="17A76BD5">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Có</w:t>
            </w:r>
          </w:p>
        </w:tc>
        <w:tc>
          <w:tcPr>
            <w:tcW w:w="820" w:type="dxa"/>
            <w:tcMar>
              <w:top w:w="90" w:type="dxa"/>
              <w:left w:w="110" w:type="dxa"/>
              <w:bottom w:w="90" w:type="dxa"/>
              <w:right w:w="110" w:type="dxa"/>
            </w:tcMar>
            <w:vAlign w:val="center"/>
          </w:tcPr>
          <w:p w14:paraId="4292E871">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G1</w:t>
            </w:r>
          </w:p>
        </w:tc>
      </w:tr>
      <w:tr w14:paraId="154519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20" w:type="dxa"/>
            <w:shd w:val="clear" w:color="auto" w:fill="F8FBFD"/>
            <w:tcMar>
              <w:top w:w="90" w:type="dxa"/>
              <w:left w:w="110" w:type="dxa"/>
              <w:bottom w:w="90" w:type="dxa"/>
              <w:right w:w="110" w:type="dxa"/>
            </w:tcMar>
            <w:vAlign w:val="center"/>
          </w:tcPr>
          <w:p w14:paraId="4516B2D2">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Các dòng chi phí trước thuế</w:t>
            </w:r>
          </w:p>
        </w:tc>
        <w:tc>
          <w:tcPr>
            <w:tcW w:w="1900" w:type="dxa"/>
            <w:shd w:val="clear" w:color="auto" w:fill="F8FBFD"/>
            <w:tcMar>
              <w:top w:w="90" w:type="dxa"/>
              <w:left w:w="110" w:type="dxa"/>
              <w:bottom w:w="90" w:type="dxa"/>
              <w:right w:w="110" w:type="dxa"/>
            </w:tcMar>
            <w:vAlign w:val="center"/>
          </w:tcPr>
          <w:p w14:paraId="5B52F13A">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esdHTKTpaymentCostDivision theo payment+vendor</w:t>
            </w:r>
          </w:p>
        </w:tc>
        <w:tc>
          <w:tcPr>
            <w:tcW w:w="2780" w:type="dxa"/>
            <w:shd w:val="clear" w:color="auto" w:fill="F8FBFD"/>
            <w:tcMar>
              <w:top w:w="90" w:type="dxa"/>
              <w:left w:w="110" w:type="dxa"/>
              <w:bottom w:w="90" w:type="dxa"/>
              <w:right w:w="110" w:type="dxa"/>
            </w:tcMar>
            <w:vAlign w:val="center"/>
          </w:tcPr>
          <w:p w14:paraId="0830D242">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Cần xác nhận trường cụ thể</w:t>
            </w:r>
          </w:p>
        </w:tc>
        <w:tc>
          <w:tcPr>
            <w:tcW w:w="940" w:type="dxa"/>
            <w:shd w:val="clear" w:color="auto" w:fill="F8FBFD"/>
            <w:tcMar>
              <w:top w:w="90" w:type="dxa"/>
              <w:left w:w="110" w:type="dxa"/>
              <w:bottom w:w="90" w:type="dxa"/>
              <w:right w:w="110" w:type="dxa"/>
            </w:tcMar>
            <w:vAlign w:val="center"/>
          </w:tcPr>
          <w:p w14:paraId="5C74A603">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Có</w:t>
            </w:r>
          </w:p>
        </w:tc>
        <w:tc>
          <w:tcPr>
            <w:tcW w:w="820" w:type="dxa"/>
            <w:shd w:val="clear" w:color="auto" w:fill="F8FBFD"/>
            <w:tcMar>
              <w:top w:w="90" w:type="dxa"/>
              <w:left w:w="110" w:type="dxa"/>
              <w:bottom w:w="90" w:type="dxa"/>
              <w:right w:w="110" w:type="dxa"/>
            </w:tcMar>
            <w:vAlign w:val="center"/>
          </w:tcPr>
          <w:p w14:paraId="150E070B">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G1</w:t>
            </w:r>
          </w:p>
        </w:tc>
      </w:tr>
      <w:tr w14:paraId="46CD35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20" w:type="dxa"/>
            <w:tcMar>
              <w:top w:w="90" w:type="dxa"/>
              <w:left w:w="110" w:type="dxa"/>
              <w:bottom w:w="90" w:type="dxa"/>
              <w:right w:w="110" w:type="dxa"/>
            </w:tcMar>
            <w:vAlign w:val="center"/>
          </w:tcPr>
          <w:p w14:paraId="7361EF9A">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Đủ segment1…segment7 OGL</w:t>
            </w:r>
          </w:p>
        </w:tc>
        <w:tc>
          <w:tcPr>
            <w:tcW w:w="1900" w:type="dxa"/>
            <w:shd w:val="clear" w:color="auto" w:fill="auto"/>
            <w:tcMar>
              <w:top w:w="90" w:type="dxa"/>
              <w:left w:w="110" w:type="dxa"/>
              <w:bottom w:w="90" w:type="dxa"/>
              <w:right w:w="110" w:type="dxa"/>
            </w:tcMar>
            <w:vAlign w:val="center"/>
          </w:tcPr>
          <w:p w14:paraId="73281CA9">
            <w:pPr>
              <w:keepNext w:val="0"/>
              <w:keepLines w:val="0"/>
              <w:widowControl/>
              <w:suppressLineNumbers w:val="0"/>
              <w:bidi w:val="0"/>
              <w:spacing w:before="0" w:beforeAutospacing="0" w:afterAutospacing="0"/>
              <w:ind w:left="0" w:right="0"/>
              <w:rPr>
                <w:rFonts w:hint="default"/>
                <w:sz w:val="15"/>
                <w:szCs w:val="15"/>
              </w:rPr>
            </w:pPr>
            <w:r>
              <w:rPr>
                <w:rFonts w:hint="default"/>
                <w:sz w:val="15"/>
                <w:szCs w:val="15"/>
              </w:rPr>
              <w:t>esdHTKTpaymentCostDivision</w:t>
            </w:r>
          </w:p>
        </w:tc>
        <w:tc>
          <w:tcPr>
            <w:tcW w:w="2780" w:type="dxa"/>
            <w:tcMar>
              <w:top w:w="90" w:type="dxa"/>
              <w:left w:w="110" w:type="dxa"/>
              <w:bottom w:w="90" w:type="dxa"/>
              <w:right w:w="110" w:type="dxa"/>
            </w:tcMar>
            <w:vAlign w:val="center"/>
          </w:tcPr>
          <w:p w14:paraId="70641BA4">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account.number lưu full 7 segment</w:t>
            </w:r>
          </w:p>
        </w:tc>
        <w:tc>
          <w:tcPr>
            <w:tcW w:w="940" w:type="dxa"/>
            <w:tcMar>
              <w:top w:w="90" w:type="dxa"/>
              <w:left w:w="110" w:type="dxa"/>
              <w:bottom w:w="90" w:type="dxa"/>
              <w:right w:w="110" w:type="dxa"/>
            </w:tcMar>
            <w:vAlign w:val="center"/>
          </w:tcPr>
          <w:p w14:paraId="7D90092A">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Có</w:t>
            </w:r>
          </w:p>
        </w:tc>
        <w:tc>
          <w:tcPr>
            <w:tcW w:w="820" w:type="dxa"/>
            <w:tcMar>
              <w:top w:w="90" w:type="dxa"/>
              <w:left w:w="110" w:type="dxa"/>
              <w:bottom w:w="90" w:type="dxa"/>
              <w:right w:w="110" w:type="dxa"/>
            </w:tcMar>
            <w:vAlign w:val="center"/>
          </w:tcPr>
          <w:p w14:paraId="19A254C5">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G1</w:t>
            </w:r>
          </w:p>
        </w:tc>
      </w:tr>
      <w:tr w14:paraId="70E331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20" w:type="dxa"/>
            <w:shd w:val="clear" w:color="auto" w:fill="F8FBFD"/>
            <w:tcMar>
              <w:top w:w="90" w:type="dxa"/>
              <w:left w:w="110" w:type="dxa"/>
              <w:bottom w:w="90" w:type="dxa"/>
              <w:right w:w="110" w:type="dxa"/>
            </w:tcMar>
            <w:vAlign w:val="center"/>
          </w:tcPr>
          <w:p w14:paraId="15915B03">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Tài khoản thụ hưởng</w:t>
            </w:r>
          </w:p>
        </w:tc>
        <w:tc>
          <w:tcPr>
            <w:tcW w:w="1900" w:type="dxa"/>
            <w:shd w:val="clear" w:color="auto" w:fill="auto"/>
            <w:tcMar>
              <w:top w:w="90" w:type="dxa"/>
              <w:left w:w="110" w:type="dxa"/>
              <w:bottom w:w="90" w:type="dxa"/>
              <w:right w:w="110" w:type="dxa"/>
            </w:tcMar>
            <w:vAlign w:val="center"/>
          </w:tcPr>
          <w:p w14:paraId="14D0A47A">
            <w:pPr>
              <w:keepNext w:val="0"/>
              <w:keepLines w:val="0"/>
              <w:widowControl/>
              <w:suppressLineNumbers w:val="0"/>
              <w:bidi w:val="0"/>
              <w:spacing w:before="0" w:beforeAutospacing="0" w:afterAutospacing="0"/>
              <w:ind w:left="0" w:right="0"/>
              <w:rPr>
                <w:rFonts w:hint="default"/>
                <w:sz w:val="15"/>
                <w:szCs w:val="15"/>
              </w:rPr>
            </w:pPr>
            <w:r>
              <w:rPr>
                <w:rFonts w:hint="default"/>
                <w:sz w:val="15"/>
                <w:szCs w:val="15"/>
              </w:rPr>
              <w:t>paymentVendor</w:t>
            </w:r>
          </w:p>
        </w:tc>
        <w:tc>
          <w:tcPr>
            <w:tcW w:w="2780" w:type="dxa"/>
            <w:shd w:val="clear" w:color="auto" w:fill="F8FBFD"/>
            <w:tcMar>
              <w:top w:w="90" w:type="dxa"/>
              <w:left w:w="110" w:type="dxa"/>
              <w:bottom w:w="90" w:type="dxa"/>
              <w:right w:w="110" w:type="dxa"/>
            </w:tcMar>
            <w:vAlign w:val="center"/>
          </w:tcPr>
          <w:p w14:paraId="364F40A8">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beneficiary.account</w:t>
            </w:r>
          </w:p>
        </w:tc>
        <w:tc>
          <w:tcPr>
            <w:tcW w:w="940" w:type="dxa"/>
            <w:shd w:val="clear" w:color="auto" w:fill="F8FBFD"/>
            <w:tcMar>
              <w:top w:w="90" w:type="dxa"/>
              <w:left w:w="110" w:type="dxa"/>
              <w:bottom w:w="90" w:type="dxa"/>
              <w:right w:w="110" w:type="dxa"/>
            </w:tcMar>
            <w:vAlign w:val="center"/>
          </w:tcPr>
          <w:p w14:paraId="2A1859B3">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Nếu chuyển khoản</w:t>
            </w:r>
          </w:p>
        </w:tc>
        <w:tc>
          <w:tcPr>
            <w:tcW w:w="820" w:type="dxa"/>
            <w:shd w:val="clear" w:color="auto" w:fill="F8FBFD"/>
            <w:tcMar>
              <w:top w:w="90" w:type="dxa"/>
              <w:left w:w="110" w:type="dxa"/>
              <w:bottom w:w="90" w:type="dxa"/>
              <w:right w:w="110" w:type="dxa"/>
            </w:tcMar>
            <w:vAlign w:val="center"/>
          </w:tcPr>
          <w:p w14:paraId="5495F794">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G3</w:t>
            </w:r>
          </w:p>
        </w:tc>
      </w:tr>
      <w:tr w14:paraId="1143C2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20" w:type="dxa"/>
            <w:tcMar>
              <w:top w:w="90" w:type="dxa"/>
              <w:left w:w="110" w:type="dxa"/>
              <w:bottom w:w="90" w:type="dxa"/>
              <w:right w:w="110" w:type="dxa"/>
            </w:tcMar>
            <w:vAlign w:val="center"/>
          </w:tcPr>
          <w:p w14:paraId="64A4CC03">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Tên thụ hưởng</w:t>
            </w:r>
          </w:p>
        </w:tc>
        <w:tc>
          <w:tcPr>
            <w:tcW w:w="1900" w:type="dxa"/>
            <w:shd w:val="clear" w:color="auto" w:fill="auto"/>
            <w:tcMar>
              <w:top w:w="90" w:type="dxa"/>
              <w:left w:w="110" w:type="dxa"/>
              <w:bottom w:w="90" w:type="dxa"/>
              <w:right w:w="110" w:type="dxa"/>
            </w:tcMar>
            <w:vAlign w:val="center"/>
          </w:tcPr>
          <w:p w14:paraId="241E985E">
            <w:pPr>
              <w:keepNext w:val="0"/>
              <w:keepLines w:val="0"/>
              <w:widowControl/>
              <w:suppressLineNumbers w:val="0"/>
              <w:bidi w:val="0"/>
              <w:spacing w:before="0" w:beforeAutospacing="0" w:afterAutospacing="0"/>
              <w:ind w:left="0" w:right="0"/>
              <w:rPr>
                <w:rFonts w:hint="default"/>
                <w:sz w:val="15"/>
                <w:szCs w:val="15"/>
              </w:rPr>
            </w:pPr>
            <w:r>
              <w:rPr>
                <w:rFonts w:hint="default"/>
                <w:sz w:val="15"/>
                <w:szCs w:val="15"/>
              </w:rPr>
              <w:t>paymentVendor</w:t>
            </w:r>
          </w:p>
        </w:tc>
        <w:tc>
          <w:tcPr>
            <w:tcW w:w="2780" w:type="dxa"/>
            <w:tcMar>
              <w:top w:w="90" w:type="dxa"/>
              <w:left w:w="110" w:type="dxa"/>
              <w:bottom w:w="90" w:type="dxa"/>
              <w:right w:w="110" w:type="dxa"/>
            </w:tcMar>
            <w:vAlign w:val="center"/>
          </w:tcPr>
          <w:p w14:paraId="502F537B">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beneficiary.name</w:t>
            </w:r>
          </w:p>
        </w:tc>
        <w:tc>
          <w:tcPr>
            <w:tcW w:w="940" w:type="dxa"/>
            <w:tcMar>
              <w:top w:w="90" w:type="dxa"/>
              <w:left w:w="110" w:type="dxa"/>
              <w:bottom w:w="90" w:type="dxa"/>
              <w:right w:w="110" w:type="dxa"/>
            </w:tcMar>
            <w:vAlign w:val="center"/>
          </w:tcPr>
          <w:p w14:paraId="21F369DF">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Nếu chuyển khoản</w:t>
            </w:r>
          </w:p>
        </w:tc>
        <w:tc>
          <w:tcPr>
            <w:tcW w:w="820" w:type="dxa"/>
            <w:tcMar>
              <w:top w:w="90" w:type="dxa"/>
              <w:left w:w="110" w:type="dxa"/>
              <w:bottom w:w="90" w:type="dxa"/>
              <w:right w:w="110" w:type="dxa"/>
            </w:tcMar>
            <w:vAlign w:val="center"/>
          </w:tcPr>
          <w:p w14:paraId="747D8B4E">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G3</w:t>
            </w:r>
          </w:p>
        </w:tc>
      </w:tr>
      <w:tr w14:paraId="5C0492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20" w:type="dxa"/>
            <w:shd w:val="clear" w:color="auto" w:fill="F8FBFD"/>
            <w:tcMar>
              <w:top w:w="90" w:type="dxa"/>
              <w:left w:w="110" w:type="dxa"/>
              <w:bottom w:w="90" w:type="dxa"/>
              <w:right w:w="110" w:type="dxa"/>
            </w:tcMar>
            <w:vAlign w:val="center"/>
          </w:tcPr>
          <w:p w14:paraId="1EB16482">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Mã ngân hàng/chi nhánh thụ hưởng</w:t>
            </w:r>
          </w:p>
        </w:tc>
        <w:tc>
          <w:tcPr>
            <w:tcW w:w="1900" w:type="dxa"/>
            <w:shd w:val="clear" w:color="auto" w:fill="auto"/>
            <w:tcMar>
              <w:top w:w="90" w:type="dxa"/>
              <w:left w:w="110" w:type="dxa"/>
              <w:bottom w:w="90" w:type="dxa"/>
              <w:right w:w="110" w:type="dxa"/>
            </w:tcMar>
            <w:vAlign w:val="center"/>
          </w:tcPr>
          <w:p w14:paraId="44E73754">
            <w:pPr>
              <w:keepNext w:val="0"/>
              <w:keepLines w:val="0"/>
              <w:widowControl/>
              <w:suppressLineNumbers w:val="0"/>
              <w:bidi w:val="0"/>
              <w:spacing w:before="0" w:beforeAutospacing="0" w:afterAutospacing="0"/>
              <w:ind w:left="0" w:right="0"/>
              <w:rPr>
                <w:rFonts w:hint="default"/>
                <w:sz w:val="15"/>
                <w:szCs w:val="15"/>
              </w:rPr>
            </w:pPr>
            <w:r>
              <w:rPr>
                <w:rFonts w:hint="default"/>
                <w:sz w:val="15"/>
                <w:szCs w:val="15"/>
              </w:rPr>
              <w:t>esdHTKTpaymentVendor</w:t>
            </w:r>
          </w:p>
        </w:tc>
        <w:tc>
          <w:tcPr>
            <w:tcW w:w="2780" w:type="dxa"/>
            <w:shd w:val="clear" w:color="auto" w:fill="F8FBFD"/>
            <w:tcMar>
              <w:top w:w="90" w:type="dxa"/>
              <w:left w:w="110" w:type="dxa"/>
              <w:bottom w:w="90" w:type="dxa"/>
              <w:right w:w="110" w:type="dxa"/>
            </w:tcMar>
            <w:vAlign w:val="center"/>
          </w:tcPr>
          <w:p w14:paraId="758CFE82">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beneficiary.bank</w:t>
            </w:r>
          </w:p>
        </w:tc>
        <w:tc>
          <w:tcPr>
            <w:tcW w:w="940" w:type="dxa"/>
            <w:shd w:val="clear" w:color="auto" w:fill="F8FBFD"/>
            <w:tcMar>
              <w:top w:w="90" w:type="dxa"/>
              <w:left w:w="110" w:type="dxa"/>
              <w:bottom w:w="90" w:type="dxa"/>
              <w:right w:w="110" w:type="dxa"/>
            </w:tcMar>
            <w:vAlign w:val="center"/>
          </w:tcPr>
          <w:p w14:paraId="658B81E5">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Nếu chuyển khoản</w:t>
            </w:r>
          </w:p>
        </w:tc>
        <w:tc>
          <w:tcPr>
            <w:tcW w:w="820" w:type="dxa"/>
            <w:shd w:val="clear" w:color="auto" w:fill="F8FBFD"/>
            <w:tcMar>
              <w:top w:w="90" w:type="dxa"/>
              <w:left w:w="110" w:type="dxa"/>
              <w:bottom w:w="90" w:type="dxa"/>
              <w:right w:w="110" w:type="dxa"/>
            </w:tcMar>
            <w:vAlign w:val="center"/>
          </w:tcPr>
          <w:p w14:paraId="18086A6F">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G3</w:t>
            </w:r>
          </w:p>
        </w:tc>
      </w:tr>
      <w:tr w14:paraId="72BCBE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20" w:type="dxa"/>
            <w:tcMar>
              <w:top w:w="90" w:type="dxa"/>
              <w:left w:w="110" w:type="dxa"/>
              <w:bottom w:w="90" w:type="dxa"/>
              <w:right w:w="110" w:type="dxa"/>
            </w:tcMar>
            <w:vAlign w:val="center"/>
          </w:tcPr>
          <w:p w14:paraId="208FC22B">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Tài khoản quỹ tiền mặt</w:t>
            </w:r>
          </w:p>
        </w:tc>
        <w:tc>
          <w:tcPr>
            <w:tcW w:w="1900" w:type="dxa"/>
            <w:shd w:val="clear" w:color="auto" w:fill="FFF4CE"/>
            <w:tcMar>
              <w:top w:w="90" w:type="dxa"/>
              <w:left w:w="110" w:type="dxa"/>
              <w:bottom w:w="90" w:type="dxa"/>
              <w:right w:w="110" w:type="dxa"/>
            </w:tcMar>
            <w:vAlign w:val="center"/>
          </w:tcPr>
          <w:p w14:paraId="5C30A72C">
            <w:pPr>
              <w:keepNext w:val="0"/>
              <w:keepLines w:val="0"/>
              <w:widowControl/>
              <w:suppressLineNumbers w:val="0"/>
              <w:spacing w:before="0" w:beforeAutospacing="0" w:after="0" w:afterAutospacing="0"/>
              <w:ind w:left="0" w:right="0"/>
              <w:rPr>
                <w:rFonts w:hint="default"/>
              </w:rPr>
            </w:pPr>
            <w:r>
              <w:rPr>
                <w:rFonts w:hint="default" w:ascii="Arial" w:hAnsi="Arial"/>
                <w:b/>
                <w:color w:val="C00000"/>
                <w:sz w:val="15"/>
              </w:rPr>
              <w:t>GIẢ THIẾT: esdHTKTcashAccountConfig</w:t>
            </w:r>
          </w:p>
        </w:tc>
        <w:tc>
          <w:tcPr>
            <w:tcW w:w="2780" w:type="dxa"/>
            <w:shd w:val="clear" w:color="auto" w:fill="FFF4CE"/>
            <w:tcMar>
              <w:top w:w="90" w:type="dxa"/>
              <w:left w:w="110" w:type="dxa"/>
              <w:bottom w:w="90" w:type="dxa"/>
              <w:right w:w="110" w:type="dxa"/>
            </w:tcMar>
            <w:vAlign w:val="center"/>
          </w:tcPr>
          <w:p w14:paraId="6A8083F9">
            <w:pPr>
              <w:keepNext w:val="0"/>
              <w:keepLines w:val="0"/>
              <w:widowControl/>
              <w:suppressLineNumbers w:val="0"/>
              <w:spacing w:before="0" w:beforeAutospacing="0" w:after="0" w:afterAutospacing="0"/>
              <w:ind w:left="0" w:right="0"/>
              <w:rPr>
                <w:rFonts w:hint="default"/>
              </w:rPr>
            </w:pPr>
            <w:r>
              <w:rPr>
                <w:rFonts w:hint="default" w:ascii="Arial" w:hAnsi="Arial"/>
                <w:b/>
                <w:color w:val="C00000"/>
                <w:sz w:val="15"/>
              </w:rPr>
              <w:t>account.number</w:t>
            </w:r>
          </w:p>
        </w:tc>
        <w:tc>
          <w:tcPr>
            <w:tcW w:w="940" w:type="dxa"/>
            <w:tcMar>
              <w:top w:w="90" w:type="dxa"/>
              <w:left w:w="110" w:type="dxa"/>
              <w:bottom w:w="90" w:type="dxa"/>
              <w:right w:w="110" w:type="dxa"/>
            </w:tcMar>
            <w:vAlign w:val="center"/>
          </w:tcPr>
          <w:p w14:paraId="3F59A708">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Nếu tiền mặt</w:t>
            </w:r>
          </w:p>
        </w:tc>
        <w:tc>
          <w:tcPr>
            <w:tcW w:w="820" w:type="dxa"/>
            <w:tcMar>
              <w:top w:w="90" w:type="dxa"/>
              <w:left w:w="110" w:type="dxa"/>
              <w:bottom w:w="90" w:type="dxa"/>
              <w:right w:w="110" w:type="dxa"/>
            </w:tcMar>
            <w:vAlign w:val="center"/>
          </w:tcPr>
          <w:p w14:paraId="40C9FDB3">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G3</w:t>
            </w:r>
          </w:p>
        </w:tc>
      </w:tr>
    </w:tbl>
    <w:p w14:paraId="30CCEA89">
      <w:pPr>
        <w:spacing w:after="40"/>
      </w:pPr>
    </w:p>
    <w:tbl>
      <w:tblPr>
        <w:tblStyle w:val="12"/>
        <w:tblW w:w="9360" w:type="dxa"/>
        <w:tblInd w:w="120" w:type="dxa"/>
        <w:tblLayout w:type="fixed"/>
        <w:tblCellMar>
          <w:top w:w="0" w:type="dxa"/>
          <w:left w:w="108" w:type="dxa"/>
          <w:bottom w:w="0" w:type="dxa"/>
          <w:right w:w="108" w:type="dxa"/>
        </w:tblCellMar>
      </w:tblPr>
      <w:tblGrid>
        <w:gridCol w:w="9360"/>
      </w:tblGrid>
      <w:tr w14:paraId="3DBE6802">
        <w:tblPrEx>
          <w:tblCellMar>
            <w:top w:w="0" w:type="dxa"/>
            <w:left w:w="108" w:type="dxa"/>
            <w:bottom w:w="0" w:type="dxa"/>
            <w:right w:w="108" w:type="dxa"/>
          </w:tblCellMar>
        </w:tblPrEx>
        <w:tc>
          <w:tcPr>
            <w:tcW w:w="9360" w:type="dxa"/>
            <w:shd w:val="clear" w:color="auto" w:fill="E2F0D9"/>
            <w:tcMar>
              <w:top w:w="90" w:type="dxa"/>
              <w:left w:w="110" w:type="dxa"/>
              <w:bottom w:w="90" w:type="dxa"/>
              <w:right w:w="110" w:type="dxa"/>
            </w:tcMar>
            <w:vAlign w:val="center"/>
          </w:tcPr>
          <w:p w14:paraId="00915259">
            <w:pPr>
              <w:keepNext w:val="0"/>
              <w:keepLines w:val="0"/>
              <w:widowControl/>
              <w:suppressLineNumbers w:val="0"/>
              <w:spacing w:before="0" w:beforeAutospacing="0" w:after="0" w:afterAutospacing="0"/>
              <w:ind w:left="0" w:right="0"/>
              <w:rPr>
                <w:rFonts w:hint="default"/>
              </w:rPr>
            </w:pPr>
            <w:r>
              <w:rPr>
                <w:rFonts w:hint="default" w:ascii="Arial" w:hAnsi="Arial"/>
                <w:b/>
                <w:i w:val="0"/>
                <w:color w:val="17365D"/>
                <w:sz w:val="18"/>
              </w:rPr>
              <w:t xml:space="preserve">Điều kiện hoàn tất case: </w:t>
            </w:r>
            <w:r>
              <w:rPr>
                <w:rFonts w:hint="default" w:ascii="Arial" w:hAnsi="Arial"/>
                <w:b w:val="0"/>
                <w:i w:val="0"/>
                <w:color w:val="000000"/>
                <w:sz w:val="18"/>
              </w:rPr>
              <w:t>Số phải trả còn lại = (1)-(2) &gt; 0.  Trạng thái xác nhận: ☐ Chưa xác nhận  ☐ Đã xác nhận</w:t>
            </w:r>
          </w:p>
        </w:tc>
      </w:tr>
    </w:tbl>
    <w:p w14:paraId="54704769">
      <w:pPr>
        <w:spacing w:after="20"/>
      </w:pPr>
    </w:p>
    <w:p w14:paraId="2EB3262B">
      <w:pPr>
        <w:pStyle w:val="3"/>
        <w:keepNext/>
      </w:pPr>
      <w:r>
        <w:t>TT-05 — Thanh toán một phần, giữ phải trả — Cá nhân có thuế</w:t>
      </w:r>
    </w:p>
    <w:tbl>
      <w:tblPr>
        <w:tblStyle w:val="35"/>
        <w:tblW w:w="9360" w:type="dxa"/>
        <w:tblInd w:w="12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600"/>
        <w:gridCol w:w="1900"/>
        <w:gridCol w:w="1700"/>
        <w:gridCol w:w="3160"/>
      </w:tblGrid>
      <w:tr w14:paraId="00C10D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2600" w:type="dxa"/>
            <w:shd w:val="clear" w:color="auto" w:fill="17365D"/>
            <w:tcMar>
              <w:top w:w="90" w:type="dxa"/>
              <w:left w:w="110" w:type="dxa"/>
              <w:bottom w:w="90" w:type="dxa"/>
              <w:right w:w="110" w:type="dxa"/>
            </w:tcMar>
            <w:vAlign w:val="center"/>
          </w:tcPr>
          <w:p w14:paraId="590D67DF">
            <w:pPr>
              <w:keepNext w:val="0"/>
              <w:keepLines w:val="0"/>
              <w:widowControl/>
              <w:suppressLineNumbers w:val="0"/>
              <w:spacing w:before="0" w:beforeAutospacing="0" w:after="0" w:afterAutospacing="0" w:line="252" w:lineRule="auto"/>
              <w:ind w:left="0" w:right="0"/>
              <w:jc w:val="center"/>
              <w:rPr>
                <w:rFonts w:hint="default"/>
              </w:rPr>
            </w:pPr>
            <w:r>
              <w:rPr>
                <w:rFonts w:hint="default" w:ascii="Arial" w:hAnsi="Arial"/>
                <w:b/>
                <w:i w:val="0"/>
                <w:color w:val="FFFFFF"/>
                <w:sz w:val="16"/>
              </w:rPr>
              <w:t>Điều kiện nhận diện</w:t>
            </w:r>
          </w:p>
        </w:tc>
        <w:tc>
          <w:tcPr>
            <w:tcW w:w="1900" w:type="dxa"/>
            <w:shd w:val="clear" w:color="auto" w:fill="17365D"/>
            <w:tcMar>
              <w:top w:w="90" w:type="dxa"/>
              <w:left w:w="110" w:type="dxa"/>
              <w:bottom w:w="90" w:type="dxa"/>
              <w:right w:w="110" w:type="dxa"/>
            </w:tcMar>
            <w:vAlign w:val="center"/>
          </w:tcPr>
          <w:p w14:paraId="73BBD0BC">
            <w:pPr>
              <w:keepNext w:val="0"/>
              <w:keepLines w:val="0"/>
              <w:widowControl/>
              <w:suppressLineNumbers w:val="0"/>
              <w:spacing w:before="0" w:beforeAutospacing="0" w:after="0" w:afterAutospacing="0" w:line="252" w:lineRule="auto"/>
              <w:ind w:left="0" w:right="0"/>
              <w:jc w:val="center"/>
              <w:rPr>
                <w:rFonts w:hint="default"/>
              </w:rPr>
            </w:pPr>
            <w:r>
              <w:rPr>
                <w:rFonts w:hint="default" w:ascii="Arial" w:hAnsi="Arial"/>
                <w:b/>
                <w:i w:val="0"/>
                <w:color w:val="FFFFFF"/>
                <w:sz w:val="16"/>
              </w:rPr>
              <w:t>Nhóm dữ liệu sử dụng</w:t>
            </w:r>
          </w:p>
        </w:tc>
        <w:tc>
          <w:tcPr>
            <w:tcW w:w="1700" w:type="dxa"/>
            <w:shd w:val="clear" w:color="auto" w:fill="17365D"/>
            <w:tcMar>
              <w:top w:w="90" w:type="dxa"/>
              <w:left w:w="110" w:type="dxa"/>
              <w:bottom w:w="90" w:type="dxa"/>
              <w:right w:w="110" w:type="dxa"/>
            </w:tcMar>
            <w:vAlign w:val="center"/>
          </w:tcPr>
          <w:p w14:paraId="439608E9">
            <w:pPr>
              <w:keepNext w:val="0"/>
              <w:keepLines w:val="0"/>
              <w:widowControl/>
              <w:suppressLineNumbers w:val="0"/>
              <w:spacing w:before="0" w:beforeAutospacing="0" w:after="0" w:afterAutospacing="0" w:line="252" w:lineRule="auto"/>
              <w:ind w:left="0" w:right="0"/>
              <w:jc w:val="center"/>
              <w:rPr>
                <w:rFonts w:hint="default"/>
              </w:rPr>
            </w:pPr>
            <w:r>
              <w:rPr>
                <w:rFonts w:hint="default" w:ascii="Arial" w:hAnsi="Arial"/>
                <w:b/>
                <w:i w:val="0"/>
                <w:color w:val="FFFFFF"/>
                <w:sz w:val="16"/>
              </w:rPr>
              <w:t>API/OGL</w:t>
            </w:r>
          </w:p>
        </w:tc>
        <w:tc>
          <w:tcPr>
            <w:tcW w:w="3160" w:type="dxa"/>
            <w:shd w:val="clear" w:color="auto" w:fill="17365D"/>
            <w:tcMar>
              <w:top w:w="90" w:type="dxa"/>
              <w:left w:w="110" w:type="dxa"/>
              <w:bottom w:w="90" w:type="dxa"/>
              <w:right w:w="110" w:type="dxa"/>
            </w:tcMar>
            <w:vAlign w:val="center"/>
          </w:tcPr>
          <w:p w14:paraId="29464902">
            <w:pPr>
              <w:keepNext w:val="0"/>
              <w:keepLines w:val="0"/>
              <w:widowControl/>
              <w:suppressLineNumbers w:val="0"/>
              <w:spacing w:before="0" w:beforeAutospacing="0" w:after="0" w:afterAutospacing="0" w:line="252" w:lineRule="auto"/>
              <w:ind w:left="0" w:right="0"/>
              <w:jc w:val="center"/>
              <w:rPr>
                <w:rFonts w:hint="default"/>
              </w:rPr>
            </w:pPr>
            <w:r>
              <w:rPr>
                <w:rFonts w:hint="default" w:ascii="Arial" w:hAnsi="Arial"/>
                <w:b/>
                <w:i w:val="0"/>
                <w:color w:val="FFFFFF"/>
                <w:sz w:val="16"/>
              </w:rPr>
              <w:t>Kết quả cần sinh</w:t>
            </w:r>
          </w:p>
        </w:tc>
      </w:tr>
      <w:tr w14:paraId="03BD1C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00" w:type="dxa"/>
            <w:tcMar>
              <w:top w:w="90" w:type="dxa"/>
              <w:left w:w="110" w:type="dxa"/>
              <w:bottom w:w="90" w:type="dxa"/>
              <w:right w:w="110" w:type="dxa"/>
            </w:tcMar>
            <w:vAlign w:val="center"/>
          </w:tcPr>
          <w:p w14:paraId="5056F301">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6"/>
              </w:rPr>
              <w:t>(3)=0; (1)&gt;(2); có thuế; Cá nhân</w:t>
            </w:r>
          </w:p>
        </w:tc>
        <w:tc>
          <w:tcPr>
            <w:tcW w:w="1900" w:type="dxa"/>
            <w:tcMar>
              <w:top w:w="90" w:type="dxa"/>
              <w:left w:w="110" w:type="dxa"/>
              <w:bottom w:w="90" w:type="dxa"/>
              <w:right w:w="110" w:type="dxa"/>
            </w:tcMar>
            <w:vAlign w:val="center"/>
          </w:tcPr>
          <w:p w14:paraId="6E7D44A9">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6"/>
              </w:rPr>
              <w:t>G0 + G1 + G3 + G4</w:t>
            </w:r>
          </w:p>
        </w:tc>
        <w:tc>
          <w:tcPr>
            <w:tcW w:w="1700" w:type="dxa"/>
            <w:tcMar>
              <w:top w:w="90" w:type="dxa"/>
              <w:left w:w="110" w:type="dxa"/>
              <w:bottom w:w="90" w:type="dxa"/>
              <w:right w:w="110" w:type="dxa"/>
            </w:tcMar>
            <w:vAlign w:val="center"/>
          </w:tcPr>
          <w:p w14:paraId="53628E55">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6"/>
              </w:rPr>
              <w:t>/ap/create-invoice</w:t>
            </w:r>
            <w:r>
              <w:rPr>
                <w:rFonts w:hint="default"/>
              </w:rPr>
              <w:br w:type="textWrapping"/>
            </w:r>
            <w:r>
              <w:rPr>
                <w:rFonts w:hint="default" w:ascii="Arial" w:hAnsi="Arial"/>
                <w:b w:val="0"/>
                <w:i w:val="0"/>
                <w:color w:val="000000"/>
                <w:sz w:val="16"/>
              </w:rPr>
              <w:t>+ /general-ledger/interface</w:t>
            </w:r>
          </w:p>
        </w:tc>
        <w:tc>
          <w:tcPr>
            <w:tcW w:w="3160" w:type="dxa"/>
            <w:tcMar>
              <w:top w:w="90" w:type="dxa"/>
              <w:left w:w="110" w:type="dxa"/>
              <w:bottom w:w="90" w:type="dxa"/>
              <w:right w:w="110" w:type="dxa"/>
            </w:tcMar>
            <w:vAlign w:val="center"/>
          </w:tcPr>
          <w:p w14:paraId="345BA93F">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6"/>
              </w:rPr>
              <w:t>AP: Chi phí/chi tiền/phải trả</w:t>
            </w:r>
            <w:r>
              <w:rPr>
                <w:rFonts w:hint="default"/>
              </w:rPr>
              <w:br w:type="textWrapping"/>
            </w:r>
            <w:r>
              <w:rPr>
                <w:rFonts w:hint="default" w:ascii="Arial" w:hAnsi="Arial"/>
                <w:b w:val="0"/>
                <w:i w:val="0"/>
                <w:color w:val="000000"/>
                <w:sz w:val="16"/>
              </w:rPr>
              <w:t>GL: Chi phí thuế TNCN/Thuế TNCN</w:t>
            </w:r>
          </w:p>
        </w:tc>
      </w:tr>
    </w:tbl>
    <w:p w14:paraId="3D2A01F2">
      <w:pPr>
        <w:spacing w:after="40"/>
      </w:pPr>
    </w:p>
    <w:tbl>
      <w:tblPr>
        <w:tblStyle w:val="35"/>
        <w:tblW w:w="9360" w:type="dxa"/>
        <w:tblInd w:w="12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920"/>
        <w:gridCol w:w="1900"/>
        <w:gridCol w:w="2780"/>
        <w:gridCol w:w="940"/>
        <w:gridCol w:w="820"/>
      </w:tblGrid>
      <w:tr w14:paraId="4DFB2E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2920" w:type="dxa"/>
            <w:shd w:val="clear" w:color="auto" w:fill="17365D"/>
            <w:tcMar>
              <w:top w:w="90" w:type="dxa"/>
              <w:left w:w="110" w:type="dxa"/>
              <w:bottom w:w="90" w:type="dxa"/>
              <w:right w:w="110" w:type="dxa"/>
            </w:tcMar>
            <w:vAlign w:val="center"/>
          </w:tcPr>
          <w:p w14:paraId="23A5A17D">
            <w:pPr>
              <w:keepNext w:val="0"/>
              <w:keepLines w:val="0"/>
              <w:widowControl/>
              <w:suppressLineNumbers w:val="0"/>
              <w:spacing w:before="0" w:beforeAutospacing="0" w:after="0" w:afterAutospacing="0" w:line="252" w:lineRule="auto"/>
              <w:ind w:left="0" w:right="0"/>
              <w:jc w:val="center"/>
              <w:rPr>
                <w:rFonts w:hint="default"/>
              </w:rPr>
            </w:pPr>
            <w:r>
              <w:rPr>
                <w:rFonts w:hint="default" w:ascii="Arial" w:hAnsi="Arial"/>
                <w:b/>
                <w:i w:val="0"/>
                <w:color w:val="FFFFFF"/>
                <w:sz w:val="16"/>
              </w:rPr>
              <w:t>Tên trường nghiệp vụ (tiếng Việt)</w:t>
            </w:r>
          </w:p>
        </w:tc>
        <w:tc>
          <w:tcPr>
            <w:tcW w:w="1900" w:type="dxa"/>
            <w:shd w:val="clear" w:color="auto" w:fill="17365D"/>
            <w:tcMar>
              <w:top w:w="90" w:type="dxa"/>
              <w:left w:w="110" w:type="dxa"/>
              <w:bottom w:w="90" w:type="dxa"/>
              <w:right w:w="110" w:type="dxa"/>
            </w:tcMar>
            <w:vAlign w:val="center"/>
          </w:tcPr>
          <w:p w14:paraId="6E8A99E5">
            <w:pPr>
              <w:keepNext w:val="0"/>
              <w:keepLines w:val="0"/>
              <w:widowControl/>
              <w:suppressLineNumbers w:val="0"/>
              <w:spacing w:before="0" w:beforeAutospacing="0" w:after="0" w:afterAutospacing="0" w:line="252" w:lineRule="auto"/>
              <w:ind w:left="0" w:right="0"/>
              <w:jc w:val="center"/>
              <w:rPr>
                <w:rFonts w:hint="default"/>
              </w:rPr>
            </w:pPr>
            <w:r>
              <w:rPr>
                <w:rFonts w:hint="default" w:ascii="Arial" w:hAnsi="Arial"/>
                <w:b/>
                <w:i w:val="0"/>
                <w:color w:val="FFFFFF"/>
                <w:sz w:val="16"/>
              </w:rPr>
              <w:t>Bảng DB</w:t>
            </w:r>
          </w:p>
        </w:tc>
        <w:tc>
          <w:tcPr>
            <w:tcW w:w="2780" w:type="dxa"/>
            <w:shd w:val="clear" w:color="auto" w:fill="17365D"/>
            <w:tcMar>
              <w:top w:w="90" w:type="dxa"/>
              <w:left w:w="110" w:type="dxa"/>
              <w:bottom w:w="90" w:type="dxa"/>
              <w:right w:w="110" w:type="dxa"/>
            </w:tcMar>
            <w:vAlign w:val="center"/>
          </w:tcPr>
          <w:p w14:paraId="1261679D">
            <w:pPr>
              <w:keepNext w:val="0"/>
              <w:keepLines w:val="0"/>
              <w:widowControl/>
              <w:suppressLineNumbers w:val="0"/>
              <w:spacing w:before="0" w:beforeAutospacing="0" w:after="0" w:afterAutospacing="0" w:line="252" w:lineRule="auto"/>
              <w:ind w:left="0" w:right="0"/>
              <w:jc w:val="center"/>
              <w:rPr>
                <w:rFonts w:hint="default"/>
              </w:rPr>
            </w:pPr>
            <w:r>
              <w:rPr>
                <w:rFonts w:hint="default" w:ascii="Arial" w:hAnsi="Arial"/>
                <w:b/>
                <w:i w:val="0"/>
                <w:color w:val="FFFFFF"/>
                <w:sz w:val="16"/>
              </w:rPr>
              <w:t>Trường DB</w:t>
            </w:r>
          </w:p>
        </w:tc>
        <w:tc>
          <w:tcPr>
            <w:tcW w:w="940" w:type="dxa"/>
            <w:shd w:val="clear" w:color="auto" w:fill="17365D"/>
            <w:tcMar>
              <w:top w:w="90" w:type="dxa"/>
              <w:left w:w="110" w:type="dxa"/>
              <w:bottom w:w="90" w:type="dxa"/>
              <w:right w:w="110" w:type="dxa"/>
            </w:tcMar>
            <w:vAlign w:val="center"/>
          </w:tcPr>
          <w:p w14:paraId="66EB8B02">
            <w:pPr>
              <w:keepNext w:val="0"/>
              <w:keepLines w:val="0"/>
              <w:widowControl/>
              <w:suppressLineNumbers w:val="0"/>
              <w:spacing w:before="0" w:beforeAutospacing="0" w:after="0" w:afterAutospacing="0" w:line="252" w:lineRule="auto"/>
              <w:ind w:left="0" w:right="0"/>
              <w:jc w:val="center"/>
              <w:rPr>
                <w:rFonts w:hint="default"/>
              </w:rPr>
            </w:pPr>
            <w:r>
              <w:rPr>
                <w:rFonts w:hint="default" w:ascii="Arial" w:hAnsi="Arial"/>
                <w:b/>
                <w:i w:val="0"/>
                <w:color w:val="FFFFFF"/>
                <w:sz w:val="16"/>
              </w:rPr>
              <w:t>Bắt buộc</w:t>
            </w:r>
          </w:p>
        </w:tc>
        <w:tc>
          <w:tcPr>
            <w:tcW w:w="820" w:type="dxa"/>
            <w:shd w:val="clear" w:color="auto" w:fill="17365D"/>
            <w:tcMar>
              <w:top w:w="90" w:type="dxa"/>
              <w:left w:w="110" w:type="dxa"/>
              <w:bottom w:w="90" w:type="dxa"/>
              <w:right w:w="110" w:type="dxa"/>
            </w:tcMar>
            <w:vAlign w:val="center"/>
          </w:tcPr>
          <w:p w14:paraId="6B83642D">
            <w:pPr>
              <w:keepNext w:val="0"/>
              <w:keepLines w:val="0"/>
              <w:widowControl/>
              <w:suppressLineNumbers w:val="0"/>
              <w:spacing w:before="0" w:beforeAutospacing="0" w:after="0" w:afterAutospacing="0" w:line="252" w:lineRule="auto"/>
              <w:ind w:left="0" w:right="0"/>
              <w:jc w:val="center"/>
              <w:rPr>
                <w:rFonts w:hint="default"/>
              </w:rPr>
            </w:pPr>
            <w:r>
              <w:rPr>
                <w:rFonts w:hint="default" w:ascii="Arial" w:hAnsi="Arial"/>
                <w:b/>
                <w:i w:val="0"/>
                <w:color w:val="FFFFFF"/>
                <w:sz w:val="16"/>
              </w:rPr>
              <w:t>Nhóm</w:t>
            </w:r>
          </w:p>
        </w:tc>
      </w:tr>
      <w:tr w14:paraId="5089D6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20" w:type="dxa"/>
            <w:tcMar>
              <w:top w:w="90" w:type="dxa"/>
              <w:left w:w="110" w:type="dxa"/>
              <w:bottom w:w="90" w:type="dxa"/>
              <w:right w:w="110" w:type="dxa"/>
            </w:tcMar>
            <w:vAlign w:val="center"/>
          </w:tcPr>
          <w:p w14:paraId="2A75671A">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Mã phiếu thanh toán/referenceId</w:t>
            </w:r>
          </w:p>
        </w:tc>
        <w:tc>
          <w:tcPr>
            <w:tcW w:w="1900" w:type="dxa"/>
            <w:tcMar>
              <w:top w:w="90" w:type="dxa"/>
              <w:left w:w="110" w:type="dxa"/>
              <w:bottom w:w="90" w:type="dxa"/>
              <w:right w:w="110" w:type="dxa"/>
            </w:tcMar>
            <w:vAlign w:val="center"/>
          </w:tcPr>
          <w:p w14:paraId="4ECA0CDA">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esdHTKTpayment</w:t>
            </w:r>
          </w:p>
        </w:tc>
        <w:tc>
          <w:tcPr>
            <w:tcW w:w="2780" w:type="dxa"/>
            <w:tcMar>
              <w:top w:w="90" w:type="dxa"/>
              <w:left w:w="110" w:type="dxa"/>
              <w:bottom w:w="90" w:type="dxa"/>
              <w:right w:w="110" w:type="dxa"/>
            </w:tcMar>
            <w:vAlign w:val="center"/>
          </w:tcPr>
          <w:p w14:paraId="192B9DDF">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id</w:t>
            </w:r>
          </w:p>
        </w:tc>
        <w:tc>
          <w:tcPr>
            <w:tcW w:w="940" w:type="dxa"/>
            <w:tcMar>
              <w:top w:w="90" w:type="dxa"/>
              <w:left w:w="110" w:type="dxa"/>
              <w:bottom w:w="90" w:type="dxa"/>
              <w:right w:w="110" w:type="dxa"/>
            </w:tcMar>
            <w:vAlign w:val="center"/>
          </w:tcPr>
          <w:p w14:paraId="282C9F3C">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Có</w:t>
            </w:r>
          </w:p>
        </w:tc>
        <w:tc>
          <w:tcPr>
            <w:tcW w:w="820" w:type="dxa"/>
            <w:tcMar>
              <w:top w:w="90" w:type="dxa"/>
              <w:left w:w="110" w:type="dxa"/>
              <w:bottom w:w="90" w:type="dxa"/>
              <w:right w:w="110" w:type="dxa"/>
            </w:tcMar>
            <w:vAlign w:val="center"/>
          </w:tcPr>
          <w:p w14:paraId="3D6D9495">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G0</w:t>
            </w:r>
          </w:p>
        </w:tc>
      </w:tr>
      <w:tr w14:paraId="18E2A2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20" w:type="dxa"/>
            <w:shd w:val="clear" w:color="auto" w:fill="F8FBFD"/>
            <w:tcMar>
              <w:top w:w="90" w:type="dxa"/>
              <w:left w:w="110" w:type="dxa"/>
              <w:bottom w:w="90" w:type="dxa"/>
              <w:right w:w="110" w:type="dxa"/>
            </w:tcMar>
            <w:vAlign w:val="center"/>
          </w:tcPr>
          <w:p w14:paraId="03B82539">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Mã NCC nội bộ</w:t>
            </w:r>
          </w:p>
        </w:tc>
        <w:tc>
          <w:tcPr>
            <w:tcW w:w="1900" w:type="dxa"/>
            <w:shd w:val="clear" w:color="auto" w:fill="F8FBFD"/>
            <w:tcMar>
              <w:top w:w="90" w:type="dxa"/>
              <w:left w:w="110" w:type="dxa"/>
              <w:bottom w:w="90" w:type="dxa"/>
              <w:right w:w="110" w:type="dxa"/>
            </w:tcMar>
            <w:vAlign w:val="center"/>
          </w:tcPr>
          <w:p w14:paraId="1C0E570E">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esdHTKTpaymentVendor</w:t>
            </w:r>
          </w:p>
        </w:tc>
        <w:tc>
          <w:tcPr>
            <w:tcW w:w="2780" w:type="dxa"/>
            <w:shd w:val="clear" w:color="auto" w:fill="F8FBFD"/>
            <w:tcMar>
              <w:top w:w="90" w:type="dxa"/>
              <w:left w:w="110" w:type="dxa"/>
              <w:bottom w:w="90" w:type="dxa"/>
              <w:right w:w="110" w:type="dxa"/>
            </w:tcMar>
            <w:vAlign w:val="center"/>
          </w:tcPr>
          <w:p w14:paraId="412F7953">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vendor.id</w:t>
            </w:r>
          </w:p>
        </w:tc>
        <w:tc>
          <w:tcPr>
            <w:tcW w:w="940" w:type="dxa"/>
            <w:shd w:val="clear" w:color="auto" w:fill="F8FBFD"/>
            <w:tcMar>
              <w:top w:w="90" w:type="dxa"/>
              <w:left w:w="110" w:type="dxa"/>
              <w:bottom w:w="90" w:type="dxa"/>
              <w:right w:w="110" w:type="dxa"/>
            </w:tcMar>
            <w:vAlign w:val="center"/>
          </w:tcPr>
          <w:p w14:paraId="3B001535">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Có</w:t>
            </w:r>
          </w:p>
        </w:tc>
        <w:tc>
          <w:tcPr>
            <w:tcW w:w="820" w:type="dxa"/>
            <w:shd w:val="clear" w:color="auto" w:fill="F8FBFD"/>
            <w:tcMar>
              <w:top w:w="90" w:type="dxa"/>
              <w:left w:w="110" w:type="dxa"/>
              <w:bottom w:w="90" w:type="dxa"/>
              <w:right w:w="110" w:type="dxa"/>
            </w:tcMar>
            <w:vAlign w:val="center"/>
          </w:tcPr>
          <w:p w14:paraId="5C04DA94">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G0</w:t>
            </w:r>
          </w:p>
        </w:tc>
      </w:tr>
      <w:tr w14:paraId="3FB0AA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20" w:type="dxa"/>
            <w:tcMar>
              <w:top w:w="90" w:type="dxa"/>
              <w:left w:w="110" w:type="dxa"/>
              <w:bottom w:w="90" w:type="dxa"/>
              <w:right w:w="110" w:type="dxa"/>
            </w:tcMar>
            <w:vAlign w:val="center"/>
          </w:tcPr>
          <w:p w14:paraId="427F2431">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Mã NCC/MST/CCCD dùng OGL</w:t>
            </w:r>
          </w:p>
        </w:tc>
        <w:tc>
          <w:tcPr>
            <w:tcW w:w="1900" w:type="dxa"/>
            <w:tcMar>
              <w:top w:w="90" w:type="dxa"/>
              <w:left w:w="110" w:type="dxa"/>
              <w:bottom w:w="90" w:type="dxa"/>
              <w:right w:w="110" w:type="dxa"/>
            </w:tcMar>
            <w:vAlign w:val="center"/>
          </w:tcPr>
          <w:p w14:paraId="3D16C75A">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esdHTKTvendor</w:t>
            </w:r>
          </w:p>
        </w:tc>
        <w:tc>
          <w:tcPr>
            <w:tcW w:w="2780" w:type="dxa"/>
            <w:tcMar>
              <w:top w:w="90" w:type="dxa"/>
              <w:left w:w="110" w:type="dxa"/>
              <w:bottom w:w="90" w:type="dxa"/>
              <w:right w:w="110" w:type="dxa"/>
            </w:tcMar>
            <w:vAlign w:val="center"/>
          </w:tcPr>
          <w:p w14:paraId="52C60F47">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vendor.number</w:t>
            </w:r>
          </w:p>
        </w:tc>
        <w:tc>
          <w:tcPr>
            <w:tcW w:w="940" w:type="dxa"/>
            <w:tcMar>
              <w:top w:w="90" w:type="dxa"/>
              <w:left w:w="110" w:type="dxa"/>
              <w:bottom w:w="90" w:type="dxa"/>
              <w:right w:w="110" w:type="dxa"/>
            </w:tcMar>
            <w:vAlign w:val="center"/>
          </w:tcPr>
          <w:p w14:paraId="3D089D42">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Có</w:t>
            </w:r>
          </w:p>
        </w:tc>
        <w:tc>
          <w:tcPr>
            <w:tcW w:w="820" w:type="dxa"/>
            <w:tcMar>
              <w:top w:w="90" w:type="dxa"/>
              <w:left w:w="110" w:type="dxa"/>
              <w:bottom w:w="90" w:type="dxa"/>
              <w:right w:w="110" w:type="dxa"/>
            </w:tcMar>
            <w:vAlign w:val="center"/>
          </w:tcPr>
          <w:p w14:paraId="5FE755D9">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G0</w:t>
            </w:r>
          </w:p>
        </w:tc>
      </w:tr>
      <w:tr w14:paraId="525AC3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20" w:type="dxa"/>
            <w:shd w:val="clear" w:color="auto" w:fill="F8FBFD"/>
            <w:tcMar>
              <w:top w:w="90" w:type="dxa"/>
              <w:left w:w="110" w:type="dxa"/>
              <w:bottom w:w="90" w:type="dxa"/>
              <w:right w:w="110" w:type="dxa"/>
            </w:tcMar>
            <w:vAlign w:val="center"/>
          </w:tcPr>
          <w:p w14:paraId="769C1BD5">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Tổ chức hoặc Cá nhân</w:t>
            </w:r>
          </w:p>
        </w:tc>
        <w:tc>
          <w:tcPr>
            <w:tcW w:w="1900" w:type="dxa"/>
            <w:shd w:val="clear" w:color="auto" w:fill="F8FBFD"/>
            <w:tcMar>
              <w:top w:w="90" w:type="dxa"/>
              <w:left w:w="110" w:type="dxa"/>
              <w:bottom w:w="90" w:type="dxa"/>
              <w:right w:w="110" w:type="dxa"/>
            </w:tcMar>
            <w:vAlign w:val="center"/>
          </w:tcPr>
          <w:p w14:paraId="596BB2D2">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esdHTKTvendor</w:t>
            </w:r>
          </w:p>
        </w:tc>
        <w:tc>
          <w:tcPr>
            <w:tcW w:w="2780" w:type="dxa"/>
            <w:shd w:val="clear" w:color="auto" w:fill="F8FBFD"/>
            <w:tcMar>
              <w:top w:w="90" w:type="dxa"/>
              <w:left w:w="110" w:type="dxa"/>
              <w:bottom w:w="90" w:type="dxa"/>
              <w:right w:w="110" w:type="dxa"/>
            </w:tcMar>
            <w:vAlign w:val="center"/>
          </w:tcPr>
          <w:p w14:paraId="40F43906">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vendor.type</w:t>
            </w:r>
          </w:p>
        </w:tc>
        <w:tc>
          <w:tcPr>
            <w:tcW w:w="940" w:type="dxa"/>
            <w:shd w:val="clear" w:color="auto" w:fill="F8FBFD"/>
            <w:tcMar>
              <w:top w:w="90" w:type="dxa"/>
              <w:left w:w="110" w:type="dxa"/>
              <w:bottom w:w="90" w:type="dxa"/>
              <w:right w:w="110" w:type="dxa"/>
            </w:tcMar>
            <w:vAlign w:val="center"/>
          </w:tcPr>
          <w:p w14:paraId="2C322BF8">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Có</w:t>
            </w:r>
          </w:p>
        </w:tc>
        <w:tc>
          <w:tcPr>
            <w:tcW w:w="820" w:type="dxa"/>
            <w:shd w:val="clear" w:color="auto" w:fill="F8FBFD"/>
            <w:tcMar>
              <w:top w:w="90" w:type="dxa"/>
              <w:left w:w="110" w:type="dxa"/>
              <w:bottom w:w="90" w:type="dxa"/>
              <w:right w:w="110" w:type="dxa"/>
            </w:tcMar>
            <w:vAlign w:val="center"/>
          </w:tcPr>
          <w:p w14:paraId="0AD0C7EF">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G0</w:t>
            </w:r>
          </w:p>
        </w:tc>
      </w:tr>
      <w:tr w14:paraId="4647FC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20" w:type="dxa"/>
            <w:tcMar>
              <w:top w:w="90" w:type="dxa"/>
              <w:left w:w="110" w:type="dxa"/>
              <w:bottom w:w="90" w:type="dxa"/>
              <w:right w:w="110" w:type="dxa"/>
            </w:tcMar>
            <w:vAlign w:val="center"/>
          </w:tcPr>
          <w:p w14:paraId="20A70383">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Site NCC được chọn</w:t>
            </w:r>
          </w:p>
        </w:tc>
        <w:tc>
          <w:tcPr>
            <w:tcW w:w="1900" w:type="dxa"/>
            <w:tcMar>
              <w:top w:w="90" w:type="dxa"/>
              <w:left w:w="110" w:type="dxa"/>
              <w:bottom w:w="90" w:type="dxa"/>
              <w:right w:w="110" w:type="dxa"/>
            </w:tcMar>
            <w:vAlign w:val="center"/>
          </w:tcPr>
          <w:p w14:paraId="2BBB0D56">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esdHTKTpaymentVendor</w:t>
            </w:r>
          </w:p>
        </w:tc>
        <w:tc>
          <w:tcPr>
            <w:tcW w:w="2780" w:type="dxa"/>
            <w:tcMar>
              <w:top w:w="90" w:type="dxa"/>
              <w:left w:w="110" w:type="dxa"/>
              <w:bottom w:w="90" w:type="dxa"/>
              <w:right w:w="110" w:type="dxa"/>
            </w:tcMar>
            <w:vAlign w:val="center"/>
          </w:tcPr>
          <w:p w14:paraId="4E1B7849">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vendor.site.id</w:t>
            </w:r>
          </w:p>
        </w:tc>
        <w:tc>
          <w:tcPr>
            <w:tcW w:w="940" w:type="dxa"/>
            <w:tcMar>
              <w:top w:w="90" w:type="dxa"/>
              <w:left w:w="110" w:type="dxa"/>
              <w:bottom w:w="90" w:type="dxa"/>
              <w:right w:w="110" w:type="dxa"/>
            </w:tcMar>
            <w:vAlign w:val="center"/>
          </w:tcPr>
          <w:p w14:paraId="6CA7A694">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Có</w:t>
            </w:r>
          </w:p>
        </w:tc>
        <w:tc>
          <w:tcPr>
            <w:tcW w:w="820" w:type="dxa"/>
            <w:tcMar>
              <w:top w:w="90" w:type="dxa"/>
              <w:left w:w="110" w:type="dxa"/>
              <w:bottom w:w="90" w:type="dxa"/>
              <w:right w:w="110" w:type="dxa"/>
            </w:tcMar>
            <w:vAlign w:val="center"/>
          </w:tcPr>
          <w:p w14:paraId="5C6F8897">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G0</w:t>
            </w:r>
          </w:p>
        </w:tc>
      </w:tr>
      <w:tr w14:paraId="20CAF8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20" w:type="dxa"/>
            <w:shd w:val="clear" w:color="auto" w:fill="F8FBFD"/>
            <w:tcMar>
              <w:top w:w="90" w:type="dxa"/>
              <w:left w:w="110" w:type="dxa"/>
              <w:bottom w:w="90" w:type="dxa"/>
              <w:right w:w="110" w:type="dxa"/>
            </w:tcMar>
            <w:vAlign w:val="center"/>
          </w:tcPr>
          <w:p w14:paraId="1D1D291A">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Site code OGL</w:t>
            </w:r>
          </w:p>
        </w:tc>
        <w:tc>
          <w:tcPr>
            <w:tcW w:w="1900" w:type="dxa"/>
            <w:shd w:val="clear" w:color="auto" w:fill="F8FBFD"/>
            <w:tcMar>
              <w:top w:w="90" w:type="dxa"/>
              <w:left w:w="110" w:type="dxa"/>
              <w:bottom w:w="90" w:type="dxa"/>
              <w:right w:w="110" w:type="dxa"/>
            </w:tcMar>
            <w:vAlign w:val="center"/>
          </w:tcPr>
          <w:p w14:paraId="22F95A29">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esdHTKTvendorSite</w:t>
            </w:r>
          </w:p>
        </w:tc>
        <w:tc>
          <w:tcPr>
            <w:tcW w:w="2780" w:type="dxa"/>
            <w:shd w:val="clear" w:color="auto" w:fill="F8FBFD"/>
            <w:tcMar>
              <w:top w:w="90" w:type="dxa"/>
              <w:left w:w="110" w:type="dxa"/>
              <w:bottom w:w="90" w:type="dxa"/>
              <w:right w:w="110" w:type="dxa"/>
            </w:tcMar>
            <w:vAlign w:val="center"/>
          </w:tcPr>
          <w:p w14:paraId="65119899">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ogl.site.code</w:t>
            </w:r>
          </w:p>
        </w:tc>
        <w:tc>
          <w:tcPr>
            <w:tcW w:w="940" w:type="dxa"/>
            <w:shd w:val="clear" w:color="auto" w:fill="F8FBFD"/>
            <w:tcMar>
              <w:top w:w="90" w:type="dxa"/>
              <w:left w:w="110" w:type="dxa"/>
              <w:bottom w:w="90" w:type="dxa"/>
              <w:right w:w="110" w:type="dxa"/>
            </w:tcMar>
            <w:vAlign w:val="center"/>
          </w:tcPr>
          <w:p w14:paraId="2976A1B5">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Có</w:t>
            </w:r>
          </w:p>
        </w:tc>
        <w:tc>
          <w:tcPr>
            <w:tcW w:w="820" w:type="dxa"/>
            <w:shd w:val="clear" w:color="auto" w:fill="F8FBFD"/>
            <w:tcMar>
              <w:top w:w="90" w:type="dxa"/>
              <w:left w:w="110" w:type="dxa"/>
              <w:bottom w:w="90" w:type="dxa"/>
              <w:right w:w="110" w:type="dxa"/>
            </w:tcMar>
            <w:vAlign w:val="center"/>
          </w:tcPr>
          <w:p w14:paraId="240A4729">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G0</w:t>
            </w:r>
          </w:p>
        </w:tc>
      </w:tr>
      <w:tr w14:paraId="2AA548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20" w:type="dxa"/>
            <w:tcMar>
              <w:top w:w="90" w:type="dxa"/>
              <w:left w:w="110" w:type="dxa"/>
              <w:bottom w:w="90" w:type="dxa"/>
              <w:right w:w="110" w:type="dxa"/>
            </w:tcMar>
            <w:vAlign w:val="center"/>
          </w:tcPr>
          <w:p w14:paraId="52513DF8">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Đơn vị/entity gửi OGL</w:t>
            </w:r>
          </w:p>
        </w:tc>
        <w:tc>
          <w:tcPr>
            <w:tcW w:w="1900" w:type="dxa"/>
            <w:tcMar>
              <w:top w:w="90" w:type="dxa"/>
              <w:left w:w="110" w:type="dxa"/>
              <w:bottom w:w="90" w:type="dxa"/>
              <w:right w:w="110" w:type="dxa"/>
            </w:tcMar>
            <w:vAlign w:val="center"/>
          </w:tcPr>
          <w:p w14:paraId="7FABC88D">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esdHTKTvendorSite</w:t>
            </w:r>
          </w:p>
        </w:tc>
        <w:tc>
          <w:tcPr>
            <w:tcW w:w="2780" w:type="dxa"/>
            <w:tcMar>
              <w:top w:w="90" w:type="dxa"/>
              <w:left w:w="110" w:type="dxa"/>
              <w:bottom w:w="90" w:type="dxa"/>
              <w:right w:w="110" w:type="dxa"/>
            </w:tcMar>
            <w:vAlign w:val="center"/>
          </w:tcPr>
          <w:p w14:paraId="7DC2DC9E">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ogl.entity</w:t>
            </w:r>
          </w:p>
        </w:tc>
        <w:tc>
          <w:tcPr>
            <w:tcW w:w="940" w:type="dxa"/>
            <w:tcMar>
              <w:top w:w="90" w:type="dxa"/>
              <w:left w:w="110" w:type="dxa"/>
              <w:bottom w:w="90" w:type="dxa"/>
              <w:right w:w="110" w:type="dxa"/>
            </w:tcMar>
            <w:vAlign w:val="center"/>
          </w:tcPr>
          <w:p w14:paraId="452CD028">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Có</w:t>
            </w:r>
          </w:p>
        </w:tc>
        <w:tc>
          <w:tcPr>
            <w:tcW w:w="820" w:type="dxa"/>
            <w:tcMar>
              <w:top w:w="90" w:type="dxa"/>
              <w:left w:w="110" w:type="dxa"/>
              <w:bottom w:w="90" w:type="dxa"/>
              <w:right w:w="110" w:type="dxa"/>
            </w:tcMar>
            <w:vAlign w:val="center"/>
          </w:tcPr>
          <w:p w14:paraId="39A111EC">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G0</w:t>
            </w:r>
          </w:p>
        </w:tc>
      </w:tr>
      <w:tr w14:paraId="27ED21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20" w:type="dxa"/>
            <w:shd w:val="clear" w:color="auto" w:fill="F8FBFD"/>
            <w:tcMar>
              <w:top w:w="90" w:type="dxa"/>
              <w:left w:w="110" w:type="dxa"/>
              <w:bottom w:w="90" w:type="dxa"/>
              <w:right w:w="110" w:type="dxa"/>
            </w:tcMar>
            <w:vAlign w:val="center"/>
          </w:tcPr>
          <w:p w14:paraId="4CD64786">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Tài khoản phải trả NCC</w:t>
            </w:r>
          </w:p>
        </w:tc>
        <w:tc>
          <w:tcPr>
            <w:tcW w:w="1900" w:type="dxa"/>
            <w:shd w:val="clear" w:color="auto" w:fill="F8FBFD"/>
            <w:tcMar>
              <w:top w:w="90" w:type="dxa"/>
              <w:left w:w="110" w:type="dxa"/>
              <w:bottom w:w="90" w:type="dxa"/>
              <w:right w:w="110" w:type="dxa"/>
            </w:tcMar>
            <w:vAlign w:val="center"/>
          </w:tcPr>
          <w:p w14:paraId="5D896BD2">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esdHTKTvendorSite</w:t>
            </w:r>
          </w:p>
        </w:tc>
        <w:tc>
          <w:tcPr>
            <w:tcW w:w="2780" w:type="dxa"/>
            <w:shd w:val="clear" w:color="auto" w:fill="F8FBFD"/>
            <w:tcMar>
              <w:top w:w="90" w:type="dxa"/>
              <w:left w:w="110" w:type="dxa"/>
              <w:bottom w:w="90" w:type="dxa"/>
              <w:right w:w="110" w:type="dxa"/>
            </w:tcMar>
            <w:vAlign w:val="center"/>
          </w:tcPr>
          <w:p w14:paraId="6A4EDE53">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credit.account</w:t>
            </w:r>
          </w:p>
        </w:tc>
        <w:tc>
          <w:tcPr>
            <w:tcW w:w="940" w:type="dxa"/>
            <w:shd w:val="clear" w:color="auto" w:fill="F8FBFD"/>
            <w:tcMar>
              <w:top w:w="90" w:type="dxa"/>
              <w:left w:w="110" w:type="dxa"/>
              <w:bottom w:w="90" w:type="dxa"/>
              <w:right w:w="110" w:type="dxa"/>
            </w:tcMar>
            <w:vAlign w:val="center"/>
          </w:tcPr>
          <w:p w14:paraId="42F3BE30">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Có</w:t>
            </w:r>
          </w:p>
        </w:tc>
        <w:tc>
          <w:tcPr>
            <w:tcW w:w="820" w:type="dxa"/>
            <w:shd w:val="clear" w:color="auto" w:fill="F8FBFD"/>
            <w:tcMar>
              <w:top w:w="90" w:type="dxa"/>
              <w:left w:w="110" w:type="dxa"/>
              <w:bottom w:w="90" w:type="dxa"/>
              <w:right w:w="110" w:type="dxa"/>
            </w:tcMar>
            <w:vAlign w:val="center"/>
          </w:tcPr>
          <w:p w14:paraId="38D2E1A3">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G0</w:t>
            </w:r>
          </w:p>
        </w:tc>
      </w:tr>
      <w:tr w14:paraId="67CDA7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20" w:type="dxa"/>
            <w:tcMar>
              <w:top w:w="90" w:type="dxa"/>
              <w:left w:w="110" w:type="dxa"/>
              <w:bottom w:w="90" w:type="dxa"/>
              <w:right w:w="110" w:type="dxa"/>
            </w:tcMar>
            <w:vAlign w:val="center"/>
          </w:tcPr>
          <w:p w14:paraId="66375B4B">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Loại tiền 3 ký tự</w:t>
            </w:r>
          </w:p>
        </w:tc>
        <w:tc>
          <w:tcPr>
            <w:tcW w:w="1900" w:type="dxa"/>
            <w:tcMar>
              <w:top w:w="90" w:type="dxa"/>
              <w:left w:w="110" w:type="dxa"/>
              <w:bottom w:w="90" w:type="dxa"/>
              <w:right w:w="110" w:type="dxa"/>
            </w:tcMar>
            <w:vAlign w:val="center"/>
          </w:tcPr>
          <w:p w14:paraId="2846645C">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esdHTKTpaymentVendor</w:t>
            </w:r>
          </w:p>
        </w:tc>
        <w:tc>
          <w:tcPr>
            <w:tcW w:w="2780" w:type="dxa"/>
            <w:tcMar>
              <w:top w:w="90" w:type="dxa"/>
              <w:left w:w="110" w:type="dxa"/>
              <w:bottom w:w="90" w:type="dxa"/>
              <w:right w:w="110" w:type="dxa"/>
            </w:tcMar>
            <w:vAlign w:val="center"/>
          </w:tcPr>
          <w:p w14:paraId="06478CFB">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currency</w:t>
            </w:r>
          </w:p>
        </w:tc>
        <w:tc>
          <w:tcPr>
            <w:tcW w:w="940" w:type="dxa"/>
            <w:tcMar>
              <w:top w:w="90" w:type="dxa"/>
              <w:left w:w="110" w:type="dxa"/>
              <w:bottom w:w="90" w:type="dxa"/>
              <w:right w:w="110" w:type="dxa"/>
            </w:tcMar>
            <w:vAlign w:val="center"/>
          </w:tcPr>
          <w:p w14:paraId="5F849102">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Có</w:t>
            </w:r>
          </w:p>
        </w:tc>
        <w:tc>
          <w:tcPr>
            <w:tcW w:w="820" w:type="dxa"/>
            <w:tcMar>
              <w:top w:w="90" w:type="dxa"/>
              <w:left w:w="110" w:type="dxa"/>
              <w:bottom w:w="90" w:type="dxa"/>
              <w:right w:w="110" w:type="dxa"/>
            </w:tcMar>
            <w:vAlign w:val="center"/>
          </w:tcPr>
          <w:p w14:paraId="6671B92D">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G0</w:t>
            </w:r>
          </w:p>
        </w:tc>
      </w:tr>
      <w:tr w14:paraId="197D1D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20" w:type="dxa"/>
            <w:shd w:val="clear" w:color="auto" w:fill="F8FBFD"/>
            <w:tcMar>
              <w:top w:w="90" w:type="dxa"/>
              <w:left w:w="110" w:type="dxa"/>
              <w:bottom w:w="90" w:type="dxa"/>
              <w:right w:w="110" w:type="dxa"/>
            </w:tcMar>
            <w:vAlign w:val="center"/>
          </w:tcPr>
          <w:p w14:paraId="49D664F3">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Chuyển khoản/Tiền mặt</w:t>
            </w:r>
          </w:p>
        </w:tc>
        <w:tc>
          <w:tcPr>
            <w:tcW w:w="1900" w:type="dxa"/>
            <w:shd w:val="clear" w:color="auto" w:fill="F8FBFD"/>
            <w:tcMar>
              <w:top w:w="90" w:type="dxa"/>
              <w:left w:w="110" w:type="dxa"/>
              <w:bottom w:w="90" w:type="dxa"/>
              <w:right w:w="110" w:type="dxa"/>
            </w:tcMar>
            <w:vAlign w:val="center"/>
          </w:tcPr>
          <w:p w14:paraId="509F2985">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esdHTKTpaymentVendor</w:t>
            </w:r>
          </w:p>
        </w:tc>
        <w:tc>
          <w:tcPr>
            <w:tcW w:w="2780" w:type="dxa"/>
            <w:shd w:val="clear" w:color="auto" w:fill="F8FBFD"/>
            <w:tcMar>
              <w:top w:w="90" w:type="dxa"/>
              <w:left w:w="110" w:type="dxa"/>
              <w:bottom w:w="90" w:type="dxa"/>
              <w:right w:w="110" w:type="dxa"/>
            </w:tcMar>
            <w:vAlign w:val="center"/>
          </w:tcPr>
          <w:p w14:paraId="27A81355">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payment.method</w:t>
            </w:r>
          </w:p>
        </w:tc>
        <w:tc>
          <w:tcPr>
            <w:tcW w:w="940" w:type="dxa"/>
            <w:shd w:val="clear" w:color="auto" w:fill="F8FBFD"/>
            <w:tcMar>
              <w:top w:w="90" w:type="dxa"/>
              <w:left w:w="110" w:type="dxa"/>
              <w:bottom w:w="90" w:type="dxa"/>
              <w:right w:w="110" w:type="dxa"/>
            </w:tcMar>
            <w:vAlign w:val="center"/>
          </w:tcPr>
          <w:p w14:paraId="3D6D3862">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Có</w:t>
            </w:r>
          </w:p>
        </w:tc>
        <w:tc>
          <w:tcPr>
            <w:tcW w:w="820" w:type="dxa"/>
            <w:shd w:val="clear" w:color="auto" w:fill="F8FBFD"/>
            <w:tcMar>
              <w:top w:w="90" w:type="dxa"/>
              <w:left w:w="110" w:type="dxa"/>
              <w:bottom w:w="90" w:type="dxa"/>
              <w:right w:w="110" w:type="dxa"/>
            </w:tcMar>
            <w:vAlign w:val="center"/>
          </w:tcPr>
          <w:p w14:paraId="53D16C67">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G0</w:t>
            </w:r>
          </w:p>
        </w:tc>
      </w:tr>
      <w:tr w14:paraId="26A949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20" w:type="dxa"/>
            <w:tcMar>
              <w:top w:w="90" w:type="dxa"/>
              <w:left w:w="110" w:type="dxa"/>
              <w:bottom w:w="90" w:type="dxa"/>
              <w:right w:w="110" w:type="dxa"/>
            </w:tcMar>
            <w:vAlign w:val="center"/>
          </w:tcPr>
          <w:p w14:paraId="56137BA2">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Giá trị hóa đơn chấp nhận (1)</w:t>
            </w:r>
          </w:p>
        </w:tc>
        <w:tc>
          <w:tcPr>
            <w:tcW w:w="1900" w:type="dxa"/>
            <w:shd w:val="clear" w:color="auto" w:fill="auto"/>
            <w:tcMar>
              <w:top w:w="90" w:type="dxa"/>
              <w:left w:w="110" w:type="dxa"/>
              <w:bottom w:w="90" w:type="dxa"/>
              <w:right w:w="110" w:type="dxa"/>
            </w:tcMar>
            <w:vAlign w:val="center"/>
          </w:tcPr>
          <w:p w14:paraId="2F7EBD28">
            <w:pPr>
              <w:keepNext w:val="0"/>
              <w:keepLines w:val="0"/>
              <w:widowControl/>
              <w:suppressLineNumbers w:val="0"/>
              <w:spacing w:before="0" w:beforeAutospacing="1" w:after="80" w:afterAutospacing="0" w:line="268" w:lineRule="auto"/>
              <w:ind w:left="0" w:leftChars="0" w:right="0" w:rightChars="0"/>
              <w:jc w:val="left"/>
              <w:rPr>
                <w:rFonts w:hint="default"/>
              </w:rPr>
            </w:pPr>
            <w:r>
              <w:rPr>
                <w:rFonts w:hint="default" w:ascii="Arial" w:hAnsi="Arial" w:eastAsia="ＭＳ 明朝" w:cs="Times New Roman"/>
                <w:kern w:val="0"/>
                <w:sz w:val="16"/>
                <w:szCs w:val="16"/>
                <w:lang w:val="en-US" w:eastAsia="zh-CN" w:bidi="ar"/>
              </w:rPr>
              <w:t>esdHTKTpaymentVendor.approved.invoice.amount</w:t>
            </w:r>
          </w:p>
        </w:tc>
        <w:tc>
          <w:tcPr>
            <w:tcW w:w="2780" w:type="dxa"/>
            <w:tcMar>
              <w:top w:w="90" w:type="dxa"/>
              <w:left w:w="110" w:type="dxa"/>
              <w:bottom w:w="90" w:type="dxa"/>
              <w:right w:w="110" w:type="dxa"/>
            </w:tcMar>
            <w:vAlign w:val="center"/>
          </w:tcPr>
          <w:p w14:paraId="49E9AE2F">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approved.invoice.amount</w:t>
            </w:r>
          </w:p>
        </w:tc>
        <w:tc>
          <w:tcPr>
            <w:tcW w:w="940" w:type="dxa"/>
            <w:tcMar>
              <w:top w:w="90" w:type="dxa"/>
              <w:left w:w="110" w:type="dxa"/>
              <w:bottom w:w="90" w:type="dxa"/>
              <w:right w:w="110" w:type="dxa"/>
            </w:tcMar>
            <w:vAlign w:val="center"/>
          </w:tcPr>
          <w:p w14:paraId="168F1AF3">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Theo case</w:t>
            </w:r>
          </w:p>
        </w:tc>
        <w:tc>
          <w:tcPr>
            <w:tcW w:w="820" w:type="dxa"/>
            <w:tcMar>
              <w:top w:w="90" w:type="dxa"/>
              <w:left w:w="110" w:type="dxa"/>
              <w:bottom w:w="90" w:type="dxa"/>
              <w:right w:w="110" w:type="dxa"/>
            </w:tcMar>
            <w:vAlign w:val="center"/>
          </w:tcPr>
          <w:p w14:paraId="76BDD966">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G0</w:t>
            </w:r>
          </w:p>
        </w:tc>
      </w:tr>
      <w:tr w14:paraId="1CE2A2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20" w:type="dxa"/>
            <w:shd w:val="clear" w:color="auto" w:fill="F8FBFD"/>
            <w:tcMar>
              <w:top w:w="90" w:type="dxa"/>
              <w:left w:w="110" w:type="dxa"/>
              <w:bottom w:w="90" w:type="dxa"/>
              <w:right w:w="110" w:type="dxa"/>
            </w:tcMar>
            <w:vAlign w:val="center"/>
          </w:tcPr>
          <w:p w14:paraId="1A3FFDEC">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Số tiền đề nghị thanh toán (2)</w:t>
            </w:r>
          </w:p>
        </w:tc>
        <w:tc>
          <w:tcPr>
            <w:tcW w:w="1900" w:type="dxa"/>
            <w:shd w:val="clear" w:color="auto" w:fill="auto"/>
            <w:tcMar>
              <w:top w:w="90" w:type="dxa"/>
              <w:left w:w="110" w:type="dxa"/>
              <w:bottom w:w="90" w:type="dxa"/>
              <w:right w:w="110" w:type="dxa"/>
            </w:tcMar>
            <w:vAlign w:val="center"/>
          </w:tcPr>
          <w:p w14:paraId="474175E7">
            <w:pPr>
              <w:keepNext w:val="0"/>
              <w:keepLines w:val="0"/>
              <w:widowControl/>
              <w:suppressLineNumbers w:val="0"/>
              <w:spacing w:before="0" w:beforeAutospacing="1" w:after="80" w:afterAutospacing="0" w:line="268" w:lineRule="auto"/>
              <w:ind w:left="0" w:leftChars="0" w:right="0" w:rightChars="0"/>
              <w:jc w:val="left"/>
              <w:rPr>
                <w:rFonts w:hint="default"/>
              </w:rPr>
            </w:pPr>
            <w:r>
              <w:rPr>
                <w:rFonts w:hint="default" w:ascii="Arial" w:hAnsi="Arial" w:eastAsia="ＭＳ 明朝" w:cs="Times New Roman"/>
                <w:kern w:val="0"/>
                <w:sz w:val="16"/>
                <w:szCs w:val="16"/>
                <w:lang w:val="en-US" w:eastAsia="zh-CN" w:bidi="ar"/>
              </w:rPr>
              <w:t>esdHTKTpaymentVendor.amount</w:t>
            </w:r>
          </w:p>
        </w:tc>
        <w:tc>
          <w:tcPr>
            <w:tcW w:w="2780" w:type="dxa"/>
            <w:shd w:val="clear" w:color="auto" w:fill="F8FBFD"/>
            <w:tcMar>
              <w:top w:w="90" w:type="dxa"/>
              <w:left w:w="110" w:type="dxa"/>
              <w:bottom w:w="90" w:type="dxa"/>
              <w:right w:w="110" w:type="dxa"/>
            </w:tcMar>
            <w:vAlign w:val="center"/>
          </w:tcPr>
          <w:p w14:paraId="5BFFDBCF">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amount</w:t>
            </w:r>
          </w:p>
        </w:tc>
        <w:tc>
          <w:tcPr>
            <w:tcW w:w="940" w:type="dxa"/>
            <w:shd w:val="clear" w:color="auto" w:fill="F8FBFD"/>
            <w:tcMar>
              <w:top w:w="90" w:type="dxa"/>
              <w:left w:w="110" w:type="dxa"/>
              <w:bottom w:w="90" w:type="dxa"/>
              <w:right w:w="110" w:type="dxa"/>
            </w:tcMar>
            <w:vAlign w:val="center"/>
          </w:tcPr>
          <w:p w14:paraId="26882615">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Theo case</w:t>
            </w:r>
          </w:p>
        </w:tc>
        <w:tc>
          <w:tcPr>
            <w:tcW w:w="820" w:type="dxa"/>
            <w:shd w:val="clear" w:color="auto" w:fill="F8FBFD"/>
            <w:tcMar>
              <w:top w:w="90" w:type="dxa"/>
              <w:left w:w="110" w:type="dxa"/>
              <w:bottom w:w="90" w:type="dxa"/>
              <w:right w:w="110" w:type="dxa"/>
            </w:tcMar>
            <w:vAlign w:val="center"/>
          </w:tcPr>
          <w:p w14:paraId="7161E840">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G0</w:t>
            </w:r>
          </w:p>
        </w:tc>
      </w:tr>
      <w:tr w14:paraId="7E3D5B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20" w:type="dxa"/>
            <w:tcMar>
              <w:top w:w="90" w:type="dxa"/>
              <w:left w:w="110" w:type="dxa"/>
              <w:bottom w:w="90" w:type="dxa"/>
              <w:right w:w="110" w:type="dxa"/>
            </w:tcMar>
            <w:vAlign w:val="center"/>
          </w:tcPr>
          <w:p w14:paraId="00357B27">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Tổng hoàn ứng lần này (3)</w:t>
            </w:r>
          </w:p>
        </w:tc>
        <w:tc>
          <w:tcPr>
            <w:tcW w:w="1900" w:type="dxa"/>
            <w:shd w:val="clear" w:color="auto" w:fill="auto"/>
            <w:tcMar>
              <w:top w:w="90" w:type="dxa"/>
              <w:left w:w="110" w:type="dxa"/>
              <w:bottom w:w="90" w:type="dxa"/>
              <w:right w:w="110" w:type="dxa"/>
            </w:tcMar>
            <w:vAlign w:val="center"/>
          </w:tcPr>
          <w:p w14:paraId="633D1DA3">
            <w:pPr>
              <w:keepNext w:val="0"/>
              <w:keepLines w:val="0"/>
              <w:widowControl/>
              <w:suppressLineNumbers w:val="0"/>
              <w:spacing w:before="0" w:beforeAutospacing="1" w:after="80" w:afterAutospacing="0" w:line="268" w:lineRule="auto"/>
              <w:ind w:left="0" w:leftChars="0" w:right="0" w:rightChars="0"/>
              <w:jc w:val="left"/>
              <w:rPr>
                <w:rFonts w:hint="default"/>
              </w:rPr>
            </w:pPr>
            <w:r>
              <w:rPr>
                <w:rFonts w:hint="default" w:ascii="Arial" w:hAnsi="Arial" w:eastAsia="ＭＳ 明朝" w:cs="Times New Roman"/>
                <w:kern w:val="0"/>
                <w:sz w:val="16"/>
                <w:szCs w:val="16"/>
                <w:lang w:val="en-US" w:eastAsia="zh-CN" w:bidi="ar"/>
              </w:rPr>
              <w:t>esdHTKTpaymentVendor.refund.amount</w:t>
            </w:r>
          </w:p>
        </w:tc>
        <w:tc>
          <w:tcPr>
            <w:tcW w:w="2780" w:type="dxa"/>
            <w:tcMar>
              <w:top w:w="90" w:type="dxa"/>
              <w:left w:w="110" w:type="dxa"/>
              <w:bottom w:w="90" w:type="dxa"/>
              <w:right w:w="110" w:type="dxa"/>
            </w:tcMar>
            <w:vAlign w:val="center"/>
          </w:tcPr>
          <w:p w14:paraId="238FA822">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refund.amount</w:t>
            </w:r>
          </w:p>
        </w:tc>
        <w:tc>
          <w:tcPr>
            <w:tcW w:w="940" w:type="dxa"/>
            <w:tcMar>
              <w:top w:w="90" w:type="dxa"/>
              <w:left w:w="110" w:type="dxa"/>
              <w:bottom w:w="90" w:type="dxa"/>
              <w:right w:w="110" w:type="dxa"/>
            </w:tcMar>
            <w:vAlign w:val="center"/>
          </w:tcPr>
          <w:p w14:paraId="44011087">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Theo case</w:t>
            </w:r>
          </w:p>
        </w:tc>
        <w:tc>
          <w:tcPr>
            <w:tcW w:w="820" w:type="dxa"/>
            <w:tcMar>
              <w:top w:w="90" w:type="dxa"/>
              <w:left w:w="110" w:type="dxa"/>
              <w:bottom w:w="90" w:type="dxa"/>
              <w:right w:w="110" w:type="dxa"/>
            </w:tcMar>
            <w:vAlign w:val="center"/>
          </w:tcPr>
          <w:p w14:paraId="4B116CF7">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G0</w:t>
            </w:r>
          </w:p>
        </w:tc>
      </w:tr>
      <w:tr w14:paraId="5E98C3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20" w:type="dxa"/>
            <w:shd w:val="clear" w:color="auto" w:fill="F8FBFD"/>
            <w:tcMar>
              <w:top w:w="90" w:type="dxa"/>
              <w:left w:w="110" w:type="dxa"/>
              <w:bottom w:w="90" w:type="dxa"/>
              <w:right w:w="110" w:type="dxa"/>
            </w:tcMar>
            <w:vAlign w:val="center"/>
          </w:tcPr>
          <w:p w14:paraId="708C2ACF">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Nội dung giao dịch</w:t>
            </w:r>
          </w:p>
        </w:tc>
        <w:tc>
          <w:tcPr>
            <w:tcW w:w="1900" w:type="dxa"/>
            <w:shd w:val="clear" w:color="auto" w:fill="F8FBFD"/>
            <w:tcMar>
              <w:top w:w="90" w:type="dxa"/>
              <w:left w:w="110" w:type="dxa"/>
              <w:bottom w:w="90" w:type="dxa"/>
              <w:right w:w="110" w:type="dxa"/>
            </w:tcMar>
            <w:vAlign w:val="center"/>
          </w:tcPr>
          <w:p w14:paraId="14004368">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esdHTKTpaymentVendor</w:t>
            </w:r>
          </w:p>
        </w:tc>
        <w:tc>
          <w:tcPr>
            <w:tcW w:w="2780" w:type="dxa"/>
            <w:shd w:val="clear" w:color="auto" w:fill="F8FBFD"/>
            <w:tcMar>
              <w:top w:w="90" w:type="dxa"/>
              <w:left w:w="110" w:type="dxa"/>
              <w:bottom w:w="90" w:type="dxa"/>
              <w:right w:w="110" w:type="dxa"/>
            </w:tcMar>
            <w:vAlign w:val="center"/>
          </w:tcPr>
          <w:p w14:paraId="5BFBBE4F">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transaction.des</w:t>
            </w:r>
          </w:p>
        </w:tc>
        <w:tc>
          <w:tcPr>
            <w:tcW w:w="940" w:type="dxa"/>
            <w:shd w:val="clear" w:color="auto" w:fill="F8FBFD"/>
            <w:tcMar>
              <w:top w:w="90" w:type="dxa"/>
              <w:left w:w="110" w:type="dxa"/>
              <w:bottom w:w="90" w:type="dxa"/>
              <w:right w:w="110" w:type="dxa"/>
            </w:tcMar>
            <w:vAlign w:val="center"/>
          </w:tcPr>
          <w:p w14:paraId="2B944719">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Có</w:t>
            </w:r>
          </w:p>
        </w:tc>
        <w:tc>
          <w:tcPr>
            <w:tcW w:w="820" w:type="dxa"/>
            <w:shd w:val="clear" w:color="auto" w:fill="F8FBFD"/>
            <w:tcMar>
              <w:top w:w="90" w:type="dxa"/>
              <w:left w:w="110" w:type="dxa"/>
              <w:bottom w:w="90" w:type="dxa"/>
              <w:right w:w="110" w:type="dxa"/>
            </w:tcMar>
            <w:vAlign w:val="center"/>
          </w:tcPr>
          <w:p w14:paraId="7ECB0B9D">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G0</w:t>
            </w:r>
          </w:p>
        </w:tc>
      </w:tr>
      <w:tr w14:paraId="3A3574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20" w:type="dxa"/>
            <w:tcMar>
              <w:top w:w="90" w:type="dxa"/>
              <w:left w:w="110" w:type="dxa"/>
              <w:bottom w:w="90" w:type="dxa"/>
              <w:right w:w="110" w:type="dxa"/>
            </w:tcMar>
            <w:vAlign w:val="center"/>
          </w:tcPr>
          <w:p w14:paraId="39FED541">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Người tạo/người duyệt cuối</w:t>
            </w:r>
          </w:p>
        </w:tc>
        <w:tc>
          <w:tcPr>
            <w:tcW w:w="1900" w:type="dxa"/>
            <w:tcMar>
              <w:top w:w="90" w:type="dxa"/>
              <w:left w:w="110" w:type="dxa"/>
              <w:bottom w:w="90" w:type="dxa"/>
              <w:right w:w="110" w:type="dxa"/>
            </w:tcMar>
            <w:vAlign w:val="center"/>
          </w:tcPr>
          <w:p w14:paraId="2DC5CDD3">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payment</w:t>
            </w:r>
          </w:p>
        </w:tc>
        <w:tc>
          <w:tcPr>
            <w:tcW w:w="2780" w:type="dxa"/>
            <w:tcMar>
              <w:top w:w="90" w:type="dxa"/>
              <w:left w:w="110" w:type="dxa"/>
              <w:bottom w:w="90" w:type="dxa"/>
              <w:right w:w="110" w:type="dxa"/>
            </w:tcMar>
            <w:vAlign w:val="center"/>
          </w:tcPr>
          <w:p w14:paraId="7EA71633">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created.by / user.approver.final</w:t>
            </w:r>
          </w:p>
        </w:tc>
        <w:tc>
          <w:tcPr>
            <w:tcW w:w="940" w:type="dxa"/>
            <w:tcMar>
              <w:top w:w="90" w:type="dxa"/>
              <w:left w:w="110" w:type="dxa"/>
              <w:bottom w:w="90" w:type="dxa"/>
              <w:right w:w="110" w:type="dxa"/>
            </w:tcMar>
            <w:vAlign w:val="center"/>
          </w:tcPr>
          <w:p w14:paraId="69D89B56">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Có</w:t>
            </w:r>
          </w:p>
        </w:tc>
        <w:tc>
          <w:tcPr>
            <w:tcW w:w="820" w:type="dxa"/>
            <w:tcMar>
              <w:top w:w="90" w:type="dxa"/>
              <w:left w:w="110" w:type="dxa"/>
              <w:bottom w:w="90" w:type="dxa"/>
              <w:right w:w="110" w:type="dxa"/>
            </w:tcMar>
            <w:vAlign w:val="center"/>
          </w:tcPr>
          <w:p w14:paraId="1A3B6409">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G0</w:t>
            </w:r>
          </w:p>
        </w:tc>
      </w:tr>
      <w:tr w14:paraId="202461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20" w:type="dxa"/>
            <w:shd w:val="clear" w:color="auto" w:fill="F8FBFD"/>
            <w:tcMar>
              <w:top w:w="90" w:type="dxa"/>
              <w:left w:w="110" w:type="dxa"/>
              <w:bottom w:w="90" w:type="dxa"/>
              <w:right w:w="110" w:type="dxa"/>
            </w:tcMar>
            <w:vAlign w:val="center"/>
          </w:tcPr>
          <w:p w14:paraId="63024972">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Mã HĐ/KMS</w:t>
            </w:r>
          </w:p>
        </w:tc>
        <w:tc>
          <w:tcPr>
            <w:tcW w:w="1900" w:type="dxa"/>
            <w:shd w:val="clear" w:color="auto" w:fill="F8FBFD"/>
            <w:tcMar>
              <w:top w:w="90" w:type="dxa"/>
              <w:left w:w="110" w:type="dxa"/>
              <w:bottom w:w="90" w:type="dxa"/>
              <w:right w:w="110" w:type="dxa"/>
            </w:tcMar>
            <w:vAlign w:val="center"/>
          </w:tcPr>
          <w:p w14:paraId="6F8DCB77">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esdHTKTpayment</w:t>
            </w:r>
          </w:p>
        </w:tc>
        <w:tc>
          <w:tcPr>
            <w:tcW w:w="2780" w:type="dxa"/>
            <w:shd w:val="clear" w:color="auto" w:fill="F8FBFD"/>
            <w:tcMar>
              <w:top w:w="90" w:type="dxa"/>
              <w:left w:w="110" w:type="dxa"/>
              <w:bottom w:w="90" w:type="dxa"/>
              <w:right w:w="110" w:type="dxa"/>
            </w:tcMar>
            <w:vAlign w:val="center"/>
          </w:tcPr>
          <w:p w14:paraId="422C8BC5">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contract.id</w:t>
            </w:r>
          </w:p>
        </w:tc>
        <w:tc>
          <w:tcPr>
            <w:tcW w:w="940" w:type="dxa"/>
            <w:shd w:val="clear" w:color="auto" w:fill="F8FBFD"/>
            <w:tcMar>
              <w:top w:w="90" w:type="dxa"/>
              <w:left w:w="110" w:type="dxa"/>
              <w:bottom w:w="90" w:type="dxa"/>
              <w:right w:w="110" w:type="dxa"/>
            </w:tcMar>
            <w:vAlign w:val="center"/>
          </w:tcPr>
          <w:p w14:paraId="53EB3C97">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Không</w:t>
            </w:r>
          </w:p>
        </w:tc>
        <w:tc>
          <w:tcPr>
            <w:tcW w:w="820" w:type="dxa"/>
            <w:shd w:val="clear" w:color="auto" w:fill="F8FBFD"/>
            <w:tcMar>
              <w:top w:w="90" w:type="dxa"/>
              <w:left w:w="110" w:type="dxa"/>
              <w:bottom w:w="90" w:type="dxa"/>
              <w:right w:w="110" w:type="dxa"/>
            </w:tcMar>
            <w:vAlign w:val="center"/>
          </w:tcPr>
          <w:p w14:paraId="05AA2A7A">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G0</w:t>
            </w:r>
          </w:p>
        </w:tc>
      </w:tr>
      <w:tr w14:paraId="3E67BA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20" w:type="dxa"/>
            <w:tcMar>
              <w:top w:w="90" w:type="dxa"/>
              <w:left w:w="110" w:type="dxa"/>
              <w:bottom w:w="90" w:type="dxa"/>
              <w:right w:w="110" w:type="dxa"/>
            </w:tcMar>
            <w:vAlign w:val="center"/>
          </w:tcPr>
          <w:p w14:paraId="23802A09">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Danh sách hóa đơn của đúng NCC</w:t>
            </w:r>
          </w:p>
        </w:tc>
        <w:tc>
          <w:tcPr>
            <w:tcW w:w="1900" w:type="dxa"/>
            <w:tcMar>
              <w:top w:w="90" w:type="dxa"/>
              <w:left w:w="110" w:type="dxa"/>
              <w:bottom w:w="90" w:type="dxa"/>
              <w:right w:w="110" w:type="dxa"/>
            </w:tcMar>
            <w:vAlign w:val="center"/>
          </w:tcPr>
          <w:p w14:paraId="033C99B4">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esdHTKTpaymentInvoice + esdHTKTinvoice</w:t>
            </w:r>
          </w:p>
        </w:tc>
        <w:tc>
          <w:tcPr>
            <w:tcW w:w="2780" w:type="dxa"/>
            <w:tcMar>
              <w:top w:w="90" w:type="dxa"/>
              <w:left w:w="110" w:type="dxa"/>
              <w:bottom w:w="90" w:type="dxa"/>
              <w:right w:w="110" w:type="dxa"/>
            </w:tcMar>
            <w:vAlign w:val="center"/>
          </w:tcPr>
          <w:p w14:paraId="4021652F">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Cần xác nhận trường cụ thể</w:t>
            </w:r>
          </w:p>
        </w:tc>
        <w:tc>
          <w:tcPr>
            <w:tcW w:w="940" w:type="dxa"/>
            <w:tcMar>
              <w:top w:w="90" w:type="dxa"/>
              <w:left w:w="110" w:type="dxa"/>
              <w:bottom w:w="90" w:type="dxa"/>
              <w:right w:w="110" w:type="dxa"/>
            </w:tcMar>
            <w:vAlign w:val="center"/>
          </w:tcPr>
          <w:p w14:paraId="11A11C7B">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Có</w:t>
            </w:r>
          </w:p>
        </w:tc>
        <w:tc>
          <w:tcPr>
            <w:tcW w:w="820" w:type="dxa"/>
            <w:tcMar>
              <w:top w:w="90" w:type="dxa"/>
              <w:left w:w="110" w:type="dxa"/>
              <w:bottom w:w="90" w:type="dxa"/>
              <w:right w:w="110" w:type="dxa"/>
            </w:tcMar>
            <w:vAlign w:val="center"/>
          </w:tcPr>
          <w:p w14:paraId="38ACF5FD">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G1</w:t>
            </w:r>
          </w:p>
        </w:tc>
      </w:tr>
      <w:tr w14:paraId="2FCAAB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20" w:type="dxa"/>
            <w:shd w:val="clear" w:color="auto" w:fill="F8FBFD"/>
            <w:tcMar>
              <w:top w:w="90" w:type="dxa"/>
              <w:left w:w="110" w:type="dxa"/>
              <w:bottom w:w="90" w:type="dxa"/>
              <w:right w:w="110" w:type="dxa"/>
            </w:tcMar>
            <w:vAlign w:val="center"/>
          </w:tcPr>
          <w:p w14:paraId="3B1FF7D7">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Các dòng chi phí trước thuế</w:t>
            </w:r>
          </w:p>
        </w:tc>
        <w:tc>
          <w:tcPr>
            <w:tcW w:w="1900" w:type="dxa"/>
            <w:shd w:val="clear" w:color="auto" w:fill="F8FBFD"/>
            <w:tcMar>
              <w:top w:w="90" w:type="dxa"/>
              <w:left w:w="110" w:type="dxa"/>
              <w:bottom w:w="90" w:type="dxa"/>
              <w:right w:w="110" w:type="dxa"/>
            </w:tcMar>
            <w:vAlign w:val="center"/>
          </w:tcPr>
          <w:p w14:paraId="2F284964">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esdHTKTpaymentCostDivision theo payment+vendor</w:t>
            </w:r>
          </w:p>
        </w:tc>
        <w:tc>
          <w:tcPr>
            <w:tcW w:w="2780" w:type="dxa"/>
            <w:shd w:val="clear" w:color="auto" w:fill="F8FBFD"/>
            <w:tcMar>
              <w:top w:w="90" w:type="dxa"/>
              <w:left w:w="110" w:type="dxa"/>
              <w:bottom w:w="90" w:type="dxa"/>
              <w:right w:w="110" w:type="dxa"/>
            </w:tcMar>
            <w:vAlign w:val="center"/>
          </w:tcPr>
          <w:p w14:paraId="68C6327C">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Cần xác nhận trường cụ thể</w:t>
            </w:r>
          </w:p>
        </w:tc>
        <w:tc>
          <w:tcPr>
            <w:tcW w:w="940" w:type="dxa"/>
            <w:shd w:val="clear" w:color="auto" w:fill="F8FBFD"/>
            <w:tcMar>
              <w:top w:w="90" w:type="dxa"/>
              <w:left w:w="110" w:type="dxa"/>
              <w:bottom w:w="90" w:type="dxa"/>
              <w:right w:w="110" w:type="dxa"/>
            </w:tcMar>
            <w:vAlign w:val="center"/>
          </w:tcPr>
          <w:p w14:paraId="3247267D">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Có</w:t>
            </w:r>
          </w:p>
        </w:tc>
        <w:tc>
          <w:tcPr>
            <w:tcW w:w="820" w:type="dxa"/>
            <w:shd w:val="clear" w:color="auto" w:fill="F8FBFD"/>
            <w:tcMar>
              <w:top w:w="90" w:type="dxa"/>
              <w:left w:w="110" w:type="dxa"/>
              <w:bottom w:w="90" w:type="dxa"/>
              <w:right w:w="110" w:type="dxa"/>
            </w:tcMar>
            <w:vAlign w:val="center"/>
          </w:tcPr>
          <w:p w14:paraId="4D792CC6">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G1</w:t>
            </w:r>
          </w:p>
        </w:tc>
      </w:tr>
      <w:tr w14:paraId="44AAED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20" w:type="dxa"/>
            <w:tcMar>
              <w:top w:w="90" w:type="dxa"/>
              <w:left w:w="110" w:type="dxa"/>
              <w:bottom w:w="90" w:type="dxa"/>
              <w:right w:w="110" w:type="dxa"/>
            </w:tcMar>
            <w:vAlign w:val="center"/>
          </w:tcPr>
          <w:p w14:paraId="11AED3D3">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Đủ segment1…segment7 OGL</w:t>
            </w:r>
          </w:p>
        </w:tc>
        <w:tc>
          <w:tcPr>
            <w:tcW w:w="1900" w:type="dxa"/>
            <w:shd w:val="clear" w:color="auto" w:fill="auto"/>
            <w:tcMar>
              <w:top w:w="90" w:type="dxa"/>
              <w:left w:w="110" w:type="dxa"/>
              <w:bottom w:w="90" w:type="dxa"/>
              <w:right w:w="110" w:type="dxa"/>
            </w:tcMar>
            <w:vAlign w:val="center"/>
          </w:tcPr>
          <w:p w14:paraId="1746CE5B">
            <w:pPr>
              <w:keepNext w:val="0"/>
              <w:keepLines w:val="0"/>
              <w:widowControl/>
              <w:suppressLineNumbers w:val="0"/>
              <w:bidi w:val="0"/>
              <w:spacing w:before="0" w:beforeAutospacing="0" w:afterAutospacing="0"/>
              <w:ind w:left="0" w:right="0"/>
              <w:rPr>
                <w:rFonts w:hint="default"/>
                <w:sz w:val="15"/>
                <w:szCs w:val="15"/>
              </w:rPr>
            </w:pPr>
            <w:r>
              <w:rPr>
                <w:rFonts w:hint="default"/>
                <w:sz w:val="15"/>
                <w:szCs w:val="15"/>
              </w:rPr>
              <w:t>esdHTKTpaymentCostDivision</w:t>
            </w:r>
          </w:p>
        </w:tc>
        <w:tc>
          <w:tcPr>
            <w:tcW w:w="2780" w:type="dxa"/>
            <w:tcMar>
              <w:top w:w="90" w:type="dxa"/>
              <w:left w:w="110" w:type="dxa"/>
              <w:bottom w:w="90" w:type="dxa"/>
              <w:right w:w="110" w:type="dxa"/>
            </w:tcMar>
            <w:vAlign w:val="center"/>
          </w:tcPr>
          <w:p w14:paraId="15800CE8">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account.number lưu full 7 segment</w:t>
            </w:r>
          </w:p>
        </w:tc>
        <w:tc>
          <w:tcPr>
            <w:tcW w:w="940" w:type="dxa"/>
            <w:tcMar>
              <w:top w:w="90" w:type="dxa"/>
              <w:left w:w="110" w:type="dxa"/>
              <w:bottom w:w="90" w:type="dxa"/>
              <w:right w:w="110" w:type="dxa"/>
            </w:tcMar>
            <w:vAlign w:val="center"/>
          </w:tcPr>
          <w:p w14:paraId="0494A52A">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Có</w:t>
            </w:r>
          </w:p>
        </w:tc>
        <w:tc>
          <w:tcPr>
            <w:tcW w:w="820" w:type="dxa"/>
            <w:tcMar>
              <w:top w:w="90" w:type="dxa"/>
              <w:left w:w="110" w:type="dxa"/>
              <w:bottom w:w="90" w:type="dxa"/>
              <w:right w:w="110" w:type="dxa"/>
            </w:tcMar>
            <w:vAlign w:val="center"/>
          </w:tcPr>
          <w:p w14:paraId="17C8A893">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G1</w:t>
            </w:r>
          </w:p>
        </w:tc>
      </w:tr>
      <w:tr w14:paraId="1D01A8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20" w:type="dxa"/>
            <w:shd w:val="clear" w:color="auto" w:fill="F8FBFD"/>
            <w:tcMar>
              <w:top w:w="90" w:type="dxa"/>
              <w:left w:w="110" w:type="dxa"/>
              <w:bottom w:w="90" w:type="dxa"/>
              <w:right w:w="110" w:type="dxa"/>
            </w:tcMar>
            <w:vAlign w:val="center"/>
          </w:tcPr>
          <w:p w14:paraId="359698F4">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Tài khoản thụ hưởng</w:t>
            </w:r>
          </w:p>
        </w:tc>
        <w:tc>
          <w:tcPr>
            <w:tcW w:w="1900" w:type="dxa"/>
            <w:shd w:val="clear" w:color="auto" w:fill="auto"/>
            <w:tcMar>
              <w:top w:w="90" w:type="dxa"/>
              <w:left w:w="110" w:type="dxa"/>
              <w:bottom w:w="90" w:type="dxa"/>
              <w:right w:w="110" w:type="dxa"/>
            </w:tcMar>
            <w:vAlign w:val="center"/>
          </w:tcPr>
          <w:p w14:paraId="1A75634C">
            <w:pPr>
              <w:keepNext w:val="0"/>
              <w:keepLines w:val="0"/>
              <w:widowControl/>
              <w:suppressLineNumbers w:val="0"/>
              <w:bidi w:val="0"/>
              <w:spacing w:before="0" w:beforeAutospacing="0" w:afterAutospacing="0"/>
              <w:ind w:left="0" w:right="0"/>
              <w:rPr>
                <w:rFonts w:hint="default"/>
                <w:sz w:val="15"/>
                <w:szCs w:val="15"/>
              </w:rPr>
            </w:pPr>
            <w:r>
              <w:rPr>
                <w:rFonts w:hint="default"/>
                <w:sz w:val="15"/>
                <w:szCs w:val="15"/>
              </w:rPr>
              <w:t>paymentVendor</w:t>
            </w:r>
          </w:p>
        </w:tc>
        <w:tc>
          <w:tcPr>
            <w:tcW w:w="2780" w:type="dxa"/>
            <w:shd w:val="clear" w:color="auto" w:fill="F8FBFD"/>
            <w:tcMar>
              <w:top w:w="90" w:type="dxa"/>
              <w:left w:w="110" w:type="dxa"/>
              <w:bottom w:w="90" w:type="dxa"/>
              <w:right w:w="110" w:type="dxa"/>
            </w:tcMar>
            <w:vAlign w:val="center"/>
          </w:tcPr>
          <w:p w14:paraId="5DFD5E15">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beneficiary.account</w:t>
            </w:r>
          </w:p>
        </w:tc>
        <w:tc>
          <w:tcPr>
            <w:tcW w:w="940" w:type="dxa"/>
            <w:shd w:val="clear" w:color="auto" w:fill="F8FBFD"/>
            <w:tcMar>
              <w:top w:w="90" w:type="dxa"/>
              <w:left w:w="110" w:type="dxa"/>
              <w:bottom w:w="90" w:type="dxa"/>
              <w:right w:w="110" w:type="dxa"/>
            </w:tcMar>
            <w:vAlign w:val="center"/>
          </w:tcPr>
          <w:p w14:paraId="753EF4F1">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Nếu chuyển khoản</w:t>
            </w:r>
          </w:p>
        </w:tc>
        <w:tc>
          <w:tcPr>
            <w:tcW w:w="820" w:type="dxa"/>
            <w:shd w:val="clear" w:color="auto" w:fill="F8FBFD"/>
            <w:tcMar>
              <w:top w:w="90" w:type="dxa"/>
              <w:left w:w="110" w:type="dxa"/>
              <w:bottom w:w="90" w:type="dxa"/>
              <w:right w:w="110" w:type="dxa"/>
            </w:tcMar>
            <w:vAlign w:val="center"/>
          </w:tcPr>
          <w:p w14:paraId="37AD3872">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G3</w:t>
            </w:r>
          </w:p>
        </w:tc>
      </w:tr>
      <w:tr w14:paraId="074468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20" w:type="dxa"/>
            <w:tcMar>
              <w:top w:w="90" w:type="dxa"/>
              <w:left w:w="110" w:type="dxa"/>
              <w:bottom w:w="90" w:type="dxa"/>
              <w:right w:w="110" w:type="dxa"/>
            </w:tcMar>
            <w:vAlign w:val="center"/>
          </w:tcPr>
          <w:p w14:paraId="5B5ECF4F">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Tên thụ hưởng</w:t>
            </w:r>
          </w:p>
        </w:tc>
        <w:tc>
          <w:tcPr>
            <w:tcW w:w="1900" w:type="dxa"/>
            <w:shd w:val="clear" w:color="auto" w:fill="auto"/>
            <w:tcMar>
              <w:top w:w="90" w:type="dxa"/>
              <w:left w:w="110" w:type="dxa"/>
              <w:bottom w:w="90" w:type="dxa"/>
              <w:right w:w="110" w:type="dxa"/>
            </w:tcMar>
            <w:vAlign w:val="center"/>
          </w:tcPr>
          <w:p w14:paraId="6E52CA2E">
            <w:pPr>
              <w:keepNext w:val="0"/>
              <w:keepLines w:val="0"/>
              <w:widowControl/>
              <w:suppressLineNumbers w:val="0"/>
              <w:bidi w:val="0"/>
              <w:spacing w:before="0" w:beforeAutospacing="0" w:afterAutospacing="0"/>
              <w:ind w:left="0" w:right="0"/>
              <w:rPr>
                <w:rFonts w:hint="default"/>
                <w:sz w:val="15"/>
                <w:szCs w:val="15"/>
              </w:rPr>
            </w:pPr>
            <w:r>
              <w:rPr>
                <w:rFonts w:hint="default"/>
                <w:sz w:val="15"/>
                <w:szCs w:val="15"/>
              </w:rPr>
              <w:t>paymentVendor</w:t>
            </w:r>
          </w:p>
        </w:tc>
        <w:tc>
          <w:tcPr>
            <w:tcW w:w="2780" w:type="dxa"/>
            <w:tcMar>
              <w:top w:w="90" w:type="dxa"/>
              <w:left w:w="110" w:type="dxa"/>
              <w:bottom w:w="90" w:type="dxa"/>
              <w:right w:w="110" w:type="dxa"/>
            </w:tcMar>
            <w:vAlign w:val="center"/>
          </w:tcPr>
          <w:p w14:paraId="0DC916BC">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beneficiary.name</w:t>
            </w:r>
          </w:p>
        </w:tc>
        <w:tc>
          <w:tcPr>
            <w:tcW w:w="940" w:type="dxa"/>
            <w:tcMar>
              <w:top w:w="90" w:type="dxa"/>
              <w:left w:w="110" w:type="dxa"/>
              <w:bottom w:w="90" w:type="dxa"/>
              <w:right w:w="110" w:type="dxa"/>
            </w:tcMar>
            <w:vAlign w:val="center"/>
          </w:tcPr>
          <w:p w14:paraId="7C986C6D">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Nếu chuyển khoản</w:t>
            </w:r>
          </w:p>
        </w:tc>
        <w:tc>
          <w:tcPr>
            <w:tcW w:w="820" w:type="dxa"/>
            <w:tcMar>
              <w:top w:w="90" w:type="dxa"/>
              <w:left w:w="110" w:type="dxa"/>
              <w:bottom w:w="90" w:type="dxa"/>
              <w:right w:w="110" w:type="dxa"/>
            </w:tcMar>
            <w:vAlign w:val="center"/>
          </w:tcPr>
          <w:p w14:paraId="10ED4C16">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G3</w:t>
            </w:r>
          </w:p>
        </w:tc>
      </w:tr>
      <w:tr w14:paraId="435379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20" w:type="dxa"/>
            <w:shd w:val="clear" w:color="auto" w:fill="F8FBFD"/>
            <w:tcMar>
              <w:top w:w="90" w:type="dxa"/>
              <w:left w:w="110" w:type="dxa"/>
              <w:bottom w:w="90" w:type="dxa"/>
              <w:right w:w="110" w:type="dxa"/>
            </w:tcMar>
            <w:vAlign w:val="center"/>
          </w:tcPr>
          <w:p w14:paraId="2A85C15F">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Mã ngân hàng/chi nhánh thụ hưởng</w:t>
            </w:r>
          </w:p>
        </w:tc>
        <w:tc>
          <w:tcPr>
            <w:tcW w:w="1900" w:type="dxa"/>
            <w:shd w:val="clear" w:color="auto" w:fill="auto"/>
            <w:tcMar>
              <w:top w:w="90" w:type="dxa"/>
              <w:left w:w="110" w:type="dxa"/>
              <w:bottom w:w="90" w:type="dxa"/>
              <w:right w:w="110" w:type="dxa"/>
            </w:tcMar>
            <w:vAlign w:val="center"/>
          </w:tcPr>
          <w:p w14:paraId="7A958166">
            <w:pPr>
              <w:keepNext w:val="0"/>
              <w:keepLines w:val="0"/>
              <w:widowControl/>
              <w:suppressLineNumbers w:val="0"/>
              <w:bidi w:val="0"/>
              <w:spacing w:before="0" w:beforeAutospacing="0" w:afterAutospacing="0"/>
              <w:ind w:left="0" w:right="0"/>
              <w:rPr>
                <w:rFonts w:hint="default"/>
                <w:sz w:val="15"/>
                <w:szCs w:val="15"/>
              </w:rPr>
            </w:pPr>
            <w:r>
              <w:rPr>
                <w:rFonts w:hint="default"/>
                <w:sz w:val="15"/>
                <w:szCs w:val="15"/>
              </w:rPr>
              <w:t>esdHTKTpaymentVendor</w:t>
            </w:r>
          </w:p>
        </w:tc>
        <w:tc>
          <w:tcPr>
            <w:tcW w:w="2780" w:type="dxa"/>
            <w:shd w:val="clear" w:color="auto" w:fill="F8FBFD"/>
            <w:tcMar>
              <w:top w:w="90" w:type="dxa"/>
              <w:left w:w="110" w:type="dxa"/>
              <w:bottom w:w="90" w:type="dxa"/>
              <w:right w:w="110" w:type="dxa"/>
            </w:tcMar>
            <w:vAlign w:val="center"/>
          </w:tcPr>
          <w:p w14:paraId="7AB0F07B">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beneficiary.bank</w:t>
            </w:r>
          </w:p>
        </w:tc>
        <w:tc>
          <w:tcPr>
            <w:tcW w:w="940" w:type="dxa"/>
            <w:shd w:val="clear" w:color="auto" w:fill="F8FBFD"/>
            <w:tcMar>
              <w:top w:w="90" w:type="dxa"/>
              <w:left w:w="110" w:type="dxa"/>
              <w:bottom w:w="90" w:type="dxa"/>
              <w:right w:w="110" w:type="dxa"/>
            </w:tcMar>
            <w:vAlign w:val="center"/>
          </w:tcPr>
          <w:p w14:paraId="3C106D59">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Nếu chuyển khoản</w:t>
            </w:r>
          </w:p>
        </w:tc>
        <w:tc>
          <w:tcPr>
            <w:tcW w:w="820" w:type="dxa"/>
            <w:shd w:val="clear" w:color="auto" w:fill="F8FBFD"/>
            <w:tcMar>
              <w:top w:w="90" w:type="dxa"/>
              <w:left w:w="110" w:type="dxa"/>
              <w:bottom w:w="90" w:type="dxa"/>
              <w:right w:w="110" w:type="dxa"/>
            </w:tcMar>
            <w:vAlign w:val="center"/>
          </w:tcPr>
          <w:p w14:paraId="572C07B3">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G3</w:t>
            </w:r>
          </w:p>
        </w:tc>
      </w:tr>
      <w:tr w14:paraId="64B919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20" w:type="dxa"/>
            <w:tcMar>
              <w:top w:w="90" w:type="dxa"/>
              <w:left w:w="110" w:type="dxa"/>
              <w:bottom w:w="90" w:type="dxa"/>
              <w:right w:w="110" w:type="dxa"/>
            </w:tcMar>
            <w:vAlign w:val="center"/>
          </w:tcPr>
          <w:p w14:paraId="6C4F39A1">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Tài khoản quỹ tiền mặt</w:t>
            </w:r>
          </w:p>
        </w:tc>
        <w:tc>
          <w:tcPr>
            <w:tcW w:w="1900" w:type="dxa"/>
            <w:shd w:val="clear" w:color="auto" w:fill="FFF4CE"/>
            <w:tcMar>
              <w:top w:w="90" w:type="dxa"/>
              <w:left w:w="110" w:type="dxa"/>
              <w:bottom w:w="90" w:type="dxa"/>
              <w:right w:w="110" w:type="dxa"/>
            </w:tcMar>
            <w:vAlign w:val="center"/>
          </w:tcPr>
          <w:p w14:paraId="5A8E8A95">
            <w:pPr>
              <w:keepNext w:val="0"/>
              <w:keepLines w:val="0"/>
              <w:widowControl/>
              <w:suppressLineNumbers w:val="0"/>
              <w:spacing w:before="0" w:beforeAutospacing="0" w:after="0" w:afterAutospacing="0"/>
              <w:ind w:left="0" w:right="0"/>
              <w:rPr>
                <w:rFonts w:hint="default"/>
              </w:rPr>
            </w:pPr>
            <w:r>
              <w:rPr>
                <w:rFonts w:hint="default" w:ascii="Arial" w:hAnsi="Arial"/>
                <w:b/>
                <w:color w:val="C00000"/>
                <w:sz w:val="15"/>
              </w:rPr>
              <w:t>GIẢ THIẾT: esdHTKTcashAccountConfig</w:t>
            </w:r>
          </w:p>
        </w:tc>
        <w:tc>
          <w:tcPr>
            <w:tcW w:w="2780" w:type="dxa"/>
            <w:shd w:val="clear" w:color="auto" w:fill="FFF4CE"/>
            <w:tcMar>
              <w:top w:w="90" w:type="dxa"/>
              <w:left w:w="110" w:type="dxa"/>
              <w:bottom w:w="90" w:type="dxa"/>
              <w:right w:w="110" w:type="dxa"/>
            </w:tcMar>
            <w:vAlign w:val="center"/>
          </w:tcPr>
          <w:p w14:paraId="3EC487B2">
            <w:pPr>
              <w:keepNext w:val="0"/>
              <w:keepLines w:val="0"/>
              <w:widowControl/>
              <w:suppressLineNumbers w:val="0"/>
              <w:spacing w:before="0" w:beforeAutospacing="0" w:after="0" w:afterAutospacing="0"/>
              <w:ind w:left="0" w:right="0"/>
              <w:rPr>
                <w:rFonts w:hint="default"/>
              </w:rPr>
            </w:pPr>
            <w:r>
              <w:rPr>
                <w:rFonts w:hint="default" w:ascii="Arial" w:hAnsi="Arial"/>
                <w:b/>
                <w:color w:val="C00000"/>
                <w:sz w:val="15"/>
              </w:rPr>
              <w:t>account.number</w:t>
            </w:r>
          </w:p>
        </w:tc>
        <w:tc>
          <w:tcPr>
            <w:tcW w:w="940" w:type="dxa"/>
            <w:tcMar>
              <w:top w:w="90" w:type="dxa"/>
              <w:left w:w="110" w:type="dxa"/>
              <w:bottom w:w="90" w:type="dxa"/>
              <w:right w:w="110" w:type="dxa"/>
            </w:tcMar>
            <w:vAlign w:val="center"/>
          </w:tcPr>
          <w:p w14:paraId="45800AEC">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Nếu tiền mặt</w:t>
            </w:r>
          </w:p>
        </w:tc>
        <w:tc>
          <w:tcPr>
            <w:tcW w:w="820" w:type="dxa"/>
            <w:tcMar>
              <w:top w:w="90" w:type="dxa"/>
              <w:left w:w="110" w:type="dxa"/>
              <w:bottom w:w="90" w:type="dxa"/>
              <w:right w:w="110" w:type="dxa"/>
            </w:tcMar>
            <w:vAlign w:val="center"/>
          </w:tcPr>
          <w:p w14:paraId="2D616E79">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G3</w:t>
            </w:r>
          </w:p>
        </w:tc>
      </w:tr>
      <w:tr w14:paraId="02495E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20" w:type="dxa"/>
            <w:shd w:val="clear" w:color="auto" w:fill="F8FBFD"/>
            <w:tcMar>
              <w:top w:w="90" w:type="dxa"/>
              <w:left w:w="110" w:type="dxa"/>
              <w:bottom w:w="90" w:type="dxa"/>
              <w:right w:w="110" w:type="dxa"/>
            </w:tcMar>
            <w:vAlign w:val="center"/>
          </w:tcPr>
          <w:p w14:paraId="4C7326A0">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Thuế TNCN cần khấu trừ</w:t>
            </w:r>
          </w:p>
        </w:tc>
        <w:tc>
          <w:tcPr>
            <w:tcW w:w="1900" w:type="dxa"/>
            <w:shd w:val="clear" w:color="auto" w:fill="FFF4CE"/>
            <w:tcMar>
              <w:top w:w="90" w:type="dxa"/>
              <w:left w:w="110" w:type="dxa"/>
              <w:bottom w:w="90" w:type="dxa"/>
              <w:right w:w="110" w:type="dxa"/>
            </w:tcMar>
            <w:vAlign w:val="center"/>
          </w:tcPr>
          <w:p w14:paraId="3C9979C7">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i w:val="0"/>
                <w:color w:val="C00000"/>
                <w:sz w:val="15"/>
              </w:rPr>
              <w:t>GIẢ THIẾT: esdHTKTpaymentPersonalTax</w:t>
            </w:r>
          </w:p>
        </w:tc>
        <w:tc>
          <w:tcPr>
            <w:tcW w:w="2780" w:type="dxa"/>
            <w:shd w:val="clear" w:color="auto" w:fill="F8FBFD"/>
            <w:tcMar>
              <w:top w:w="90" w:type="dxa"/>
              <w:left w:w="110" w:type="dxa"/>
              <w:bottom w:w="90" w:type="dxa"/>
              <w:right w:w="110" w:type="dxa"/>
            </w:tcMar>
            <w:vAlign w:val="center"/>
          </w:tcPr>
          <w:p w14:paraId="77DFDB95">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amount</w:t>
            </w:r>
          </w:p>
        </w:tc>
        <w:tc>
          <w:tcPr>
            <w:tcW w:w="940" w:type="dxa"/>
            <w:shd w:val="clear" w:color="auto" w:fill="F8FBFD"/>
            <w:tcMar>
              <w:top w:w="90" w:type="dxa"/>
              <w:left w:w="110" w:type="dxa"/>
              <w:bottom w:w="90" w:type="dxa"/>
              <w:right w:w="110" w:type="dxa"/>
            </w:tcMar>
            <w:vAlign w:val="center"/>
          </w:tcPr>
          <w:p w14:paraId="2FD48F71">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Có</w:t>
            </w:r>
          </w:p>
        </w:tc>
        <w:tc>
          <w:tcPr>
            <w:tcW w:w="820" w:type="dxa"/>
            <w:shd w:val="clear" w:color="auto" w:fill="F8FBFD"/>
            <w:tcMar>
              <w:top w:w="90" w:type="dxa"/>
              <w:left w:w="110" w:type="dxa"/>
              <w:bottom w:w="90" w:type="dxa"/>
              <w:right w:w="110" w:type="dxa"/>
            </w:tcMar>
            <w:vAlign w:val="center"/>
          </w:tcPr>
          <w:p w14:paraId="5B55B749">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G4</w:t>
            </w:r>
          </w:p>
        </w:tc>
      </w:tr>
      <w:tr w14:paraId="073685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20" w:type="dxa"/>
            <w:tcMar>
              <w:top w:w="90" w:type="dxa"/>
              <w:left w:w="110" w:type="dxa"/>
              <w:bottom w:w="90" w:type="dxa"/>
              <w:right w:w="110" w:type="dxa"/>
            </w:tcMar>
            <w:vAlign w:val="center"/>
          </w:tcPr>
          <w:p w14:paraId="5F6599E6">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Tỷ lệ thuế TNCN</w:t>
            </w:r>
          </w:p>
        </w:tc>
        <w:tc>
          <w:tcPr>
            <w:tcW w:w="1900" w:type="dxa"/>
            <w:shd w:val="clear" w:color="auto" w:fill="FFF4CE"/>
            <w:tcMar>
              <w:top w:w="90" w:type="dxa"/>
              <w:left w:w="110" w:type="dxa"/>
              <w:bottom w:w="90" w:type="dxa"/>
              <w:right w:w="110" w:type="dxa"/>
            </w:tcMar>
            <w:vAlign w:val="center"/>
          </w:tcPr>
          <w:p w14:paraId="68A91708">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i w:val="0"/>
                <w:color w:val="C00000"/>
                <w:sz w:val="15"/>
              </w:rPr>
              <w:t>GIẢ THIẾT: esdHTKTpaymentPersonalTax</w:t>
            </w:r>
          </w:p>
        </w:tc>
        <w:tc>
          <w:tcPr>
            <w:tcW w:w="2780" w:type="dxa"/>
            <w:tcMar>
              <w:top w:w="90" w:type="dxa"/>
              <w:left w:w="110" w:type="dxa"/>
              <w:bottom w:w="90" w:type="dxa"/>
              <w:right w:w="110" w:type="dxa"/>
            </w:tcMar>
            <w:vAlign w:val="center"/>
          </w:tcPr>
          <w:p w14:paraId="778C6842">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rate</w:t>
            </w:r>
          </w:p>
        </w:tc>
        <w:tc>
          <w:tcPr>
            <w:tcW w:w="940" w:type="dxa"/>
            <w:tcMar>
              <w:top w:w="90" w:type="dxa"/>
              <w:left w:w="110" w:type="dxa"/>
              <w:bottom w:w="90" w:type="dxa"/>
              <w:right w:w="110" w:type="dxa"/>
            </w:tcMar>
            <w:vAlign w:val="center"/>
          </w:tcPr>
          <w:p w14:paraId="11CBF656">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Có</w:t>
            </w:r>
          </w:p>
        </w:tc>
        <w:tc>
          <w:tcPr>
            <w:tcW w:w="820" w:type="dxa"/>
            <w:tcMar>
              <w:top w:w="90" w:type="dxa"/>
              <w:left w:w="110" w:type="dxa"/>
              <w:bottom w:w="90" w:type="dxa"/>
              <w:right w:w="110" w:type="dxa"/>
            </w:tcMar>
            <w:vAlign w:val="center"/>
          </w:tcPr>
          <w:p w14:paraId="58D3BBF0">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G4</w:t>
            </w:r>
          </w:p>
        </w:tc>
      </w:tr>
      <w:tr w14:paraId="64D3DF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20" w:type="dxa"/>
            <w:shd w:val="clear" w:color="auto" w:fill="F8FBFD"/>
            <w:tcMar>
              <w:top w:w="90" w:type="dxa"/>
              <w:left w:w="110" w:type="dxa"/>
              <w:bottom w:w="90" w:type="dxa"/>
              <w:right w:w="110" w:type="dxa"/>
            </w:tcMar>
            <w:vAlign w:val="center"/>
          </w:tcPr>
          <w:p w14:paraId="72FD46DB">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TK chi phí thuế TNCN</w:t>
            </w:r>
          </w:p>
        </w:tc>
        <w:tc>
          <w:tcPr>
            <w:tcW w:w="1900" w:type="dxa"/>
            <w:shd w:val="clear" w:color="auto" w:fill="FFF4CE"/>
            <w:tcMar>
              <w:top w:w="90" w:type="dxa"/>
              <w:left w:w="110" w:type="dxa"/>
              <w:bottom w:w="90" w:type="dxa"/>
              <w:right w:w="110" w:type="dxa"/>
            </w:tcMar>
            <w:vAlign w:val="center"/>
          </w:tcPr>
          <w:p w14:paraId="0B2D1C85">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i w:val="0"/>
                <w:color w:val="C00000"/>
                <w:sz w:val="15"/>
              </w:rPr>
              <w:t>GIẢ THIẾT: esdHTKTpaymentPersonalTax</w:t>
            </w:r>
          </w:p>
        </w:tc>
        <w:tc>
          <w:tcPr>
            <w:tcW w:w="2780" w:type="dxa"/>
            <w:shd w:val="clear" w:color="auto" w:fill="F8FBFD"/>
            <w:tcMar>
              <w:top w:w="90" w:type="dxa"/>
              <w:left w:w="110" w:type="dxa"/>
              <w:bottom w:w="90" w:type="dxa"/>
              <w:right w:w="110" w:type="dxa"/>
            </w:tcMar>
            <w:vAlign w:val="center"/>
          </w:tcPr>
          <w:p w14:paraId="47AB131B">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expense.account</w:t>
            </w:r>
          </w:p>
        </w:tc>
        <w:tc>
          <w:tcPr>
            <w:tcW w:w="940" w:type="dxa"/>
            <w:shd w:val="clear" w:color="auto" w:fill="F8FBFD"/>
            <w:tcMar>
              <w:top w:w="90" w:type="dxa"/>
              <w:left w:w="110" w:type="dxa"/>
              <w:bottom w:w="90" w:type="dxa"/>
              <w:right w:w="110" w:type="dxa"/>
            </w:tcMar>
            <w:vAlign w:val="center"/>
          </w:tcPr>
          <w:p w14:paraId="5F7F378A">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Có</w:t>
            </w:r>
          </w:p>
        </w:tc>
        <w:tc>
          <w:tcPr>
            <w:tcW w:w="820" w:type="dxa"/>
            <w:shd w:val="clear" w:color="auto" w:fill="F8FBFD"/>
            <w:tcMar>
              <w:top w:w="90" w:type="dxa"/>
              <w:left w:w="110" w:type="dxa"/>
              <w:bottom w:w="90" w:type="dxa"/>
              <w:right w:w="110" w:type="dxa"/>
            </w:tcMar>
            <w:vAlign w:val="center"/>
          </w:tcPr>
          <w:p w14:paraId="420C78F7">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G4</w:t>
            </w:r>
          </w:p>
        </w:tc>
      </w:tr>
      <w:tr w14:paraId="5B5743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20" w:type="dxa"/>
            <w:tcMar>
              <w:top w:w="90" w:type="dxa"/>
              <w:left w:w="110" w:type="dxa"/>
              <w:bottom w:w="90" w:type="dxa"/>
              <w:right w:w="110" w:type="dxa"/>
            </w:tcMar>
            <w:vAlign w:val="center"/>
          </w:tcPr>
          <w:p w14:paraId="311F9FF7">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TK thuế TNCN phải nộp</w:t>
            </w:r>
          </w:p>
        </w:tc>
        <w:tc>
          <w:tcPr>
            <w:tcW w:w="1900" w:type="dxa"/>
            <w:shd w:val="clear" w:color="auto" w:fill="FFF4CE"/>
            <w:tcMar>
              <w:top w:w="90" w:type="dxa"/>
              <w:left w:w="110" w:type="dxa"/>
              <w:bottom w:w="90" w:type="dxa"/>
              <w:right w:w="110" w:type="dxa"/>
            </w:tcMar>
            <w:vAlign w:val="center"/>
          </w:tcPr>
          <w:p w14:paraId="507BFDF7">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i w:val="0"/>
                <w:color w:val="C00000"/>
                <w:sz w:val="15"/>
              </w:rPr>
              <w:t>GIẢ THIẾT: esdHTKTpaymentPersonalTax</w:t>
            </w:r>
          </w:p>
        </w:tc>
        <w:tc>
          <w:tcPr>
            <w:tcW w:w="2780" w:type="dxa"/>
            <w:tcMar>
              <w:top w:w="90" w:type="dxa"/>
              <w:left w:w="110" w:type="dxa"/>
              <w:bottom w:w="90" w:type="dxa"/>
              <w:right w:w="110" w:type="dxa"/>
            </w:tcMar>
            <w:vAlign w:val="center"/>
          </w:tcPr>
          <w:p w14:paraId="710402C9">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payable.account</w:t>
            </w:r>
          </w:p>
        </w:tc>
        <w:tc>
          <w:tcPr>
            <w:tcW w:w="940" w:type="dxa"/>
            <w:tcMar>
              <w:top w:w="90" w:type="dxa"/>
              <w:left w:w="110" w:type="dxa"/>
              <w:bottom w:w="90" w:type="dxa"/>
              <w:right w:w="110" w:type="dxa"/>
            </w:tcMar>
            <w:vAlign w:val="center"/>
          </w:tcPr>
          <w:p w14:paraId="6D5935EA">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Có</w:t>
            </w:r>
          </w:p>
        </w:tc>
        <w:tc>
          <w:tcPr>
            <w:tcW w:w="820" w:type="dxa"/>
            <w:tcMar>
              <w:top w:w="90" w:type="dxa"/>
              <w:left w:w="110" w:type="dxa"/>
              <w:bottom w:w="90" w:type="dxa"/>
              <w:right w:w="110" w:type="dxa"/>
            </w:tcMar>
            <w:vAlign w:val="center"/>
          </w:tcPr>
          <w:p w14:paraId="7AF3BE2E">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G4</w:t>
            </w:r>
          </w:p>
        </w:tc>
      </w:tr>
    </w:tbl>
    <w:p w14:paraId="7B89466A">
      <w:pPr>
        <w:spacing w:after="40"/>
      </w:pPr>
    </w:p>
    <w:tbl>
      <w:tblPr>
        <w:tblStyle w:val="12"/>
        <w:tblW w:w="9360" w:type="dxa"/>
        <w:tblInd w:w="120" w:type="dxa"/>
        <w:tblLayout w:type="fixed"/>
        <w:tblCellMar>
          <w:top w:w="0" w:type="dxa"/>
          <w:left w:w="108" w:type="dxa"/>
          <w:bottom w:w="0" w:type="dxa"/>
          <w:right w:w="108" w:type="dxa"/>
        </w:tblCellMar>
      </w:tblPr>
      <w:tblGrid>
        <w:gridCol w:w="9360"/>
      </w:tblGrid>
      <w:tr w14:paraId="0A0CF513">
        <w:tblPrEx>
          <w:tblCellMar>
            <w:top w:w="0" w:type="dxa"/>
            <w:left w:w="108" w:type="dxa"/>
            <w:bottom w:w="0" w:type="dxa"/>
            <w:right w:w="108" w:type="dxa"/>
          </w:tblCellMar>
        </w:tblPrEx>
        <w:tc>
          <w:tcPr>
            <w:tcW w:w="9360" w:type="dxa"/>
            <w:shd w:val="clear" w:color="auto" w:fill="E2F0D9"/>
            <w:tcMar>
              <w:top w:w="90" w:type="dxa"/>
              <w:left w:w="110" w:type="dxa"/>
              <w:bottom w:w="90" w:type="dxa"/>
              <w:right w:w="110" w:type="dxa"/>
            </w:tcMar>
            <w:vAlign w:val="center"/>
          </w:tcPr>
          <w:p w14:paraId="2CE4DAD6">
            <w:pPr>
              <w:keepNext w:val="0"/>
              <w:keepLines w:val="0"/>
              <w:widowControl/>
              <w:suppressLineNumbers w:val="0"/>
              <w:spacing w:before="0" w:beforeAutospacing="0" w:after="0" w:afterAutospacing="0"/>
              <w:ind w:left="0" w:right="0"/>
              <w:rPr>
                <w:rFonts w:hint="default"/>
              </w:rPr>
            </w:pPr>
            <w:r>
              <w:rPr>
                <w:rFonts w:hint="default" w:ascii="Arial" w:hAnsi="Arial"/>
                <w:b/>
                <w:i w:val="0"/>
                <w:color w:val="17365D"/>
                <w:sz w:val="18"/>
              </w:rPr>
              <w:t xml:space="preserve">Điều kiện hoàn tất case: </w:t>
            </w:r>
            <w:r>
              <w:rPr>
                <w:rFonts w:hint="default" w:ascii="Arial" w:hAnsi="Arial"/>
                <w:b w:val="0"/>
                <w:i w:val="0"/>
                <w:color w:val="000000"/>
                <w:sz w:val="18"/>
              </w:rPr>
              <w:t>Chốt công thức phân bổ (2) giữa thực chi, thuế TNCN và phải trả.  Trạng thái xác nhận: ☐ Chưa xác nhận  ☐ Đã xác nhận</w:t>
            </w:r>
          </w:p>
        </w:tc>
      </w:tr>
    </w:tbl>
    <w:p w14:paraId="31C9A176">
      <w:pPr>
        <w:spacing w:after="20"/>
      </w:pPr>
    </w:p>
    <w:p w14:paraId="43FA84CD">
      <w:pPr>
        <w:pStyle w:val="3"/>
        <w:keepNext/>
      </w:pPr>
      <w:r>
        <w:t>TT-06 — Thanh toán một phần, giữ phải trả — NCC có thuế</w:t>
      </w:r>
    </w:p>
    <w:tbl>
      <w:tblPr>
        <w:tblStyle w:val="35"/>
        <w:tblW w:w="9360" w:type="dxa"/>
        <w:tblInd w:w="12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600"/>
        <w:gridCol w:w="1900"/>
        <w:gridCol w:w="1700"/>
        <w:gridCol w:w="3160"/>
      </w:tblGrid>
      <w:tr w14:paraId="511B79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2600" w:type="dxa"/>
            <w:shd w:val="clear" w:color="auto" w:fill="17365D"/>
            <w:tcMar>
              <w:top w:w="90" w:type="dxa"/>
              <w:left w:w="110" w:type="dxa"/>
              <w:bottom w:w="90" w:type="dxa"/>
              <w:right w:w="110" w:type="dxa"/>
            </w:tcMar>
            <w:vAlign w:val="center"/>
          </w:tcPr>
          <w:p w14:paraId="792F7A13">
            <w:pPr>
              <w:keepNext w:val="0"/>
              <w:keepLines w:val="0"/>
              <w:widowControl/>
              <w:suppressLineNumbers w:val="0"/>
              <w:spacing w:before="0" w:beforeAutospacing="0" w:after="0" w:afterAutospacing="0" w:line="252" w:lineRule="auto"/>
              <w:ind w:left="0" w:right="0"/>
              <w:jc w:val="center"/>
              <w:rPr>
                <w:rFonts w:hint="default"/>
              </w:rPr>
            </w:pPr>
            <w:r>
              <w:rPr>
                <w:rFonts w:hint="default" w:ascii="Arial" w:hAnsi="Arial"/>
                <w:b/>
                <w:i w:val="0"/>
                <w:color w:val="FFFFFF"/>
                <w:sz w:val="16"/>
              </w:rPr>
              <w:t>Điều kiện nhận diện</w:t>
            </w:r>
          </w:p>
        </w:tc>
        <w:tc>
          <w:tcPr>
            <w:tcW w:w="1900" w:type="dxa"/>
            <w:shd w:val="clear" w:color="auto" w:fill="17365D"/>
            <w:tcMar>
              <w:top w:w="90" w:type="dxa"/>
              <w:left w:w="110" w:type="dxa"/>
              <w:bottom w:w="90" w:type="dxa"/>
              <w:right w:w="110" w:type="dxa"/>
            </w:tcMar>
            <w:vAlign w:val="center"/>
          </w:tcPr>
          <w:p w14:paraId="5E7F1ABF">
            <w:pPr>
              <w:keepNext w:val="0"/>
              <w:keepLines w:val="0"/>
              <w:widowControl/>
              <w:suppressLineNumbers w:val="0"/>
              <w:spacing w:before="0" w:beforeAutospacing="0" w:after="0" w:afterAutospacing="0" w:line="252" w:lineRule="auto"/>
              <w:ind w:left="0" w:right="0"/>
              <w:jc w:val="center"/>
              <w:rPr>
                <w:rFonts w:hint="default"/>
              </w:rPr>
            </w:pPr>
            <w:r>
              <w:rPr>
                <w:rFonts w:hint="default" w:ascii="Arial" w:hAnsi="Arial"/>
                <w:b/>
                <w:i w:val="0"/>
                <w:color w:val="FFFFFF"/>
                <w:sz w:val="16"/>
              </w:rPr>
              <w:t>Nhóm dữ liệu sử dụng</w:t>
            </w:r>
          </w:p>
        </w:tc>
        <w:tc>
          <w:tcPr>
            <w:tcW w:w="1700" w:type="dxa"/>
            <w:shd w:val="clear" w:color="auto" w:fill="17365D"/>
            <w:tcMar>
              <w:top w:w="90" w:type="dxa"/>
              <w:left w:w="110" w:type="dxa"/>
              <w:bottom w:w="90" w:type="dxa"/>
              <w:right w:w="110" w:type="dxa"/>
            </w:tcMar>
            <w:vAlign w:val="center"/>
          </w:tcPr>
          <w:p w14:paraId="6B0B2B47">
            <w:pPr>
              <w:keepNext w:val="0"/>
              <w:keepLines w:val="0"/>
              <w:widowControl/>
              <w:suppressLineNumbers w:val="0"/>
              <w:spacing w:before="0" w:beforeAutospacing="0" w:after="0" w:afterAutospacing="0" w:line="252" w:lineRule="auto"/>
              <w:ind w:left="0" w:right="0"/>
              <w:jc w:val="center"/>
              <w:rPr>
                <w:rFonts w:hint="default"/>
              </w:rPr>
            </w:pPr>
            <w:r>
              <w:rPr>
                <w:rFonts w:hint="default" w:ascii="Arial" w:hAnsi="Arial"/>
                <w:b/>
                <w:i w:val="0"/>
                <w:color w:val="FFFFFF"/>
                <w:sz w:val="16"/>
              </w:rPr>
              <w:t>API/OGL</w:t>
            </w:r>
          </w:p>
        </w:tc>
        <w:tc>
          <w:tcPr>
            <w:tcW w:w="3160" w:type="dxa"/>
            <w:shd w:val="clear" w:color="auto" w:fill="17365D"/>
            <w:tcMar>
              <w:top w:w="90" w:type="dxa"/>
              <w:left w:w="110" w:type="dxa"/>
              <w:bottom w:w="90" w:type="dxa"/>
              <w:right w:w="110" w:type="dxa"/>
            </w:tcMar>
            <w:vAlign w:val="center"/>
          </w:tcPr>
          <w:p w14:paraId="66202833">
            <w:pPr>
              <w:keepNext w:val="0"/>
              <w:keepLines w:val="0"/>
              <w:widowControl/>
              <w:suppressLineNumbers w:val="0"/>
              <w:spacing w:before="0" w:beforeAutospacing="0" w:after="0" w:afterAutospacing="0" w:line="252" w:lineRule="auto"/>
              <w:ind w:left="0" w:right="0"/>
              <w:jc w:val="center"/>
              <w:rPr>
                <w:rFonts w:hint="default"/>
              </w:rPr>
            </w:pPr>
            <w:r>
              <w:rPr>
                <w:rFonts w:hint="default" w:ascii="Arial" w:hAnsi="Arial"/>
                <w:b/>
                <w:i w:val="0"/>
                <w:color w:val="FFFFFF"/>
                <w:sz w:val="16"/>
              </w:rPr>
              <w:t>Kết quả cần sinh</w:t>
            </w:r>
          </w:p>
        </w:tc>
      </w:tr>
      <w:tr w14:paraId="77863F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00" w:type="dxa"/>
            <w:tcMar>
              <w:top w:w="90" w:type="dxa"/>
              <w:left w:w="110" w:type="dxa"/>
              <w:bottom w:w="90" w:type="dxa"/>
              <w:right w:w="110" w:type="dxa"/>
            </w:tcMar>
            <w:vAlign w:val="center"/>
          </w:tcPr>
          <w:p w14:paraId="3205B210">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6"/>
              </w:rPr>
              <w:t>(3)=0; (1)&gt;(2); có thuế; Tổ chức</w:t>
            </w:r>
          </w:p>
        </w:tc>
        <w:tc>
          <w:tcPr>
            <w:tcW w:w="1900" w:type="dxa"/>
            <w:tcMar>
              <w:top w:w="90" w:type="dxa"/>
              <w:left w:w="110" w:type="dxa"/>
              <w:bottom w:w="90" w:type="dxa"/>
              <w:right w:w="110" w:type="dxa"/>
            </w:tcMar>
            <w:vAlign w:val="center"/>
          </w:tcPr>
          <w:p w14:paraId="2A6F27A0">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6"/>
              </w:rPr>
              <w:t>G0 + G1 + G2 + G3</w:t>
            </w:r>
          </w:p>
        </w:tc>
        <w:tc>
          <w:tcPr>
            <w:tcW w:w="1700" w:type="dxa"/>
            <w:tcMar>
              <w:top w:w="90" w:type="dxa"/>
              <w:left w:w="110" w:type="dxa"/>
              <w:bottom w:w="90" w:type="dxa"/>
              <w:right w:w="110" w:type="dxa"/>
            </w:tcMar>
            <w:vAlign w:val="center"/>
          </w:tcPr>
          <w:p w14:paraId="5F7EABFE">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6"/>
              </w:rPr>
              <w:t>/ap/create-invoice</w:t>
            </w:r>
            <w:r>
              <w:rPr>
                <w:rFonts w:hint="default"/>
              </w:rPr>
              <w:br w:type="textWrapping"/>
            </w:r>
            <w:r>
              <w:rPr>
                <w:rFonts w:hint="default" w:ascii="Arial" w:hAnsi="Arial"/>
                <w:b w:val="0"/>
                <w:i w:val="0"/>
                <w:color w:val="000000"/>
                <w:sz w:val="16"/>
              </w:rPr>
              <w:t>STANDARD + PAYMENT</w:t>
            </w:r>
          </w:p>
        </w:tc>
        <w:tc>
          <w:tcPr>
            <w:tcW w:w="3160" w:type="dxa"/>
            <w:tcMar>
              <w:top w:w="90" w:type="dxa"/>
              <w:left w:w="110" w:type="dxa"/>
              <w:bottom w:w="90" w:type="dxa"/>
              <w:right w:w="110" w:type="dxa"/>
            </w:tcMar>
            <w:vAlign w:val="center"/>
          </w:tcPr>
          <w:p w14:paraId="7F1FA89F">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6"/>
              </w:rPr>
              <w:t>Nợ Chi phí trước thuế</w:t>
            </w:r>
            <w:r>
              <w:rPr>
                <w:rFonts w:hint="default"/>
              </w:rPr>
              <w:br w:type="textWrapping"/>
            </w:r>
            <w:r>
              <w:rPr>
                <w:rFonts w:hint="default" w:ascii="Arial" w:hAnsi="Arial"/>
                <w:b w:val="0"/>
                <w:i w:val="0"/>
                <w:color w:val="000000"/>
                <w:sz w:val="16"/>
              </w:rPr>
              <w:t>Nợ Thuế GTGT</w:t>
            </w:r>
            <w:r>
              <w:rPr>
                <w:rFonts w:hint="default"/>
              </w:rPr>
              <w:br w:type="textWrapping"/>
            </w:r>
            <w:r>
              <w:rPr>
                <w:rFonts w:hint="default" w:ascii="Arial" w:hAnsi="Arial"/>
                <w:b w:val="0"/>
                <w:i w:val="0"/>
                <w:color w:val="000000"/>
                <w:sz w:val="16"/>
              </w:rPr>
              <w:t>Có TK chi tiền (2)</w:t>
            </w:r>
            <w:r>
              <w:rPr>
                <w:rFonts w:hint="default"/>
              </w:rPr>
              <w:br w:type="textWrapping"/>
            </w:r>
            <w:r>
              <w:rPr>
                <w:rFonts w:hint="default" w:ascii="Arial" w:hAnsi="Arial"/>
                <w:b w:val="0"/>
                <w:i w:val="0"/>
                <w:color w:val="000000"/>
                <w:sz w:val="16"/>
              </w:rPr>
              <w:t>Có Phải trả (1)-(2)</w:t>
            </w:r>
          </w:p>
        </w:tc>
      </w:tr>
    </w:tbl>
    <w:p w14:paraId="7AFCF074">
      <w:pPr>
        <w:spacing w:after="40"/>
      </w:pPr>
    </w:p>
    <w:tbl>
      <w:tblPr>
        <w:tblStyle w:val="35"/>
        <w:tblW w:w="9360" w:type="dxa"/>
        <w:tblInd w:w="12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920"/>
        <w:gridCol w:w="1900"/>
        <w:gridCol w:w="2780"/>
        <w:gridCol w:w="940"/>
        <w:gridCol w:w="820"/>
      </w:tblGrid>
      <w:tr w14:paraId="4212A4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2920" w:type="dxa"/>
            <w:shd w:val="clear" w:color="auto" w:fill="17365D"/>
            <w:tcMar>
              <w:top w:w="90" w:type="dxa"/>
              <w:left w:w="110" w:type="dxa"/>
              <w:bottom w:w="90" w:type="dxa"/>
              <w:right w:w="110" w:type="dxa"/>
            </w:tcMar>
            <w:vAlign w:val="center"/>
          </w:tcPr>
          <w:p w14:paraId="174E69A7">
            <w:pPr>
              <w:keepNext w:val="0"/>
              <w:keepLines w:val="0"/>
              <w:widowControl/>
              <w:suppressLineNumbers w:val="0"/>
              <w:spacing w:before="0" w:beforeAutospacing="0" w:after="0" w:afterAutospacing="0" w:line="252" w:lineRule="auto"/>
              <w:ind w:left="0" w:right="0"/>
              <w:jc w:val="center"/>
              <w:rPr>
                <w:rFonts w:hint="default"/>
              </w:rPr>
            </w:pPr>
            <w:r>
              <w:rPr>
                <w:rFonts w:hint="default" w:ascii="Arial" w:hAnsi="Arial"/>
                <w:b/>
                <w:i w:val="0"/>
                <w:color w:val="FFFFFF"/>
                <w:sz w:val="16"/>
              </w:rPr>
              <w:t>Tên trường nghiệp vụ (tiếng Việt)</w:t>
            </w:r>
          </w:p>
        </w:tc>
        <w:tc>
          <w:tcPr>
            <w:tcW w:w="1900" w:type="dxa"/>
            <w:shd w:val="clear" w:color="auto" w:fill="17365D"/>
            <w:tcMar>
              <w:top w:w="90" w:type="dxa"/>
              <w:left w:w="110" w:type="dxa"/>
              <w:bottom w:w="90" w:type="dxa"/>
              <w:right w:w="110" w:type="dxa"/>
            </w:tcMar>
            <w:vAlign w:val="center"/>
          </w:tcPr>
          <w:p w14:paraId="47DB0961">
            <w:pPr>
              <w:keepNext w:val="0"/>
              <w:keepLines w:val="0"/>
              <w:widowControl/>
              <w:suppressLineNumbers w:val="0"/>
              <w:spacing w:before="0" w:beforeAutospacing="0" w:after="0" w:afterAutospacing="0" w:line="252" w:lineRule="auto"/>
              <w:ind w:left="0" w:right="0"/>
              <w:jc w:val="center"/>
              <w:rPr>
                <w:rFonts w:hint="default"/>
              </w:rPr>
            </w:pPr>
            <w:r>
              <w:rPr>
                <w:rFonts w:hint="default" w:ascii="Arial" w:hAnsi="Arial"/>
                <w:b/>
                <w:i w:val="0"/>
                <w:color w:val="FFFFFF"/>
                <w:sz w:val="16"/>
              </w:rPr>
              <w:t>Bảng DB</w:t>
            </w:r>
          </w:p>
        </w:tc>
        <w:tc>
          <w:tcPr>
            <w:tcW w:w="2780" w:type="dxa"/>
            <w:shd w:val="clear" w:color="auto" w:fill="17365D"/>
            <w:tcMar>
              <w:top w:w="90" w:type="dxa"/>
              <w:left w:w="110" w:type="dxa"/>
              <w:bottom w:w="90" w:type="dxa"/>
              <w:right w:w="110" w:type="dxa"/>
            </w:tcMar>
            <w:vAlign w:val="center"/>
          </w:tcPr>
          <w:p w14:paraId="5CA9647A">
            <w:pPr>
              <w:keepNext w:val="0"/>
              <w:keepLines w:val="0"/>
              <w:widowControl/>
              <w:suppressLineNumbers w:val="0"/>
              <w:spacing w:before="0" w:beforeAutospacing="0" w:after="0" w:afterAutospacing="0" w:line="252" w:lineRule="auto"/>
              <w:ind w:left="0" w:right="0"/>
              <w:jc w:val="center"/>
              <w:rPr>
                <w:rFonts w:hint="default"/>
              </w:rPr>
            </w:pPr>
            <w:r>
              <w:rPr>
                <w:rFonts w:hint="default" w:ascii="Arial" w:hAnsi="Arial"/>
                <w:b/>
                <w:i w:val="0"/>
                <w:color w:val="FFFFFF"/>
                <w:sz w:val="16"/>
              </w:rPr>
              <w:t>Trường DB</w:t>
            </w:r>
          </w:p>
        </w:tc>
        <w:tc>
          <w:tcPr>
            <w:tcW w:w="940" w:type="dxa"/>
            <w:shd w:val="clear" w:color="auto" w:fill="17365D"/>
            <w:tcMar>
              <w:top w:w="90" w:type="dxa"/>
              <w:left w:w="110" w:type="dxa"/>
              <w:bottom w:w="90" w:type="dxa"/>
              <w:right w:w="110" w:type="dxa"/>
            </w:tcMar>
            <w:vAlign w:val="center"/>
          </w:tcPr>
          <w:p w14:paraId="7B58A66B">
            <w:pPr>
              <w:keepNext w:val="0"/>
              <w:keepLines w:val="0"/>
              <w:widowControl/>
              <w:suppressLineNumbers w:val="0"/>
              <w:spacing w:before="0" w:beforeAutospacing="0" w:after="0" w:afterAutospacing="0" w:line="252" w:lineRule="auto"/>
              <w:ind w:left="0" w:right="0"/>
              <w:jc w:val="center"/>
              <w:rPr>
                <w:rFonts w:hint="default"/>
              </w:rPr>
            </w:pPr>
            <w:r>
              <w:rPr>
                <w:rFonts w:hint="default" w:ascii="Arial" w:hAnsi="Arial"/>
                <w:b/>
                <w:i w:val="0"/>
                <w:color w:val="FFFFFF"/>
                <w:sz w:val="16"/>
              </w:rPr>
              <w:t>Bắt buộc</w:t>
            </w:r>
          </w:p>
        </w:tc>
        <w:tc>
          <w:tcPr>
            <w:tcW w:w="820" w:type="dxa"/>
            <w:shd w:val="clear" w:color="auto" w:fill="17365D"/>
            <w:tcMar>
              <w:top w:w="90" w:type="dxa"/>
              <w:left w:w="110" w:type="dxa"/>
              <w:bottom w:w="90" w:type="dxa"/>
              <w:right w:w="110" w:type="dxa"/>
            </w:tcMar>
            <w:vAlign w:val="center"/>
          </w:tcPr>
          <w:p w14:paraId="733E0834">
            <w:pPr>
              <w:keepNext w:val="0"/>
              <w:keepLines w:val="0"/>
              <w:widowControl/>
              <w:suppressLineNumbers w:val="0"/>
              <w:spacing w:before="0" w:beforeAutospacing="0" w:after="0" w:afterAutospacing="0" w:line="252" w:lineRule="auto"/>
              <w:ind w:left="0" w:right="0"/>
              <w:jc w:val="center"/>
              <w:rPr>
                <w:rFonts w:hint="default"/>
              </w:rPr>
            </w:pPr>
            <w:r>
              <w:rPr>
                <w:rFonts w:hint="default" w:ascii="Arial" w:hAnsi="Arial"/>
                <w:b/>
                <w:i w:val="0"/>
                <w:color w:val="FFFFFF"/>
                <w:sz w:val="16"/>
              </w:rPr>
              <w:t>Nhóm</w:t>
            </w:r>
          </w:p>
        </w:tc>
      </w:tr>
      <w:tr w14:paraId="41AC7C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20" w:type="dxa"/>
            <w:tcMar>
              <w:top w:w="90" w:type="dxa"/>
              <w:left w:w="110" w:type="dxa"/>
              <w:bottom w:w="90" w:type="dxa"/>
              <w:right w:w="110" w:type="dxa"/>
            </w:tcMar>
            <w:vAlign w:val="center"/>
          </w:tcPr>
          <w:p w14:paraId="1CA6177E">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Mã phiếu thanh toán/referenceId</w:t>
            </w:r>
          </w:p>
        </w:tc>
        <w:tc>
          <w:tcPr>
            <w:tcW w:w="1900" w:type="dxa"/>
            <w:tcMar>
              <w:top w:w="90" w:type="dxa"/>
              <w:left w:w="110" w:type="dxa"/>
              <w:bottom w:w="90" w:type="dxa"/>
              <w:right w:w="110" w:type="dxa"/>
            </w:tcMar>
            <w:vAlign w:val="center"/>
          </w:tcPr>
          <w:p w14:paraId="55B6ED22">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esdHTKTpayment</w:t>
            </w:r>
          </w:p>
        </w:tc>
        <w:tc>
          <w:tcPr>
            <w:tcW w:w="2780" w:type="dxa"/>
            <w:tcMar>
              <w:top w:w="90" w:type="dxa"/>
              <w:left w:w="110" w:type="dxa"/>
              <w:bottom w:w="90" w:type="dxa"/>
              <w:right w:w="110" w:type="dxa"/>
            </w:tcMar>
            <w:vAlign w:val="center"/>
          </w:tcPr>
          <w:p w14:paraId="777D229C">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id</w:t>
            </w:r>
          </w:p>
        </w:tc>
        <w:tc>
          <w:tcPr>
            <w:tcW w:w="940" w:type="dxa"/>
            <w:tcMar>
              <w:top w:w="90" w:type="dxa"/>
              <w:left w:w="110" w:type="dxa"/>
              <w:bottom w:w="90" w:type="dxa"/>
              <w:right w:w="110" w:type="dxa"/>
            </w:tcMar>
            <w:vAlign w:val="center"/>
          </w:tcPr>
          <w:p w14:paraId="30FDE8F4">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Có</w:t>
            </w:r>
          </w:p>
        </w:tc>
        <w:tc>
          <w:tcPr>
            <w:tcW w:w="820" w:type="dxa"/>
            <w:tcMar>
              <w:top w:w="90" w:type="dxa"/>
              <w:left w:w="110" w:type="dxa"/>
              <w:bottom w:w="90" w:type="dxa"/>
              <w:right w:w="110" w:type="dxa"/>
            </w:tcMar>
            <w:vAlign w:val="center"/>
          </w:tcPr>
          <w:p w14:paraId="1BDE85E2">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G0</w:t>
            </w:r>
          </w:p>
        </w:tc>
      </w:tr>
      <w:tr w14:paraId="656D5A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20" w:type="dxa"/>
            <w:shd w:val="clear" w:color="auto" w:fill="F8FBFD"/>
            <w:tcMar>
              <w:top w:w="90" w:type="dxa"/>
              <w:left w:w="110" w:type="dxa"/>
              <w:bottom w:w="90" w:type="dxa"/>
              <w:right w:w="110" w:type="dxa"/>
            </w:tcMar>
            <w:vAlign w:val="center"/>
          </w:tcPr>
          <w:p w14:paraId="3F17075A">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Mã NCC nội bộ</w:t>
            </w:r>
          </w:p>
        </w:tc>
        <w:tc>
          <w:tcPr>
            <w:tcW w:w="1900" w:type="dxa"/>
            <w:shd w:val="clear" w:color="auto" w:fill="F8FBFD"/>
            <w:tcMar>
              <w:top w:w="90" w:type="dxa"/>
              <w:left w:w="110" w:type="dxa"/>
              <w:bottom w:w="90" w:type="dxa"/>
              <w:right w:w="110" w:type="dxa"/>
            </w:tcMar>
            <w:vAlign w:val="center"/>
          </w:tcPr>
          <w:p w14:paraId="429E8AA8">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esdHTKTpaymentVendor</w:t>
            </w:r>
          </w:p>
        </w:tc>
        <w:tc>
          <w:tcPr>
            <w:tcW w:w="2780" w:type="dxa"/>
            <w:shd w:val="clear" w:color="auto" w:fill="F8FBFD"/>
            <w:tcMar>
              <w:top w:w="90" w:type="dxa"/>
              <w:left w:w="110" w:type="dxa"/>
              <w:bottom w:w="90" w:type="dxa"/>
              <w:right w:w="110" w:type="dxa"/>
            </w:tcMar>
            <w:vAlign w:val="center"/>
          </w:tcPr>
          <w:p w14:paraId="315CA5A4">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vendor.id</w:t>
            </w:r>
          </w:p>
        </w:tc>
        <w:tc>
          <w:tcPr>
            <w:tcW w:w="940" w:type="dxa"/>
            <w:shd w:val="clear" w:color="auto" w:fill="F8FBFD"/>
            <w:tcMar>
              <w:top w:w="90" w:type="dxa"/>
              <w:left w:w="110" w:type="dxa"/>
              <w:bottom w:w="90" w:type="dxa"/>
              <w:right w:w="110" w:type="dxa"/>
            </w:tcMar>
            <w:vAlign w:val="center"/>
          </w:tcPr>
          <w:p w14:paraId="13FD223B">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Có</w:t>
            </w:r>
          </w:p>
        </w:tc>
        <w:tc>
          <w:tcPr>
            <w:tcW w:w="820" w:type="dxa"/>
            <w:shd w:val="clear" w:color="auto" w:fill="F8FBFD"/>
            <w:tcMar>
              <w:top w:w="90" w:type="dxa"/>
              <w:left w:w="110" w:type="dxa"/>
              <w:bottom w:w="90" w:type="dxa"/>
              <w:right w:w="110" w:type="dxa"/>
            </w:tcMar>
            <w:vAlign w:val="center"/>
          </w:tcPr>
          <w:p w14:paraId="07808ED0">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G0</w:t>
            </w:r>
          </w:p>
        </w:tc>
      </w:tr>
      <w:tr w14:paraId="68ED39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20" w:type="dxa"/>
            <w:tcMar>
              <w:top w:w="90" w:type="dxa"/>
              <w:left w:w="110" w:type="dxa"/>
              <w:bottom w:w="90" w:type="dxa"/>
              <w:right w:w="110" w:type="dxa"/>
            </w:tcMar>
            <w:vAlign w:val="center"/>
          </w:tcPr>
          <w:p w14:paraId="723E1F14">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Mã NCC/MST/CCCD dùng OGL</w:t>
            </w:r>
          </w:p>
        </w:tc>
        <w:tc>
          <w:tcPr>
            <w:tcW w:w="1900" w:type="dxa"/>
            <w:tcMar>
              <w:top w:w="90" w:type="dxa"/>
              <w:left w:w="110" w:type="dxa"/>
              <w:bottom w:w="90" w:type="dxa"/>
              <w:right w:w="110" w:type="dxa"/>
            </w:tcMar>
            <w:vAlign w:val="center"/>
          </w:tcPr>
          <w:p w14:paraId="75563279">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esdHTKTvendor</w:t>
            </w:r>
          </w:p>
        </w:tc>
        <w:tc>
          <w:tcPr>
            <w:tcW w:w="2780" w:type="dxa"/>
            <w:tcMar>
              <w:top w:w="90" w:type="dxa"/>
              <w:left w:w="110" w:type="dxa"/>
              <w:bottom w:w="90" w:type="dxa"/>
              <w:right w:w="110" w:type="dxa"/>
            </w:tcMar>
            <w:vAlign w:val="center"/>
          </w:tcPr>
          <w:p w14:paraId="78026B6A">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vendor.number</w:t>
            </w:r>
          </w:p>
        </w:tc>
        <w:tc>
          <w:tcPr>
            <w:tcW w:w="940" w:type="dxa"/>
            <w:tcMar>
              <w:top w:w="90" w:type="dxa"/>
              <w:left w:w="110" w:type="dxa"/>
              <w:bottom w:w="90" w:type="dxa"/>
              <w:right w:w="110" w:type="dxa"/>
            </w:tcMar>
            <w:vAlign w:val="center"/>
          </w:tcPr>
          <w:p w14:paraId="18FEA1A9">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Có</w:t>
            </w:r>
          </w:p>
        </w:tc>
        <w:tc>
          <w:tcPr>
            <w:tcW w:w="820" w:type="dxa"/>
            <w:tcMar>
              <w:top w:w="90" w:type="dxa"/>
              <w:left w:w="110" w:type="dxa"/>
              <w:bottom w:w="90" w:type="dxa"/>
              <w:right w:w="110" w:type="dxa"/>
            </w:tcMar>
            <w:vAlign w:val="center"/>
          </w:tcPr>
          <w:p w14:paraId="245F1473">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G0</w:t>
            </w:r>
          </w:p>
        </w:tc>
      </w:tr>
      <w:tr w14:paraId="660173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20" w:type="dxa"/>
            <w:shd w:val="clear" w:color="auto" w:fill="F8FBFD"/>
            <w:tcMar>
              <w:top w:w="90" w:type="dxa"/>
              <w:left w:w="110" w:type="dxa"/>
              <w:bottom w:w="90" w:type="dxa"/>
              <w:right w:w="110" w:type="dxa"/>
            </w:tcMar>
            <w:vAlign w:val="center"/>
          </w:tcPr>
          <w:p w14:paraId="00FA0043">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Tổ chức hoặc Cá nhân</w:t>
            </w:r>
          </w:p>
        </w:tc>
        <w:tc>
          <w:tcPr>
            <w:tcW w:w="1900" w:type="dxa"/>
            <w:shd w:val="clear" w:color="auto" w:fill="F8FBFD"/>
            <w:tcMar>
              <w:top w:w="90" w:type="dxa"/>
              <w:left w:w="110" w:type="dxa"/>
              <w:bottom w:w="90" w:type="dxa"/>
              <w:right w:w="110" w:type="dxa"/>
            </w:tcMar>
            <w:vAlign w:val="center"/>
          </w:tcPr>
          <w:p w14:paraId="4D962B8D">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esdHTKTvendor</w:t>
            </w:r>
          </w:p>
        </w:tc>
        <w:tc>
          <w:tcPr>
            <w:tcW w:w="2780" w:type="dxa"/>
            <w:shd w:val="clear" w:color="auto" w:fill="F8FBFD"/>
            <w:tcMar>
              <w:top w:w="90" w:type="dxa"/>
              <w:left w:w="110" w:type="dxa"/>
              <w:bottom w:w="90" w:type="dxa"/>
              <w:right w:w="110" w:type="dxa"/>
            </w:tcMar>
            <w:vAlign w:val="center"/>
          </w:tcPr>
          <w:p w14:paraId="5E608682">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vendor.type</w:t>
            </w:r>
          </w:p>
        </w:tc>
        <w:tc>
          <w:tcPr>
            <w:tcW w:w="940" w:type="dxa"/>
            <w:shd w:val="clear" w:color="auto" w:fill="F8FBFD"/>
            <w:tcMar>
              <w:top w:w="90" w:type="dxa"/>
              <w:left w:w="110" w:type="dxa"/>
              <w:bottom w:w="90" w:type="dxa"/>
              <w:right w:w="110" w:type="dxa"/>
            </w:tcMar>
            <w:vAlign w:val="center"/>
          </w:tcPr>
          <w:p w14:paraId="5FB4C420">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Có</w:t>
            </w:r>
          </w:p>
        </w:tc>
        <w:tc>
          <w:tcPr>
            <w:tcW w:w="820" w:type="dxa"/>
            <w:shd w:val="clear" w:color="auto" w:fill="F8FBFD"/>
            <w:tcMar>
              <w:top w:w="90" w:type="dxa"/>
              <w:left w:w="110" w:type="dxa"/>
              <w:bottom w:w="90" w:type="dxa"/>
              <w:right w:w="110" w:type="dxa"/>
            </w:tcMar>
            <w:vAlign w:val="center"/>
          </w:tcPr>
          <w:p w14:paraId="7982C946">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G0</w:t>
            </w:r>
          </w:p>
        </w:tc>
      </w:tr>
      <w:tr w14:paraId="6ED048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20" w:type="dxa"/>
            <w:tcMar>
              <w:top w:w="90" w:type="dxa"/>
              <w:left w:w="110" w:type="dxa"/>
              <w:bottom w:w="90" w:type="dxa"/>
              <w:right w:w="110" w:type="dxa"/>
            </w:tcMar>
            <w:vAlign w:val="center"/>
          </w:tcPr>
          <w:p w14:paraId="6F2D53E3">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Site NCC được chọn</w:t>
            </w:r>
          </w:p>
        </w:tc>
        <w:tc>
          <w:tcPr>
            <w:tcW w:w="1900" w:type="dxa"/>
            <w:tcMar>
              <w:top w:w="90" w:type="dxa"/>
              <w:left w:w="110" w:type="dxa"/>
              <w:bottom w:w="90" w:type="dxa"/>
              <w:right w:w="110" w:type="dxa"/>
            </w:tcMar>
            <w:vAlign w:val="center"/>
          </w:tcPr>
          <w:p w14:paraId="74588D18">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esdHTKTpaymentVendor</w:t>
            </w:r>
          </w:p>
        </w:tc>
        <w:tc>
          <w:tcPr>
            <w:tcW w:w="2780" w:type="dxa"/>
            <w:tcMar>
              <w:top w:w="90" w:type="dxa"/>
              <w:left w:w="110" w:type="dxa"/>
              <w:bottom w:w="90" w:type="dxa"/>
              <w:right w:w="110" w:type="dxa"/>
            </w:tcMar>
            <w:vAlign w:val="center"/>
          </w:tcPr>
          <w:p w14:paraId="7DC893B3">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vendor.site.id</w:t>
            </w:r>
          </w:p>
        </w:tc>
        <w:tc>
          <w:tcPr>
            <w:tcW w:w="940" w:type="dxa"/>
            <w:tcMar>
              <w:top w:w="90" w:type="dxa"/>
              <w:left w:w="110" w:type="dxa"/>
              <w:bottom w:w="90" w:type="dxa"/>
              <w:right w:w="110" w:type="dxa"/>
            </w:tcMar>
            <w:vAlign w:val="center"/>
          </w:tcPr>
          <w:p w14:paraId="1F4D4A96">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Có</w:t>
            </w:r>
          </w:p>
        </w:tc>
        <w:tc>
          <w:tcPr>
            <w:tcW w:w="820" w:type="dxa"/>
            <w:tcMar>
              <w:top w:w="90" w:type="dxa"/>
              <w:left w:w="110" w:type="dxa"/>
              <w:bottom w:w="90" w:type="dxa"/>
              <w:right w:w="110" w:type="dxa"/>
            </w:tcMar>
            <w:vAlign w:val="center"/>
          </w:tcPr>
          <w:p w14:paraId="5EF67EA5">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G0</w:t>
            </w:r>
          </w:p>
        </w:tc>
      </w:tr>
      <w:tr w14:paraId="1054D8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20" w:type="dxa"/>
            <w:shd w:val="clear" w:color="auto" w:fill="F8FBFD"/>
            <w:tcMar>
              <w:top w:w="90" w:type="dxa"/>
              <w:left w:w="110" w:type="dxa"/>
              <w:bottom w:w="90" w:type="dxa"/>
              <w:right w:w="110" w:type="dxa"/>
            </w:tcMar>
            <w:vAlign w:val="center"/>
          </w:tcPr>
          <w:p w14:paraId="19FF233C">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Site code OGL</w:t>
            </w:r>
          </w:p>
        </w:tc>
        <w:tc>
          <w:tcPr>
            <w:tcW w:w="1900" w:type="dxa"/>
            <w:shd w:val="clear" w:color="auto" w:fill="F8FBFD"/>
            <w:tcMar>
              <w:top w:w="90" w:type="dxa"/>
              <w:left w:w="110" w:type="dxa"/>
              <w:bottom w:w="90" w:type="dxa"/>
              <w:right w:w="110" w:type="dxa"/>
            </w:tcMar>
            <w:vAlign w:val="center"/>
          </w:tcPr>
          <w:p w14:paraId="79BCB56B">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esdHTKTvendorSite</w:t>
            </w:r>
          </w:p>
        </w:tc>
        <w:tc>
          <w:tcPr>
            <w:tcW w:w="2780" w:type="dxa"/>
            <w:shd w:val="clear" w:color="auto" w:fill="F8FBFD"/>
            <w:tcMar>
              <w:top w:w="90" w:type="dxa"/>
              <w:left w:w="110" w:type="dxa"/>
              <w:bottom w:w="90" w:type="dxa"/>
              <w:right w:w="110" w:type="dxa"/>
            </w:tcMar>
            <w:vAlign w:val="center"/>
          </w:tcPr>
          <w:p w14:paraId="151E2839">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ogl.site.code</w:t>
            </w:r>
          </w:p>
        </w:tc>
        <w:tc>
          <w:tcPr>
            <w:tcW w:w="940" w:type="dxa"/>
            <w:shd w:val="clear" w:color="auto" w:fill="F8FBFD"/>
            <w:tcMar>
              <w:top w:w="90" w:type="dxa"/>
              <w:left w:w="110" w:type="dxa"/>
              <w:bottom w:w="90" w:type="dxa"/>
              <w:right w:w="110" w:type="dxa"/>
            </w:tcMar>
            <w:vAlign w:val="center"/>
          </w:tcPr>
          <w:p w14:paraId="6342F6ED">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Có</w:t>
            </w:r>
          </w:p>
        </w:tc>
        <w:tc>
          <w:tcPr>
            <w:tcW w:w="820" w:type="dxa"/>
            <w:shd w:val="clear" w:color="auto" w:fill="F8FBFD"/>
            <w:tcMar>
              <w:top w:w="90" w:type="dxa"/>
              <w:left w:w="110" w:type="dxa"/>
              <w:bottom w:w="90" w:type="dxa"/>
              <w:right w:w="110" w:type="dxa"/>
            </w:tcMar>
            <w:vAlign w:val="center"/>
          </w:tcPr>
          <w:p w14:paraId="3F7D4AAD">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G0</w:t>
            </w:r>
          </w:p>
        </w:tc>
      </w:tr>
      <w:tr w14:paraId="67C0A8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20" w:type="dxa"/>
            <w:tcMar>
              <w:top w:w="90" w:type="dxa"/>
              <w:left w:w="110" w:type="dxa"/>
              <w:bottom w:w="90" w:type="dxa"/>
              <w:right w:w="110" w:type="dxa"/>
            </w:tcMar>
            <w:vAlign w:val="center"/>
          </w:tcPr>
          <w:p w14:paraId="2295DD4B">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Đơn vị/entity gửi OGL</w:t>
            </w:r>
          </w:p>
        </w:tc>
        <w:tc>
          <w:tcPr>
            <w:tcW w:w="1900" w:type="dxa"/>
            <w:tcMar>
              <w:top w:w="90" w:type="dxa"/>
              <w:left w:w="110" w:type="dxa"/>
              <w:bottom w:w="90" w:type="dxa"/>
              <w:right w:w="110" w:type="dxa"/>
            </w:tcMar>
            <w:vAlign w:val="center"/>
          </w:tcPr>
          <w:p w14:paraId="0CEF28A1">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esdHTKTvendorSite</w:t>
            </w:r>
          </w:p>
        </w:tc>
        <w:tc>
          <w:tcPr>
            <w:tcW w:w="2780" w:type="dxa"/>
            <w:tcMar>
              <w:top w:w="90" w:type="dxa"/>
              <w:left w:w="110" w:type="dxa"/>
              <w:bottom w:w="90" w:type="dxa"/>
              <w:right w:w="110" w:type="dxa"/>
            </w:tcMar>
            <w:vAlign w:val="center"/>
          </w:tcPr>
          <w:p w14:paraId="3900FE13">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ogl.entity</w:t>
            </w:r>
          </w:p>
        </w:tc>
        <w:tc>
          <w:tcPr>
            <w:tcW w:w="940" w:type="dxa"/>
            <w:tcMar>
              <w:top w:w="90" w:type="dxa"/>
              <w:left w:w="110" w:type="dxa"/>
              <w:bottom w:w="90" w:type="dxa"/>
              <w:right w:w="110" w:type="dxa"/>
            </w:tcMar>
            <w:vAlign w:val="center"/>
          </w:tcPr>
          <w:p w14:paraId="7C7C72AA">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Có</w:t>
            </w:r>
          </w:p>
        </w:tc>
        <w:tc>
          <w:tcPr>
            <w:tcW w:w="820" w:type="dxa"/>
            <w:tcMar>
              <w:top w:w="90" w:type="dxa"/>
              <w:left w:w="110" w:type="dxa"/>
              <w:bottom w:w="90" w:type="dxa"/>
              <w:right w:w="110" w:type="dxa"/>
            </w:tcMar>
            <w:vAlign w:val="center"/>
          </w:tcPr>
          <w:p w14:paraId="7DEE3D6E">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G0</w:t>
            </w:r>
          </w:p>
        </w:tc>
      </w:tr>
      <w:tr w14:paraId="45EFFB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20" w:type="dxa"/>
            <w:shd w:val="clear" w:color="auto" w:fill="F8FBFD"/>
            <w:tcMar>
              <w:top w:w="90" w:type="dxa"/>
              <w:left w:w="110" w:type="dxa"/>
              <w:bottom w:w="90" w:type="dxa"/>
              <w:right w:w="110" w:type="dxa"/>
            </w:tcMar>
            <w:vAlign w:val="center"/>
          </w:tcPr>
          <w:p w14:paraId="201B3878">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Tài khoản phải trả NCC</w:t>
            </w:r>
          </w:p>
        </w:tc>
        <w:tc>
          <w:tcPr>
            <w:tcW w:w="1900" w:type="dxa"/>
            <w:shd w:val="clear" w:color="auto" w:fill="F8FBFD"/>
            <w:tcMar>
              <w:top w:w="90" w:type="dxa"/>
              <w:left w:w="110" w:type="dxa"/>
              <w:bottom w:w="90" w:type="dxa"/>
              <w:right w:w="110" w:type="dxa"/>
            </w:tcMar>
            <w:vAlign w:val="center"/>
          </w:tcPr>
          <w:p w14:paraId="3A6E8691">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esdHTKTvendorSite</w:t>
            </w:r>
          </w:p>
        </w:tc>
        <w:tc>
          <w:tcPr>
            <w:tcW w:w="2780" w:type="dxa"/>
            <w:shd w:val="clear" w:color="auto" w:fill="F8FBFD"/>
            <w:tcMar>
              <w:top w:w="90" w:type="dxa"/>
              <w:left w:w="110" w:type="dxa"/>
              <w:bottom w:w="90" w:type="dxa"/>
              <w:right w:w="110" w:type="dxa"/>
            </w:tcMar>
            <w:vAlign w:val="center"/>
          </w:tcPr>
          <w:p w14:paraId="2D947064">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credit.account</w:t>
            </w:r>
          </w:p>
        </w:tc>
        <w:tc>
          <w:tcPr>
            <w:tcW w:w="940" w:type="dxa"/>
            <w:shd w:val="clear" w:color="auto" w:fill="F8FBFD"/>
            <w:tcMar>
              <w:top w:w="90" w:type="dxa"/>
              <w:left w:w="110" w:type="dxa"/>
              <w:bottom w:w="90" w:type="dxa"/>
              <w:right w:w="110" w:type="dxa"/>
            </w:tcMar>
            <w:vAlign w:val="center"/>
          </w:tcPr>
          <w:p w14:paraId="71DCCAD0">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Có</w:t>
            </w:r>
          </w:p>
        </w:tc>
        <w:tc>
          <w:tcPr>
            <w:tcW w:w="820" w:type="dxa"/>
            <w:shd w:val="clear" w:color="auto" w:fill="F8FBFD"/>
            <w:tcMar>
              <w:top w:w="90" w:type="dxa"/>
              <w:left w:w="110" w:type="dxa"/>
              <w:bottom w:w="90" w:type="dxa"/>
              <w:right w:w="110" w:type="dxa"/>
            </w:tcMar>
            <w:vAlign w:val="center"/>
          </w:tcPr>
          <w:p w14:paraId="4E858560">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G0</w:t>
            </w:r>
          </w:p>
        </w:tc>
      </w:tr>
      <w:tr w14:paraId="67988A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20" w:type="dxa"/>
            <w:tcMar>
              <w:top w:w="90" w:type="dxa"/>
              <w:left w:w="110" w:type="dxa"/>
              <w:bottom w:w="90" w:type="dxa"/>
              <w:right w:w="110" w:type="dxa"/>
            </w:tcMar>
            <w:vAlign w:val="center"/>
          </w:tcPr>
          <w:p w14:paraId="3575B44A">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Loại tiền 3 ký tự</w:t>
            </w:r>
          </w:p>
        </w:tc>
        <w:tc>
          <w:tcPr>
            <w:tcW w:w="1900" w:type="dxa"/>
            <w:tcMar>
              <w:top w:w="90" w:type="dxa"/>
              <w:left w:w="110" w:type="dxa"/>
              <w:bottom w:w="90" w:type="dxa"/>
              <w:right w:w="110" w:type="dxa"/>
            </w:tcMar>
            <w:vAlign w:val="center"/>
          </w:tcPr>
          <w:p w14:paraId="71E21426">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esdHTKTpaymentVendor</w:t>
            </w:r>
          </w:p>
        </w:tc>
        <w:tc>
          <w:tcPr>
            <w:tcW w:w="2780" w:type="dxa"/>
            <w:tcMar>
              <w:top w:w="90" w:type="dxa"/>
              <w:left w:w="110" w:type="dxa"/>
              <w:bottom w:w="90" w:type="dxa"/>
              <w:right w:w="110" w:type="dxa"/>
            </w:tcMar>
            <w:vAlign w:val="center"/>
          </w:tcPr>
          <w:p w14:paraId="3598442B">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currency</w:t>
            </w:r>
          </w:p>
        </w:tc>
        <w:tc>
          <w:tcPr>
            <w:tcW w:w="940" w:type="dxa"/>
            <w:tcMar>
              <w:top w:w="90" w:type="dxa"/>
              <w:left w:w="110" w:type="dxa"/>
              <w:bottom w:w="90" w:type="dxa"/>
              <w:right w:w="110" w:type="dxa"/>
            </w:tcMar>
            <w:vAlign w:val="center"/>
          </w:tcPr>
          <w:p w14:paraId="19DD2F65">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Có</w:t>
            </w:r>
          </w:p>
        </w:tc>
        <w:tc>
          <w:tcPr>
            <w:tcW w:w="820" w:type="dxa"/>
            <w:tcMar>
              <w:top w:w="90" w:type="dxa"/>
              <w:left w:w="110" w:type="dxa"/>
              <w:bottom w:w="90" w:type="dxa"/>
              <w:right w:w="110" w:type="dxa"/>
            </w:tcMar>
            <w:vAlign w:val="center"/>
          </w:tcPr>
          <w:p w14:paraId="662466B5">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G0</w:t>
            </w:r>
          </w:p>
        </w:tc>
      </w:tr>
      <w:tr w14:paraId="35A5C2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20" w:type="dxa"/>
            <w:shd w:val="clear" w:color="auto" w:fill="F8FBFD"/>
            <w:tcMar>
              <w:top w:w="90" w:type="dxa"/>
              <w:left w:w="110" w:type="dxa"/>
              <w:bottom w:w="90" w:type="dxa"/>
              <w:right w:w="110" w:type="dxa"/>
            </w:tcMar>
            <w:vAlign w:val="center"/>
          </w:tcPr>
          <w:p w14:paraId="55873EBD">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Chuyển khoản/Tiền mặt</w:t>
            </w:r>
          </w:p>
        </w:tc>
        <w:tc>
          <w:tcPr>
            <w:tcW w:w="1900" w:type="dxa"/>
            <w:shd w:val="clear" w:color="auto" w:fill="F8FBFD"/>
            <w:tcMar>
              <w:top w:w="90" w:type="dxa"/>
              <w:left w:w="110" w:type="dxa"/>
              <w:bottom w:w="90" w:type="dxa"/>
              <w:right w:w="110" w:type="dxa"/>
            </w:tcMar>
            <w:vAlign w:val="center"/>
          </w:tcPr>
          <w:p w14:paraId="566294EF">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esdHTKTpaymentVendor</w:t>
            </w:r>
          </w:p>
        </w:tc>
        <w:tc>
          <w:tcPr>
            <w:tcW w:w="2780" w:type="dxa"/>
            <w:shd w:val="clear" w:color="auto" w:fill="F8FBFD"/>
            <w:tcMar>
              <w:top w:w="90" w:type="dxa"/>
              <w:left w:w="110" w:type="dxa"/>
              <w:bottom w:w="90" w:type="dxa"/>
              <w:right w:w="110" w:type="dxa"/>
            </w:tcMar>
            <w:vAlign w:val="center"/>
          </w:tcPr>
          <w:p w14:paraId="4402D2EC">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payment.method</w:t>
            </w:r>
          </w:p>
        </w:tc>
        <w:tc>
          <w:tcPr>
            <w:tcW w:w="940" w:type="dxa"/>
            <w:shd w:val="clear" w:color="auto" w:fill="F8FBFD"/>
            <w:tcMar>
              <w:top w:w="90" w:type="dxa"/>
              <w:left w:w="110" w:type="dxa"/>
              <w:bottom w:w="90" w:type="dxa"/>
              <w:right w:w="110" w:type="dxa"/>
            </w:tcMar>
            <w:vAlign w:val="center"/>
          </w:tcPr>
          <w:p w14:paraId="747D434A">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Có</w:t>
            </w:r>
          </w:p>
        </w:tc>
        <w:tc>
          <w:tcPr>
            <w:tcW w:w="820" w:type="dxa"/>
            <w:shd w:val="clear" w:color="auto" w:fill="F8FBFD"/>
            <w:tcMar>
              <w:top w:w="90" w:type="dxa"/>
              <w:left w:w="110" w:type="dxa"/>
              <w:bottom w:w="90" w:type="dxa"/>
              <w:right w:w="110" w:type="dxa"/>
            </w:tcMar>
            <w:vAlign w:val="center"/>
          </w:tcPr>
          <w:p w14:paraId="188725DB">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G0</w:t>
            </w:r>
          </w:p>
        </w:tc>
      </w:tr>
      <w:tr w14:paraId="495AD6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20" w:type="dxa"/>
            <w:tcMar>
              <w:top w:w="90" w:type="dxa"/>
              <w:left w:w="110" w:type="dxa"/>
              <w:bottom w:w="90" w:type="dxa"/>
              <w:right w:w="110" w:type="dxa"/>
            </w:tcMar>
            <w:vAlign w:val="center"/>
          </w:tcPr>
          <w:p w14:paraId="53AF1778">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Giá trị hóa đơn chấp nhận (1)</w:t>
            </w:r>
          </w:p>
        </w:tc>
        <w:tc>
          <w:tcPr>
            <w:tcW w:w="1900" w:type="dxa"/>
            <w:shd w:val="clear" w:color="auto" w:fill="auto"/>
            <w:tcMar>
              <w:top w:w="90" w:type="dxa"/>
              <w:left w:w="110" w:type="dxa"/>
              <w:bottom w:w="90" w:type="dxa"/>
              <w:right w:w="110" w:type="dxa"/>
            </w:tcMar>
            <w:vAlign w:val="center"/>
          </w:tcPr>
          <w:p w14:paraId="3236B03A">
            <w:pPr>
              <w:keepNext w:val="0"/>
              <w:keepLines w:val="0"/>
              <w:widowControl/>
              <w:suppressLineNumbers w:val="0"/>
              <w:spacing w:before="0" w:beforeAutospacing="1" w:after="80" w:afterAutospacing="0" w:line="268" w:lineRule="auto"/>
              <w:ind w:left="0" w:leftChars="0" w:right="0" w:rightChars="0"/>
              <w:jc w:val="left"/>
              <w:rPr>
                <w:rFonts w:hint="default"/>
              </w:rPr>
            </w:pPr>
            <w:r>
              <w:rPr>
                <w:rFonts w:hint="default" w:ascii="Arial" w:hAnsi="Arial" w:eastAsia="ＭＳ 明朝" w:cs="Times New Roman"/>
                <w:kern w:val="0"/>
                <w:sz w:val="16"/>
                <w:szCs w:val="16"/>
                <w:lang w:val="en-US" w:eastAsia="zh-CN" w:bidi="ar"/>
              </w:rPr>
              <w:t>esdHTKTpaymentVendor.approved.invoice.amount</w:t>
            </w:r>
          </w:p>
        </w:tc>
        <w:tc>
          <w:tcPr>
            <w:tcW w:w="2780" w:type="dxa"/>
            <w:tcMar>
              <w:top w:w="90" w:type="dxa"/>
              <w:left w:w="110" w:type="dxa"/>
              <w:bottom w:w="90" w:type="dxa"/>
              <w:right w:w="110" w:type="dxa"/>
            </w:tcMar>
            <w:vAlign w:val="center"/>
          </w:tcPr>
          <w:p w14:paraId="0304CF04">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approved.invoice.amount</w:t>
            </w:r>
          </w:p>
        </w:tc>
        <w:tc>
          <w:tcPr>
            <w:tcW w:w="940" w:type="dxa"/>
            <w:tcMar>
              <w:top w:w="90" w:type="dxa"/>
              <w:left w:w="110" w:type="dxa"/>
              <w:bottom w:w="90" w:type="dxa"/>
              <w:right w:w="110" w:type="dxa"/>
            </w:tcMar>
            <w:vAlign w:val="center"/>
          </w:tcPr>
          <w:p w14:paraId="1D92CE2C">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Theo case</w:t>
            </w:r>
          </w:p>
        </w:tc>
        <w:tc>
          <w:tcPr>
            <w:tcW w:w="820" w:type="dxa"/>
            <w:tcMar>
              <w:top w:w="90" w:type="dxa"/>
              <w:left w:w="110" w:type="dxa"/>
              <w:bottom w:w="90" w:type="dxa"/>
              <w:right w:w="110" w:type="dxa"/>
            </w:tcMar>
            <w:vAlign w:val="center"/>
          </w:tcPr>
          <w:p w14:paraId="168D11C1">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G0</w:t>
            </w:r>
          </w:p>
        </w:tc>
      </w:tr>
      <w:tr w14:paraId="384F3C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20" w:type="dxa"/>
            <w:shd w:val="clear" w:color="auto" w:fill="F8FBFD"/>
            <w:tcMar>
              <w:top w:w="90" w:type="dxa"/>
              <w:left w:w="110" w:type="dxa"/>
              <w:bottom w:w="90" w:type="dxa"/>
              <w:right w:w="110" w:type="dxa"/>
            </w:tcMar>
            <w:vAlign w:val="center"/>
          </w:tcPr>
          <w:p w14:paraId="4713A450">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Số tiền đề nghị thanh toán (2)</w:t>
            </w:r>
          </w:p>
        </w:tc>
        <w:tc>
          <w:tcPr>
            <w:tcW w:w="1900" w:type="dxa"/>
            <w:shd w:val="clear" w:color="auto" w:fill="auto"/>
            <w:tcMar>
              <w:top w:w="90" w:type="dxa"/>
              <w:left w:w="110" w:type="dxa"/>
              <w:bottom w:w="90" w:type="dxa"/>
              <w:right w:w="110" w:type="dxa"/>
            </w:tcMar>
            <w:vAlign w:val="center"/>
          </w:tcPr>
          <w:p w14:paraId="544F33A0">
            <w:pPr>
              <w:keepNext w:val="0"/>
              <w:keepLines w:val="0"/>
              <w:widowControl/>
              <w:suppressLineNumbers w:val="0"/>
              <w:spacing w:before="0" w:beforeAutospacing="1" w:after="80" w:afterAutospacing="0" w:line="268" w:lineRule="auto"/>
              <w:ind w:left="0" w:leftChars="0" w:right="0" w:rightChars="0"/>
              <w:jc w:val="left"/>
              <w:rPr>
                <w:rFonts w:hint="default"/>
              </w:rPr>
            </w:pPr>
            <w:r>
              <w:rPr>
                <w:rFonts w:hint="default" w:ascii="Arial" w:hAnsi="Arial" w:eastAsia="ＭＳ 明朝" w:cs="Times New Roman"/>
                <w:kern w:val="0"/>
                <w:sz w:val="16"/>
                <w:szCs w:val="16"/>
                <w:lang w:val="en-US" w:eastAsia="zh-CN" w:bidi="ar"/>
              </w:rPr>
              <w:t>esdHTKTpaymentVendor.amount</w:t>
            </w:r>
          </w:p>
        </w:tc>
        <w:tc>
          <w:tcPr>
            <w:tcW w:w="2780" w:type="dxa"/>
            <w:shd w:val="clear" w:color="auto" w:fill="F8FBFD"/>
            <w:tcMar>
              <w:top w:w="90" w:type="dxa"/>
              <w:left w:w="110" w:type="dxa"/>
              <w:bottom w:w="90" w:type="dxa"/>
              <w:right w:w="110" w:type="dxa"/>
            </w:tcMar>
            <w:vAlign w:val="center"/>
          </w:tcPr>
          <w:p w14:paraId="790340CD">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amount</w:t>
            </w:r>
          </w:p>
        </w:tc>
        <w:tc>
          <w:tcPr>
            <w:tcW w:w="940" w:type="dxa"/>
            <w:shd w:val="clear" w:color="auto" w:fill="F8FBFD"/>
            <w:tcMar>
              <w:top w:w="90" w:type="dxa"/>
              <w:left w:w="110" w:type="dxa"/>
              <w:bottom w:w="90" w:type="dxa"/>
              <w:right w:w="110" w:type="dxa"/>
            </w:tcMar>
            <w:vAlign w:val="center"/>
          </w:tcPr>
          <w:p w14:paraId="026C7A6F">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Theo case</w:t>
            </w:r>
          </w:p>
        </w:tc>
        <w:tc>
          <w:tcPr>
            <w:tcW w:w="820" w:type="dxa"/>
            <w:shd w:val="clear" w:color="auto" w:fill="F8FBFD"/>
            <w:tcMar>
              <w:top w:w="90" w:type="dxa"/>
              <w:left w:w="110" w:type="dxa"/>
              <w:bottom w:w="90" w:type="dxa"/>
              <w:right w:w="110" w:type="dxa"/>
            </w:tcMar>
            <w:vAlign w:val="center"/>
          </w:tcPr>
          <w:p w14:paraId="398C1271">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G0</w:t>
            </w:r>
          </w:p>
        </w:tc>
      </w:tr>
      <w:tr w14:paraId="123A0A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20" w:type="dxa"/>
            <w:tcMar>
              <w:top w:w="90" w:type="dxa"/>
              <w:left w:w="110" w:type="dxa"/>
              <w:bottom w:w="90" w:type="dxa"/>
              <w:right w:w="110" w:type="dxa"/>
            </w:tcMar>
            <w:vAlign w:val="center"/>
          </w:tcPr>
          <w:p w14:paraId="451C751F">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Tổng hoàn ứng lần này (3)</w:t>
            </w:r>
          </w:p>
        </w:tc>
        <w:tc>
          <w:tcPr>
            <w:tcW w:w="1900" w:type="dxa"/>
            <w:shd w:val="clear" w:color="auto" w:fill="auto"/>
            <w:tcMar>
              <w:top w:w="90" w:type="dxa"/>
              <w:left w:w="110" w:type="dxa"/>
              <w:bottom w:w="90" w:type="dxa"/>
              <w:right w:w="110" w:type="dxa"/>
            </w:tcMar>
            <w:vAlign w:val="center"/>
          </w:tcPr>
          <w:p w14:paraId="1407D8A4">
            <w:pPr>
              <w:keepNext w:val="0"/>
              <w:keepLines w:val="0"/>
              <w:widowControl/>
              <w:suppressLineNumbers w:val="0"/>
              <w:spacing w:before="0" w:beforeAutospacing="1" w:after="80" w:afterAutospacing="0" w:line="268" w:lineRule="auto"/>
              <w:ind w:left="0" w:leftChars="0" w:right="0" w:rightChars="0"/>
              <w:jc w:val="left"/>
              <w:rPr>
                <w:rFonts w:hint="default"/>
              </w:rPr>
            </w:pPr>
            <w:r>
              <w:rPr>
                <w:rFonts w:hint="default" w:ascii="Arial" w:hAnsi="Arial" w:eastAsia="ＭＳ 明朝" w:cs="Times New Roman"/>
                <w:kern w:val="0"/>
                <w:sz w:val="16"/>
                <w:szCs w:val="16"/>
                <w:lang w:val="en-US" w:eastAsia="zh-CN" w:bidi="ar"/>
              </w:rPr>
              <w:t>esdHTKTpaymentVendor.refund.amount</w:t>
            </w:r>
          </w:p>
        </w:tc>
        <w:tc>
          <w:tcPr>
            <w:tcW w:w="2780" w:type="dxa"/>
            <w:tcMar>
              <w:top w:w="90" w:type="dxa"/>
              <w:left w:w="110" w:type="dxa"/>
              <w:bottom w:w="90" w:type="dxa"/>
              <w:right w:w="110" w:type="dxa"/>
            </w:tcMar>
            <w:vAlign w:val="center"/>
          </w:tcPr>
          <w:p w14:paraId="213F0DAE">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refund.amount</w:t>
            </w:r>
          </w:p>
        </w:tc>
        <w:tc>
          <w:tcPr>
            <w:tcW w:w="940" w:type="dxa"/>
            <w:tcMar>
              <w:top w:w="90" w:type="dxa"/>
              <w:left w:w="110" w:type="dxa"/>
              <w:bottom w:w="90" w:type="dxa"/>
              <w:right w:w="110" w:type="dxa"/>
            </w:tcMar>
            <w:vAlign w:val="center"/>
          </w:tcPr>
          <w:p w14:paraId="2B57CE89">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Theo case</w:t>
            </w:r>
          </w:p>
        </w:tc>
        <w:tc>
          <w:tcPr>
            <w:tcW w:w="820" w:type="dxa"/>
            <w:tcMar>
              <w:top w:w="90" w:type="dxa"/>
              <w:left w:w="110" w:type="dxa"/>
              <w:bottom w:w="90" w:type="dxa"/>
              <w:right w:w="110" w:type="dxa"/>
            </w:tcMar>
            <w:vAlign w:val="center"/>
          </w:tcPr>
          <w:p w14:paraId="56A2B989">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G0</w:t>
            </w:r>
          </w:p>
        </w:tc>
      </w:tr>
      <w:tr w14:paraId="22469A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20" w:type="dxa"/>
            <w:shd w:val="clear" w:color="auto" w:fill="F8FBFD"/>
            <w:tcMar>
              <w:top w:w="90" w:type="dxa"/>
              <w:left w:w="110" w:type="dxa"/>
              <w:bottom w:w="90" w:type="dxa"/>
              <w:right w:w="110" w:type="dxa"/>
            </w:tcMar>
            <w:vAlign w:val="center"/>
          </w:tcPr>
          <w:p w14:paraId="2F0D1C25">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Nội dung giao dịch</w:t>
            </w:r>
          </w:p>
        </w:tc>
        <w:tc>
          <w:tcPr>
            <w:tcW w:w="1900" w:type="dxa"/>
            <w:shd w:val="clear" w:color="auto" w:fill="F8FBFD"/>
            <w:tcMar>
              <w:top w:w="90" w:type="dxa"/>
              <w:left w:w="110" w:type="dxa"/>
              <w:bottom w:w="90" w:type="dxa"/>
              <w:right w:w="110" w:type="dxa"/>
            </w:tcMar>
            <w:vAlign w:val="center"/>
          </w:tcPr>
          <w:p w14:paraId="3E8E968B">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esdHTKTpaymentVendor</w:t>
            </w:r>
          </w:p>
        </w:tc>
        <w:tc>
          <w:tcPr>
            <w:tcW w:w="2780" w:type="dxa"/>
            <w:shd w:val="clear" w:color="auto" w:fill="F8FBFD"/>
            <w:tcMar>
              <w:top w:w="90" w:type="dxa"/>
              <w:left w:w="110" w:type="dxa"/>
              <w:bottom w:w="90" w:type="dxa"/>
              <w:right w:w="110" w:type="dxa"/>
            </w:tcMar>
            <w:vAlign w:val="center"/>
          </w:tcPr>
          <w:p w14:paraId="68D905D6">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transaction.des</w:t>
            </w:r>
          </w:p>
        </w:tc>
        <w:tc>
          <w:tcPr>
            <w:tcW w:w="940" w:type="dxa"/>
            <w:shd w:val="clear" w:color="auto" w:fill="F8FBFD"/>
            <w:tcMar>
              <w:top w:w="90" w:type="dxa"/>
              <w:left w:w="110" w:type="dxa"/>
              <w:bottom w:w="90" w:type="dxa"/>
              <w:right w:w="110" w:type="dxa"/>
            </w:tcMar>
            <w:vAlign w:val="center"/>
          </w:tcPr>
          <w:p w14:paraId="63656E63">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Có</w:t>
            </w:r>
          </w:p>
        </w:tc>
        <w:tc>
          <w:tcPr>
            <w:tcW w:w="820" w:type="dxa"/>
            <w:shd w:val="clear" w:color="auto" w:fill="F8FBFD"/>
            <w:tcMar>
              <w:top w:w="90" w:type="dxa"/>
              <w:left w:w="110" w:type="dxa"/>
              <w:bottom w:w="90" w:type="dxa"/>
              <w:right w:w="110" w:type="dxa"/>
            </w:tcMar>
            <w:vAlign w:val="center"/>
          </w:tcPr>
          <w:p w14:paraId="01044656">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G0</w:t>
            </w:r>
          </w:p>
        </w:tc>
      </w:tr>
      <w:tr w14:paraId="2A919D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20" w:type="dxa"/>
            <w:tcMar>
              <w:top w:w="90" w:type="dxa"/>
              <w:left w:w="110" w:type="dxa"/>
              <w:bottom w:w="90" w:type="dxa"/>
              <w:right w:w="110" w:type="dxa"/>
            </w:tcMar>
            <w:vAlign w:val="center"/>
          </w:tcPr>
          <w:p w14:paraId="7CBA431D">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Người tạo/người duyệt cuối</w:t>
            </w:r>
          </w:p>
        </w:tc>
        <w:tc>
          <w:tcPr>
            <w:tcW w:w="1900" w:type="dxa"/>
            <w:tcMar>
              <w:top w:w="90" w:type="dxa"/>
              <w:left w:w="110" w:type="dxa"/>
              <w:bottom w:w="90" w:type="dxa"/>
              <w:right w:w="110" w:type="dxa"/>
            </w:tcMar>
            <w:vAlign w:val="center"/>
          </w:tcPr>
          <w:p w14:paraId="1AA0017F">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payment</w:t>
            </w:r>
          </w:p>
        </w:tc>
        <w:tc>
          <w:tcPr>
            <w:tcW w:w="2780" w:type="dxa"/>
            <w:tcMar>
              <w:top w:w="90" w:type="dxa"/>
              <w:left w:w="110" w:type="dxa"/>
              <w:bottom w:w="90" w:type="dxa"/>
              <w:right w:w="110" w:type="dxa"/>
            </w:tcMar>
            <w:vAlign w:val="center"/>
          </w:tcPr>
          <w:p w14:paraId="442F68FE">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created.by / user.approver.final</w:t>
            </w:r>
          </w:p>
        </w:tc>
        <w:tc>
          <w:tcPr>
            <w:tcW w:w="940" w:type="dxa"/>
            <w:tcMar>
              <w:top w:w="90" w:type="dxa"/>
              <w:left w:w="110" w:type="dxa"/>
              <w:bottom w:w="90" w:type="dxa"/>
              <w:right w:w="110" w:type="dxa"/>
            </w:tcMar>
            <w:vAlign w:val="center"/>
          </w:tcPr>
          <w:p w14:paraId="5CC4DD57">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Có</w:t>
            </w:r>
          </w:p>
        </w:tc>
        <w:tc>
          <w:tcPr>
            <w:tcW w:w="820" w:type="dxa"/>
            <w:tcMar>
              <w:top w:w="90" w:type="dxa"/>
              <w:left w:w="110" w:type="dxa"/>
              <w:bottom w:w="90" w:type="dxa"/>
              <w:right w:w="110" w:type="dxa"/>
            </w:tcMar>
            <w:vAlign w:val="center"/>
          </w:tcPr>
          <w:p w14:paraId="5A71F8B3">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G0</w:t>
            </w:r>
          </w:p>
        </w:tc>
      </w:tr>
      <w:tr w14:paraId="56A4F0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20" w:type="dxa"/>
            <w:shd w:val="clear" w:color="auto" w:fill="F8FBFD"/>
            <w:tcMar>
              <w:top w:w="90" w:type="dxa"/>
              <w:left w:w="110" w:type="dxa"/>
              <w:bottom w:w="90" w:type="dxa"/>
              <w:right w:w="110" w:type="dxa"/>
            </w:tcMar>
            <w:vAlign w:val="center"/>
          </w:tcPr>
          <w:p w14:paraId="6F3B0F79">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Mã HĐ/KMS</w:t>
            </w:r>
          </w:p>
        </w:tc>
        <w:tc>
          <w:tcPr>
            <w:tcW w:w="1900" w:type="dxa"/>
            <w:shd w:val="clear" w:color="auto" w:fill="F8FBFD"/>
            <w:tcMar>
              <w:top w:w="90" w:type="dxa"/>
              <w:left w:w="110" w:type="dxa"/>
              <w:bottom w:w="90" w:type="dxa"/>
              <w:right w:w="110" w:type="dxa"/>
            </w:tcMar>
            <w:vAlign w:val="center"/>
          </w:tcPr>
          <w:p w14:paraId="0C3C58E1">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esdHTKTpayment</w:t>
            </w:r>
          </w:p>
        </w:tc>
        <w:tc>
          <w:tcPr>
            <w:tcW w:w="2780" w:type="dxa"/>
            <w:shd w:val="clear" w:color="auto" w:fill="F8FBFD"/>
            <w:tcMar>
              <w:top w:w="90" w:type="dxa"/>
              <w:left w:w="110" w:type="dxa"/>
              <w:bottom w:w="90" w:type="dxa"/>
              <w:right w:w="110" w:type="dxa"/>
            </w:tcMar>
            <w:vAlign w:val="center"/>
          </w:tcPr>
          <w:p w14:paraId="2720A40B">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contract.id</w:t>
            </w:r>
          </w:p>
        </w:tc>
        <w:tc>
          <w:tcPr>
            <w:tcW w:w="940" w:type="dxa"/>
            <w:shd w:val="clear" w:color="auto" w:fill="F8FBFD"/>
            <w:tcMar>
              <w:top w:w="90" w:type="dxa"/>
              <w:left w:w="110" w:type="dxa"/>
              <w:bottom w:w="90" w:type="dxa"/>
              <w:right w:w="110" w:type="dxa"/>
            </w:tcMar>
            <w:vAlign w:val="center"/>
          </w:tcPr>
          <w:p w14:paraId="251F1C7C">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Không</w:t>
            </w:r>
          </w:p>
        </w:tc>
        <w:tc>
          <w:tcPr>
            <w:tcW w:w="820" w:type="dxa"/>
            <w:shd w:val="clear" w:color="auto" w:fill="F8FBFD"/>
            <w:tcMar>
              <w:top w:w="90" w:type="dxa"/>
              <w:left w:w="110" w:type="dxa"/>
              <w:bottom w:w="90" w:type="dxa"/>
              <w:right w:w="110" w:type="dxa"/>
            </w:tcMar>
            <w:vAlign w:val="center"/>
          </w:tcPr>
          <w:p w14:paraId="590604FA">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G0</w:t>
            </w:r>
          </w:p>
        </w:tc>
      </w:tr>
      <w:tr w14:paraId="521136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20" w:type="dxa"/>
            <w:tcMar>
              <w:top w:w="90" w:type="dxa"/>
              <w:left w:w="110" w:type="dxa"/>
              <w:bottom w:w="90" w:type="dxa"/>
              <w:right w:w="110" w:type="dxa"/>
            </w:tcMar>
            <w:vAlign w:val="center"/>
          </w:tcPr>
          <w:p w14:paraId="15272CE9">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Danh sách hóa đơn của đúng NCC</w:t>
            </w:r>
          </w:p>
        </w:tc>
        <w:tc>
          <w:tcPr>
            <w:tcW w:w="1900" w:type="dxa"/>
            <w:tcMar>
              <w:top w:w="90" w:type="dxa"/>
              <w:left w:w="110" w:type="dxa"/>
              <w:bottom w:w="90" w:type="dxa"/>
              <w:right w:w="110" w:type="dxa"/>
            </w:tcMar>
            <w:vAlign w:val="center"/>
          </w:tcPr>
          <w:p w14:paraId="1149A5BC">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esdHTKTpaymentInvoice + esdHTKTinvoice</w:t>
            </w:r>
          </w:p>
        </w:tc>
        <w:tc>
          <w:tcPr>
            <w:tcW w:w="2780" w:type="dxa"/>
            <w:tcMar>
              <w:top w:w="90" w:type="dxa"/>
              <w:left w:w="110" w:type="dxa"/>
              <w:bottom w:w="90" w:type="dxa"/>
              <w:right w:w="110" w:type="dxa"/>
            </w:tcMar>
            <w:vAlign w:val="center"/>
          </w:tcPr>
          <w:p w14:paraId="7701F233">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Cần xác nhận trường cụ thể</w:t>
            </w:r>
          </w:p>
        </w:tc>
        <w:tc>
          <w:tcPr>
            <w:tcW w:w="940" w:type="dxa"/>
            <w:tcMar>
              <w:top w:w="90" w:type="dxa"/>
              <w:left w:w="110" w:type="dxa"/>
              <w:bottom w:w="90" w:type="dxa"/>
              <w:right w:w="110" w:type="dxa"/>
            </w:tcMar>
            <w:vAlign w:val="center"/>
          </w:tcPr>
          <w:p w14:paraId="6701051E">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Có</w:t>
            </w:r>
          </w:p>
        </w:tc>
        <w:tc>
          <w:tcPr>
            <w:tcW w:w="820" w:type="dxa"/>
            <w:tcMar>
              <w:top w:w="90" w:type="dxa"/>
              <w:left w:w="110" w:type="dxa"/>
              <w:bottom w:w="90" w:type="dxa"/>
              <w:right w:w="110" w:type="dxa"/>
            </w:tcMar>
            <w:vAlign w:val="center"/>
          </w:tcPr>
          <w:p w14:paraId="40037210">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G1</w:t>
            </w:r>
          </w:p>
        </w:tc>
      </w:tr>
      <w:tr w14:paraId="3BF64C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20" w:type="dxa"/>
            <w:shd w:val="clear" w:color="auto" w:fill="F8FBFD"/>
            <w:tcMar>
              <w:top w:w="90" w:type="dxa"/>
              <w:left w:w="110" w:type="dxa"/>
              <w:bottom w:w="90" w:type="dxa"/>
              <w:right w:w="110" w:type="dxa"/>
            </w:tcMar>
            <w:vAlign w:val="center"/>
          </w:tcPr>
          <w:p w14:paraId="47A2C5C3">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Các dòng chi phí trước thuế</w:t>
            </w:r>
          </w:p>
        </w:tc>
        <w:tc>
          <w:tcPr>
            <w:tcW w:w="1900" w:type="dxa"/>
            <w:shd w:val="clear" w:color="auto" w:fill="F8FBFD"/>
            <w:tcMar>
              <w:top w:w="90" w:type="dxa"/>
              <w:left w:w="110" w:type="dxa"/>
              <w:bottom w:w="90" w:type="dxa"/>
              <w:right w:w="110" w:type="dxa"/>
            </w:tcMar>
            <w:vAlign w:val="center"/>
          </w:tcPr>
          <w:p w14:paraId="4A4DBC51">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esdHTKTpaymentCostDivision theo payment+vendor</w:t>
            </w:r>
          </w:p>
        </w:tc>
        <w:tc>
          <w:tcPr>
            <w:tcW w:w="2780" w:type="dxa"/>
            <w:shd w:val="clear" w:color="auto" w:fill="F8FBFD"/>
            <w:tcMar>
              <w:top w:w="90" w:type="dxa"/>
              <w:left w:w="110" w:type="dxa"/>
              <w:bottom w:w="90" w:type="dxa"/>
              <w:right w:w="110" w:type="dxa"/>
            </w:tcMar>
            <w:vAlign w:val="center"/>
          </w:tcPr>
          <w:p w14:paraId="7A746B0A">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Cần xác nhận trường cụ thể</w:t>
            </w:r>
          </w:p>
        </w:tc>
        <w:tc>
          <w:tcPr>
            <w:tcW w:w="940" w:type="dxa"/>
            <w:shd w:val="clear" w:color="auto" w:fill="F8FBFD"/>
            <w:tcMar>
              <w:top w:w="90" w:type="dxa"/>
              <w:left w:w="110" w:type="dxa"/>
              <w:bottom w:w="90" w:type="dxa"/>
              <w:right w:w="110" w:type="dxa"/>
            </w:tcMar>
            <w:vAlign w:val="center"/>
          </w:tcPr>
          <w:p w14:paraId="138E9CE6">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Có</w:t>
            </w:r>
          </w:p>
        </w:tc>
        <w:tc>
          <w:tcPr>
            <w:tcW w:w="820" w:type="dxa"/>
            <w:shd w:val="clear" w:color="auto" w:fill="F8FBFD"/>
            <w:tcMar>
              <w:top w:w="90" w:type="dxa"/>
              <w:left w:w="110" w:type="dxa"/>
              <w:bottom w:w="90" w:type="dxa"/>
              <w:right w:w="110" w:type="dxa"/>
            </w:tcMar>
            <w:vAlign w:val="center"/>
          </w:tcPr>
          <w:p w14:paraId="3000CC58">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G1</w:t>
            </w:r>
          </w:p>
        </w:tc>
      </w:tr>
      <w:tr w14:paraId="572718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20" w:type="dxa"/>
            <w:tcMar>
              <w:top w:w="90" w:type="dxa"/>
              <w:left w:w="110" w:type="dxa"/>
              <w:bottom w:w="90" w:type="dxa"/>
              <w:right w:w="110" w:type="dxa"/>
            </w:tcMar>
            <w:vAlign w:val="center"/>
          </w:tcPr>
          <w:p w14:paraId="2E30E556">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Đủ segment1…segment7 OGL</w:t>
            </w:r>
          </w:p>
        </w:tc>
        <w:tc>
          <w:tcPr>
            <w:tcW w:w="1900" w:type="dxa"/>
            <w:shd w:val="clear" w:color="auto" w:fill="auto"/>
            <w:tcMar>
              <w:top w:w="90" w:type="dxa"/>
              <w:left w:w="110" w:type="dxa"/>
              <w:bottom w:w="90" w:type="dxa"/>
              <w:right w:w="110" w:type="dxa"/>
            </w:tcMar>
            <w:vAlign w:val="center"/>
          </w:tcPr>
          <w:p w14:paraId="727E954C">
            <w:pPr>
              <w:keepNext w:val="0"/>
              <w:keepLines w:val="0"/>
              <w:widowControl/>
              <w:suppressLineNumbers w:val="0"/>
              <w:bidi w:val="0"/>
              <w:spacing w:before="0" w:beforeAutospacing="0" w:afterAutospacing="0"/>
              <w:ind w:left="0" w:right="0"/>
              <w:rPr>
                <w:rFonts w:hint="default"/>
                <w:sz w:val="15"/>
                <w:szCs w:val="15"/>
              </w:rPr>
            </w:pPr>
            <w:r>
              <w:rPr>
                <w:rFonts w:hint="default"/>
                <w:sz w:val="15"/>
                <w:szCs w:val="15"/>
              </w:rPr>
              <w:t>esdHTKTpaymentCostDivision</w:t>
            </w:r>
          </w:p>
        </w:tc>
        <w:tc>
          <w:tcPr>
            <w:tcW w:w="2780" w:type="dxa"/>
            <w:tcMar>
              <w:top w:w="90" w:type="dxa"/>
              <w:left w:w="110" w:type="dxa"/>
              <w:bottom w:w="90" w:type="dxa"/>
              <w:right w:w="110" w:type="dxa"/>
            </w:tcMar>
            <w:vAlign w:val="center"/>
          </w:tcPr>
          <w:p w14:paraId="74A02A9B">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account.number lưu full 7 segment</w:t>
            </w:r>
          </w:p>
        </w:tc>
        <w:tc>
          <w:tcPr>
            <w:tcW w:w="940" w:type="dxa"/>
            <w:tcMar>
              <w:top w:w="90" w:type="dxa"/>
              <w:left w:w="110" w:type="dxa"/>
              <w:bottom w:w="90" w:type="dxa"/>
              <w:right w:w="110" w:type="dxa"/>
            </w:tcMar>
            <w:vAlign w:val="center"/>
          </w:tcPr>
          <w:p w14:paraId="40BFC0D0">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Có</w:t>
            </w:r>
          </w:p>
        </w:tc>
        <w:tc>
          <w:tcPr>
            <w:tcW w:w="820" w:type="dxa"/>
            <w:tcMar>
              <w:top w:w="90" w:type="dxa"/>
              <w:left w:w="110" w:type="dxa"/>
              <w:bottom w:w="90" w:type="dxa"/>
              <w:right w:w="110" w:type="dxa"/>
            </w:tcMar>
            <w:vAlign w:val="center"/>
          </w:tcPr>
          <w:p w14:paraId="24688C16">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G1</w:t>
            </w:r>
          </w:p>
        </w:tc>
      </w:tr>
      <w:tr w14:paraId="29FE7F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20" w:type="dxa"/>
            <w:shd w:val="clear" w:color="auto" w:fill="F8FBFD"/>
            <w:tcMar>
              <w:top w:w="90" w:type="dxa"/>
              <w:left w:w="110" w:type="dxa"/>
              <w:bottom w:w="90" w:type="dxa"/>
              <w:right w:w="110" w:type="dxa"/>
            </w:tcMar>
            <w:vAlign w:val="center"/>
          </w:tcPr>
          <w:p w14:paraId="1210C510">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Thuế được hạch toán/khấu trừ</w:t>
            </w:r>
          </w:p>
        </w:tc>
        <w:tc>
          <w:tcPr>
            <w:tcW w:w="1900" w:type="dxa"/>
            <w:shd w:val="clear" w:color="auto" w:fill="auto"/>
            <w:tcMar>
              <w:top w:w="90" w:type="dxa"/>
              <w:left w:w="110" w:type="dxa"/>
              <w:bottom w:w="90" w:type="dxa"/>
              <w:right w:w="110" w:type="dxa"/>
            </w:tcMar>
            <w:vAlign w:val="center"/>
          </w:tcPr>
          <w:p w14:paraId="6F71858F">
            <w:pPr>
              <w:keepNext w:val="0"/>
              <w:keepLines w:val="0"/>
              <w:widowControl/>
              <w:suppressLineNumbers w:val="0"/>
              <w:bidi w:val="0"/>
              <w:spacing w:before="0" w:beforeAutospacing="0" w:afterAutospacing="0"/>
              <w:ind w:left="0" w:right="0"/>
              <w:rPr>
                <w:rFonts w:hint="default"/>
                <w:sz w:val="15"/>
                <w:szCs w:val="15"/>
              </w:rPr>
            </w:pPr>
            <w:r>
              <w:rPr>
                <w:rFonts w:hint="default"/>
                <w:sz w:val="15"/>
                <w:szCs w:val="15"/>
              </w:rPr>
              <w:t>paymentInvoice</w:t>
            </w:r>
          </w:p>
        </w:tc>
        <w:tc>
          <w:tcPr>
            <w:tcW w:w="2780" w:type="dxa"/>
            <w:shd w:val="clear" w:color="auto" w:fill="F8FBFD"/>
            <w:tcMar>
              <w:top w:w="90" w:type="dxa"/>
              <w:left w:w="110" w:type="dxa"/>
              <w:bottom w:w="90" w:type="dxa"/>
              <w:right w:w="110" w:type="dxa"/>
            </w:tcMar>
            <w:vAlign w:val="center"/>
          </w:tcPr>
          <w:p w14:paraId="682E83B6">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deduction.amount</w:t>
            </w:r>
          </w:p>
        </w:tc>
        <w:tc>
          <w:tcPr>
            <w:tcW w:w="940" w:type="dxa"/>
            <w:shd w:val="clear" w:color="auto" w:fill="F8FBFD"/>
            <w:tcMar>
              <w:top w:w="90" w:type="dxa"/>
              <w:left w:w="110" w:type="dxa"/>
              <w:bottom w:w="90" w:type="dxa"/>
              <w:right w:w="110" w:type="dxa"/>
            </w:tcMar>
            <w:vAlign w:val="center"/>
          </w:tcPr>
          <w:p w14:paraId="717736FE">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Nếu có thuế</w:t>
            </w:r>
          </w:p>
        </w:tc>
        <w:tc>
          <w:tcPr>
            <w:tcW w:w="820" w:type="dxa"/>
            <w:shd w:val="clear" w:color="auto" w:fill="F8FBFD"/>
            <w:tcMar>
              <w:top w:w="90" w:type="dxa"/>
              <w:left w:w="110" w:type="dxa"/>
              <w:bottom w:w="90" w:type="dxa"/>
              <w:right w:w="110" w:type="dxa"/>
            </w:tcMar>
            <w:vAlign w:val="center"/>
          </w:tcPr>
          <w:p w14:paraId="7D9617CE">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G2</w:t>
            </w:r>
          </w:p>
        </w:tc>
      </w:tr>
      <w:tr w14:paraId="413256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20" w:type="dxa"/>
            <w:tcMar>
              <w:top w:w="90" w:type="dxa"/>
              <w:left w:w="110" w:type="dxa"/>
              <w:bottom w:w="90" w:type="dxa"/>
              <w:right w:w="110" w:type="dxa"/>
            </w:tcMar>
            <w:vAlign w:val="center"/>
          </w:tcPr>
          <w:p w14:paraId="50F31E13">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Loại và tỷ lệ khấu trừ</w:t>
            </w:r>
          </w:p>
        </w:tc>
        <w:tc>
          <w:tcPr>
            <w:tcW w:w="1900" w:type="dxa"/>
            <w:shd w:val="clear" w:color="auto" w:fill="auto"/>
            <w:tcMar>
              <w:top w:w="90" w:type="dxa"/>
              <w:left w:w="110" w:type="dxa"/>
              <w:bottom w:w="90" w:type="dxa"/>
              <w:right w:w="110" w:type="dxa"/>
            </w:tcMar>
            <w:vAlign w:val="center"/>
          </w:tcPr>
          <w:p w14:paraId="5682D1C3">
            <w:pPr>
              <w:keepNext w:val="0"/>
              <w:keepLines w:val="0"/>
              <w:widowControl/>
              <w:suppressLineNumbers w:val="0"/>
              <w:bidi w:val="0"/>
              <w:spacing w:before="0" w:beforeAutospacing="0" w:afterAutospacing="0"/>
              <w:ind w:left="0" w:right="0"/>
              <w:rPr>
                <w:rFonts w:hint="default"/>
                <w:sz w:val="15"/>
                <w:szCs w:val="15"/>
              </w:rPr>
            </w:pPr>
            <w:r>
              <w:rPr>
                <w:rFonts w:hint="default"/>
                <w:sz w:val="15"/>
                <w:szCs w:val="15"/>
              </w:rPr>
              <w:t>paymentInvoice</w:t>
            </w:r>
          </w:p>
        </w:tc>
        <w:tc>
          <w:tcPr>
            <w:tcW w:w="2780" w:type="dxa"/>
            <w:tcMar>
              <w:top w:w="90" w:type="dxa"/>
              <w:left w:w="110" w:type="dxa"/>
              <w:bottom w:w="90" w:type="dxa"/>
              <w:right w:w="110" w:type="dxa"/>
            </w:tcMar>
            <w:vAlign w:val="center"/>
          </w:tcPr>
          <w:p w14:paraId="1290FF95">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deduction.type/rate</w:t>
            </w:r>
          </w:p>
        </w:tc>
        <w:tc>
          <w:tcPr>
            <w:tcW w:w="940" w:type="dxa"/>
            <w:tcMar>
              <w:top w:w="90" w:type="dxa"/>
              <w:left w:w="110" w:type="dxa"/>
              <w:bottom w:w="90" w:type="dxa"/>
              <w:right w:w="110" w:type="dxa"/>
            </w:tcMar>
            <w:vAlign w:val="center"/>
          </w:tcPr>
          <w:p w14:paraId="20131D99">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Nếu có thuế</w:t>
            </w:r>
          </w:p>
        </w:tc>
        <w:tc>
          <w:tcPr>
            <w:tcW w:w="820" w:type="dxa"/>
            <w:tcMar>
              <w:top w:w="90" w:type="dxa"/>
              <w:left w:w="110" w:type="dxa"/>
              <w:bottom w:w="90" w:type="dxa"/>
              <w:right w:w="110" w:type="dxa"/>
            </w:tcMar>
            <w:vAlign w:val="center"/>
          </w:tcPr>
          <w:p w14:paraId="6B4919FA">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G2</w:t>
            </w:r>
          </w:p>
        </w:tc>
      </w:tr>
      <w:tr w14:paraId="433503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20" w:type="dxa"/>
            <w:shd w:val="clear" w:color="auto" w:fill="F8FBFD"/>
            <w:tcMar>
              <w:top w:w="90" w:type="dxa"/>
              <w:left w:w="110" w:type="dxa"/>
              <w:bottom w:w="90" w:type="dxa"/>
              <w:right w:w="110" w:type="dxa"/>
            </w:tcMar>
            <w:vAlign w:val="center"/>
          </w:tcPr>
          <w:p w14:paraId="7C154EBF">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Tài khoản thụ hưởng</w:t>
            </w:r>
          </w:p>
        </w:tc>
        <w:tc>
          <w:tcPr>
            <w:tcW w:w="1900" w:type="dxa"/>
            <w:shd w:val="clear" w:color="auto" w:fill="auto"/>
            <w:tcMar>
              <w:top w:w="90" w:type="dxa"/>
              <w:left w:w="110" w:type="dxa"/>
              <w:bottom w:w="90" w:type="dxa"/>
              <w:right w:w="110" w:type="dxa"/>
            </w:tcMar>
            <w:vAlign w:val="center"/>
          </w:tcPr>
          <w:p w14:paraId="7DA3B67B">
            <w:pPr>
              <w:keepNext w:val="0"/>
              <w:keepLines w:val="0"/>
              <w:widowControl/>
              <w:suppressLineNumbers w:val="0"/>
              <w:bidi w:val="0"/>
              <w:spacing w:before="0" w:beforeAutospacing="0" w:afterAutospacing="0"/>
              <w:ind w:left="0" w:right="0"/>
              <w:rPr>
                <w:rFonts w:hint="default"/>
                <w:sz w:val="15"/>
                <w:szCs w:val="15"/>
              </w:rPr>
            </w:pPr>
            <w:r>
              <w:rPr>
                <w:rFonts w:hint="default"/>
                <w:sz w:val="15"/>
                <w:szCs w:val="15"/>
              </w:rPr>
              <w:t>paymentVendor</w:t>
            </w:r>
          </w:p>
        </w:tc>
        <w:tc>
          <w:tcPr>
            <w:tcW w:w="2780" w:type="dxa"/>
            <w:shd w:val="clear" w:color="auto" w:fill="F8FBFD"/>
            <w:tcMar>
              <w:top w:w="90" w:type="dxa"/>
              <w:left w:w="110" w:type="dxa"/>
              <w:bottom w:w="90" w:type="dxa"/>
              <w:right w:w="110" w:type="dxa"/>
            </w:tcMar>
            <w:vAlign w:val="center"/>
          </w:tcPr>
          <w:p w14:paraId="09C2EDDA">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beneficiary.account</w:t>
            </w:r>
          </w:p>
        </w:tc>
        <w:tc>
          <w:tcPr>
            <w:tcW w:w="940" w:type="dxa"/>
            <w:shd w:val="clear" w:color="auto" w:fill="F8FBFD"/>
            <w:tcMar>
              <w:top w:w="90" w:type="dxa"/>
              <w:left w:w="110" w:type="dxa"/>
              <w:bottom w:w="90" w:type="dxa"/>
              <w:right w:w="110" w:type="dxa"/>
            </w:tcMar>
            <w:vAlign w:val="center"/>
          </w:tcPr>
          <w:p w14:paraId="1C00231E">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Nếu chuyển khoản</w:t>
            </w:r>
          </w:p>
        </w:tc>
        <w:tc>
          <w:tcPr>
            <w:tcW w:w="820" w:type="dxa"/>
            <w:shd w:val="clear" w:color="auto" w:fill="F8FBFD"/>
            <w:tcMar>
              <w:top w:w="90" w:type="dxa"/>
              <w:left w:w="110" w:type="dxa"/>
              <w:bottom w:w="90" w:type="dxa"/>
              <w:right w:w="110" w:type="dxa"/>
            </w:tcMar>
            <w:vAlign w:val="center"/>
          </w:tcPr>
          <w:p w14:paraId="3B665356">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G3</w:t>
            </w:r>
          </w:p>
        </w:tc>
      </w:tr>
      <w:tr w14:paraId="51DB3D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20" w:type="dxa"/>
            <w:tcMar>
              <w:top w:w="90" w:type="dxa"/>
              <w:left w:w="110" w:type="dxa"/>
              <w:bottom w:w="90" w:type="dxa"/>
              <w:right w:w="110" w:type="dxa"/>
            </w:tcMar>
            <w:vAlign w:val="center"/>
          </w:tcPr>
          <w:p w14:paraId="4AB3519B">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Tên thụ hưởng</w:t>
            </w:r>
          </w:p>
        </w:tc>
        <w:tc>
          <w:tcPr>
            <w:tcW w:w="1900" w:type="dxa"/>
            <w:shd w:val="clear" w:color="auto" w:fill="auto"/>
            <w:tcMar>
              <w:top w:w="90" w:type="dxa"/>
              <w:left w:w="110" w:type="dxa"/>
              <w:bottom w:w="90" w:type="dxa"/>
              <w:right w:w="110" w:type="dxa"/>
            </w:tcMar>
            <w:vAlign w:val="center"/>
          </w:tcPr>
          <w:p w14:paraId="2200C6D3">
            <w:pPr>
              <w:keepNext w:val="0"/>
              <w:keepLines w:val="0"/>
              <w:widowControl/>
              <w:suppressLineNumbers w:val="0"/>
              <w:bidi w:val="0"/>
              <w:spacing w:before="0" w:beforeAutospacing="0" w:afterAutospacing="0"/>
              <w:ind w:left="0" w:right="0"/>
              <w:rPr>
                <w:rFonts w:hint="default"/>
                <w:sz w:val="15"/>
                <w:szCs w:val="15"/>
              </w:rPr>
            </w:pPr>
            <w:r>
              <w:rPr>
                <w:rFonts w:hint="default"/>
                <w:sz w:val="15"/>
                <w:szCs w:val="15"/>
              </w:rPr>
              <w:t>paymentVendor</w:t>
            </w:r>
          </w:p>
        </w:tc>
        <w:tc>
          <w:tcPr>
            <w:tcW w:w="2780" w:type="dxa"/>
            <w:tcMar>
              <w:top w:w="90" w:type="dxa"/>
              <w:left w:w="110" w:type="dxa"/>
              <w:bottom w:w="90" w:type="dxa"/>
              <w:right w:w="110" w:type="dxa"/>
            </w:tcMar>
            <w:vAlign w:val="center"/>
          </w:tcPr>
          <w:p w14:paraId="2EF876DE">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beneficiary.name</w:t>
            </w:r>
          </w:p>
        </w:tc>
        <w:tc>
          <w:tcPr>
            <w:tcW w:w="940" w:type="dxa"/>
            <w:tcMar>
              <w:top w:w="90" w:type="dxa"/>
              <w:left w:w="110" w:type="dxa"/>
              <w:bottom w:w="90" w:type="dxa"/>
              <w:right w:w="110" w:type="dxa"/>
            </w:tcMar>
            <w:vAlign w:val="center"/>
          </w:tcPr>
          <w:p w14:paraId="0FA220A0">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Nếu chuyển khoản</w:t>
            </w:r>
          </w:p>
        </w:tc>
        <w:tc>
          <w:tcPr>
            <w:tcW w:w="820" w:type="dxa"/>
            <w:tcMar>
              <w:top w:w="90" w:type="dxa"/>
              <w:left w:w="110" w:type="dxa"/>
              <w:bottom w:w="90" w:type="dxa"/>
              <w:right w:w="110" w:type="dxa"/>
            </w:tcMar>
            <w:vAlign w:val="center"/>
          </w:tcPr>
          <w:p w14:paraId="1637C5DD">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G3</w:t>
            </w:r>
          </w:p>
        </w:tc>
      </w:tr>
      <w:tr w14:paraId="52EE81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20" w:type="dxa"/>
            <w:shd w:val="clear" w:color="auto" w:fill="F8FBFD"/>
            <w:tcMar>
              <w:top w:w="90" w:type="dxa"/>
              <w:left w:w="110" w:type="dxa"/>
              <w:bottom w:w="90" w:type="dxa"/>
              <w:right w:w="110" w:type="dxa"/>
            </w:tcMar>
            <w:vAlign w:val="center"/>
          </w:tcPr>
          <w:p w14:paraId="44A09801">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Mã ngân hàng/chi nhánh thụ hưởng</w:t>
            </w:r>
          </w:p>
        </w:tc>
        <w:tc>
          <w:tcPr>
            <w:tcW w:w="1900" w:type="dxa"/>
            <w:shd w:val="clear" w:color="auto" w:fill="auto"/>
            <w:tcMar>
              <w:top w:w="90" w:type="dxa"/>
              <w:left w:w="110" w:type="dxa"/>
              <w:bottom w:w="90" w:type="dxa"/>
              <w:right w:w="110" w:type="dxa"/>
            </w:tcMar>
            <w:vAlign w:val="center"/>
          </w:tcPr>
          <w:p w14:paraId="57A22183">
            <w:pPr>
              <w:keepNext w:val="0"/>
              <w:keepLines w:val="0"/>
              <w:widowControl/>
              <w:suppressLineNumbers w:val="0"/>
              <w:bidi w:val="0"/>
              <w:spacing w:before="0" w:beforeAutospacing="0" w:afterAutospacing="0"/>
              <w:ind w:left="0" w:right="0"/>
              <w:rPr>
                <w:rFonts w:hint="default"/>
                <w:sz w:val="15"/>
                <w:szCs w:val="15"/>
              </w:rPr>
            </w:pPr>
            <w:r>
              <w:rPr>
                <w:rFonts w:hint="default"/>
                <w:sz w:val="15"/>
                <w:szCs w:val="15"/>
              </w:rPr>
              <w:t>esdHTKTpaymentVendor</w:t>
            </w:r>
          </w:p>
        </w:tc>
        <w:tc>
          <w:tcPr>
            <w:tcW w:w="2780" w:type="dxa"/>
            <w:shd w:val="clear" w:color="auto" w:fill="F8FBFD"/>
            <w:tcMar>
              <w:top w:w="90" w:type="dxa"/>
              <w:left w:w="110" w:type="dxa"/>
              <w:bottom w:w="90" w:type="dxa"/>
              <w:right w:w="110" w:type="dxa"/>
            </w:tcMar>
            <w:vAlign w:val="center"/>
          </w:tcPr>
          <w:p w14:paraId="4948755D">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beneficiary.bank</w:t>
            </w:r>
          </w:p>
        </w:tc>
        <w:tc>
          <w:tcPr>
            <w:tcW w:w="940" w:type="dxa"/>
            <w:shd w:val="clear" w:color="auto" w:fill="F8FBFD"/>
            <w:tcMar>
              <w:top w:w="90" w:type="dxa"/>
              <w:left w:w="110" w:type="dxa"/>
              <w:bottom w:w="90" w:type="dxa"/>
              <w:right w:w="110" w:type="dxa"/>
            </w:tcMar>
            <w:vAlign w:val="center"/>
          </w:tcPr>
          <w:p w14:paraId="53A931C8">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Nếu chuyển khoản</w:t>
            </w:r>
          </w:p>
        </w:tc>
        <w:tc>
          <w:tcPr>
            <w:tcW w:w="820" w:type="dxa"/>
            <w:shd w:val="clear" w:color="auto" w:fill="F8FBFD"/>
            <w:tcMar>
              <w:top w:w="90" w:type="dxa"/>
              <w:left w:w="110" w:type="dxa"/>
              <w:bottom w:w="90" w:type="dxa"/>
              <w:right w:w="110" w:type="dxa"/>
            </w:tcMar>
            <w:vAlign w:val="center"/>
          </w:tcPr>
          <w:p w14:paraId="1D71860F">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G3</w:t>
            </w:r>
          </w:p>
        </w:tc>
      </w:tr>
      <w:tr w14:paraId="3D5D94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20" w:type="dxa"/>
            <w:tcMar>
              <w:top w:w="90" w:type="dxa"/>
              <w:left w:w="110" w:type="dxa"/>
              <w:bottom w:w="90" w:type="dxa"/>
              <w:right w:w="110" w:type="dxa"/>
            </w:tcMar>
            <w:vAlign w:val="center"/>
          </w:tcPr>
          <w:p w14:paraId="133DABE7">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Tài khoản quỹ tiền mặt</w:t>
            </w:r>
          </w:p>
        </w:tc>
        <w:tc>
          <w:tcPr>
            <w:tcW w:w="1900" w:type="dxa"/>
            <w:shd w:val="clear" w:color="auto" w:fill="FFF4CE"/>
            <w:tcMar>
              <w:top w:w="90" w:type="dxa"/>
              <w:left w:w="110" w:type="dxa"/>
              <w:bottom w:w="90" w:type="dxa"/>
              <w:right w:w="110" w:type="dxa"/>
            </w:tcMar>
            <w:vAlign w:val="center"/>
          </w:tcPr>
          <w:p w14:paraId="47E8D6FA">
            <w:pPr>
              <w:keepNext w:val="0"/>
              <w:keepLines w:val="0"/>
              <w:widowControl/>
              <w:suppressLineNumbers w:val="0"/>
              <w:spacing w:before="0" w:beforeAutospacing="0" w:after="0" w:afterAutospacing="0"/>
              <w:ind w:left="0" w:right="0"/>
              <w:rPr>
                <w:rFonts w:hint="default"/>
              </w:rPr>
            </w:pPr>
            <w:r>
              <w:rPr>
                <w:rFonts w:hint="default" w:ascii="Arial" w:hAnsi="Arial"/>
                <w:b/>
                <w:color w:val="C00000"/>
                <w:sz w:val="15"/>
              </w:rPr>
              <w:t>GIẢ THIẾT: esdHTKTcashAccountConfig</w:t>
            </w:r>
          </w:p>
        </w:tc>
        <w:tc>
          <w:tcPr>
            <w:tcW w:w="2780" w:type="dxa"/>
            <w:shd w:val="clear" w:color="auto" w:fill="FFF4CE"/>
            <w:tcMar>
              <w:top w:w="90" w:type="dxa"/>
              <w:left w:w="110" w:type="dxa"/>
              <w:bottom w:w="90" w:type="dxa"/>
              <w:right w:w="110" w:type="dxa"/>
            </w:tcMar>
            <w:vAlign w:val="center"/>
          </w:tcPr>
          <w:p w14:paraId="09B7BF70">
            <w:pPr>
              <w:keepNext w:val="0"/>
              <w:keepLines w:val="0"/>
              <w:widowControl/>
              <w:suppressLineNumbers w:val="0"/>
              <w:spacing w:before="0" w:beforeAutospacing="0" w:after="0" w:afterAutospacing="0"/>
              <w:ind w:left="0" w:right="0"/>
              <w:rPr>
                <w:rFonts w:hint="default"/>
              </w:rPr>
            </w:pPr>
            <w:r>
              <w:rPr>
                <w:rFonts w:hint="default" w:ascii="Arial" w:hAnsi="Arial"/>
                <w:b/>
                <w:color w:val="C00000"/>
                <w:sz w:val="15"/>
              </w:rPr>
              <w:t>account.number</w:t>
            </w:r>
          </w:p>
        </w:tc>
        <w:tc>
          <w:tcPr>
            <w:tcW w:w="940" w:type="dxa"/>
            <w:tcMar>
              <w:top w:w="90" w:type="dxa"/>
              <w:left w:w="110" w:type="dxa"/>
              <w:bottom w:w="90" w:type="dxa"/>
              <w:right w:w="110" w:type="dxa"/>
            </w:tcMar>
            <w:vAlign w:val="center"/>
          </w:tcPr>
          <w:p w14:paraId="2F4FEBA6">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Nếu tiền mặt</w:t>
            </w:r>
          </w:p>
        </w:tc>
        <w:tc>
          <w:tcPr>
            <w:tcW w:w="820" w:type="dxa"/>
            <w:tcMar>
              <w:top w:w="90" w:type="dxa"/>
              <w:left w:w="110" w:type="dxa"/>
              <w:bottom w:w="90" w:type="dxa"/>
              <w:right w:w="110" w:type="dxa"/>
            </w:tcMar>
            <w:vAlign w:val="center"/>
          </w:tcPr>
          <w:p w14:paraId="2C98DF9A">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G3</w:t>
            </w:r>
          </w:p>
        </w:tc>
      </w:tr>
    </w:tbl>
    <w:p w14:paraId="17F71957">
      <w:pPr>
        <w:spacing w:after="40"/>
      </w:pPr>
    </w:p>
    <w:tbl>
      <w:tblPr>
        <w:tblStyle w:val="12"/>
        <w:tblW w:w="9360" w:type="dxa"/>
        <w:tblInd w:w="120" w:type="dxa"/>
        <w:tblLayout w:type="fixed"/>
        <w:tblCellMar>
          <w:top w:w="0" w:type="dxa"/>
          <w:left w:w="108" w:type="dxa"/>
          <w:bottom w:w="0" w:type="dxa"/>
          <w:right w:w="108" w:type="dxa"/>
        </w:tblCellMar>
      </w:tblPr>
      <w:tblGrid>
        <w:gridCol w:w="9360"/>
      </w:tblGrid>
      <w:tr w14:paraId="7BB0F5DD">
        <w:tblPrEx>
          <w:tblCellMar>
            <w:top w:w="0" w:type="dxa"/>
            <w:left w:w="108" w:type="dxa"/>
            <w:bottom w:w="0" w:type="dxa"/>
            <w:right w:w="108" w:type="dxa"/>
          </w:tblCellMar>
        </w:tblPrEx>
        <w:tc>
          <w:tcPr>
            <w:tcW w:w="9360" w:type="dxa"/>
            <w:shd w:val="clear" w:color="auto" w:fill="E2F0D9"/>
            <w:tcMar>
              <w:top w:w="90" w:type="dxa"/>
              <w:left w:w="110" w:type="dxa"/>
              <w:bottom w:w="90" w:type="dxa"/>
              <w:right w:w="110" w:type="dxa"/>
            </w:tcMar>
            <w:vAlign w:val="center"/>
          </w:tcPr>
          <w:p w14:paraId="288AEDB1">
            <w:pPr>
              <w:keepNext w:val="0"/>
              <w:keepLines w:val="0"/>
              <w:widowControl/>
              <w:suppressLineNumbers w:val="0"/>
              <w:spacing w:before="0" w:beforeAutospacing="0" w:after="0" w:afterAutospacing="0"/>
              <w:ind w:left="0" w:right="0"/>
              <w:rPr>
                <w:rFonts w:hint="default"/>
              </w:rPr>
            </w:pPr>
            <w:r>
              <w:rPr>
                <w:rFonts w:hint="default" w:ascii="Arial" w:hAnsi="Arial"/>
                <w:b/>
                <w:i w:val="0"/>
                <w:color w:val="17365D"/>
                <w:sz w:val="18"/>
              </w:rPr>
              <w:t xml:space="preserve">Điều kiện hoàn tất case: </w:t>
            </w:r>
            <w:r>
              <w:rPr>
                <w:rFonts w:hint="default" w:ascii="Arial" w:hAnsi="Arial"/>
                <w:b w:val="0"/>
                <w:i w:val="0"/>
                <w:color w:val="000000"/>
                <w:sz w:val="18"/>
              </w:rPr>
              <w:t>Chi phí + thuế = (1); tiền + phải trả = (1).  Trạng thái xác nhận: ☐ Chưa xác nhận  ☐ Đã xác nhận</w:t>
            </w:r>
          </w:p>
        </w:tc>
      </w:tr>
    </w:tbl>
    <w:p w14:paraId="7B5B7673">
      <w:pPr>
        <w:spacing w:after="20"/>
      </w:pPr>
    </w:p>
    <w:p w14:paraId="4FDE6513">
      <w:pPr>
        <w:pStyle w:val="3"/>
        <w:keepNext/>
      </w:pPr>
      <w:r>
        <w:t>TT-07 — Hoàn ứng toàn bộ, không thanh toán thêm</w:t>
      </w:r>
    </w:p>
    <w:tbl>
      <w:tblPr>
        <w:tblStyle w:val="35"/>
        <w:tblW w:w="9360" w:type="dxa"/>
        <w:tblInd w:w="12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600"/>
        <w:gridCol w:w="1900"/>
        <w:gridCol w:w="1700"/>
        <w:gridCol w:w="3160"/>
      </w:tblGrid>
      <w:tr w14:paraId="725F1D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2600" w:type="dxa"/>
            <w:shd w:val="clear" w:color="auto" w:fill="17365D"/>
            <w:tcMar>
              <w:top w:w="90" w:type="dxa"/>
              <w:left w:w="110" w:type="dxa"/>
              <w:bottom w:w="90" w:type="dxa"/>
              <w:right w:w="110" w:type="dxa"/>
            </w:tcMar>
            <w:vAlign w:val="center"/>
          </w:tcPr>
          <w:p w14:paraId="637E3CCE">
            <w:pPr>
              <w:keepNext w:val="0"/>
              <w:keepLines w:val="0"/>
              <w:widowControl/>
              <w:suppressLineNumbers w:val="0"/>
              <w:spacing w:before="0" w:beforeAutospacing="0" w:after="0" w:afterAutospacing="0" w:line="252" w:lineRule="auto"/>
              <w:ind w:left="0" w:right="0"/>
              <w:jc w:val="center"/>
              <w:rPr>
                <w:rFonts w:hint="default"/>
              </w:rPr>
            </w:pPr>
            <w:r>
              <w:rPr>
                <w:rFonts w:hint="default" w:ascii="Arial" w:hAnsi="Arial"/>
                <w:b/>
                <w:i w:val="0"/>
                <w:color w:val="FFFFFF"/>
                <w:sz w:val="16"/>
              </w:rPr>
              <w:t>Điều kiện nhận diện</w:t>
            </w:r>
          </w:p>
        </w:tc>
        <w:tc>
          <w:tcPr>
            <w:tcW w:w="1900" w:type="dxa"/>
            <w:shd w:val="clear" w:color="auto" w:fill="17365D"/>
            <w:tcMar>
              <w:top w:w="90" w:type="dxa"/>
              <w:left w:w="110" w:type="dxa"/>
              <w:bottom w:w="90" w:type="dxa"/>
              <w:right w:w="110" w:type="dxa"/>
            </w:tcMar>
            <w:vAlign w:val="center"/>
          </w:tcPr>
          <w:p w14:paraId="79F72F25">
            <w:pPr>
              <w:keepNext w:val="0"/>
              <w:keepLines w:val="0"/>
              <w:widowControl/>
              <w:suppressLineNumbers w:val="0"/>
              <w:spacing w:before="0" w:beforeAutospacing="0" w:after="0" w:afterAutospacing="0" w:line="252" w:lineRule="auto"/>
              <w:ind w:left="0" w:right="0"/>
              <w:jc w:val="center"/>
              <w:rPr>
                <w:rFonts w:hint="default"/>
              </w:rPr>
            </w:pPr>
            <w:r>
              <w:rPr>
                <w:rFonts w:hint="default" w:ascii="Arial" w:hAnsi="Arial"/>
                <w:b/>
                <w:i w:val="0"/>
                <w:color w:val="FFFFFF"/>
                <w:sz w:val="16"/>
              </w:rPr>
              <w:t>Nhóm dữ liệu sử dụng</w:t>
            </w:r>
          </w:p>
        </w:tc>
        <w:tc>
          <w:tcPr>
            <w:tcW w:w="1700" w:type="dxa"/>
            <w:shd w:val="clear" w:color="auto" w:fill="17365D"/>
            <w:tcMar>
              <w:top w:w="90" w:type="dxa"/>
              <w:left w:w="110" w:type="dxa"/>
              <w:bottom w:w="90" w:type="dxa"/>
              <w:right w:w="110" w:type="dxa"/>
            </w:tcMar>
            <w:vAlign w:val="center"/>
          </w:tcPr>
          <w:p w14:paraId="0D4A691E">
            <w:pPr>
              <w:keepNext w:val="0"/>
              <w:keepLines w:val="0"/>
              <w:widowControl/>
              <w:suppressLineNumbers w:val="0"/>
              <w:spacing w:before="0" w:beforeAutospacing="0" w:after="0" w:afterAutospacing="0" w:line="252" w:lineRule="auto"/>
              <w:ind w:left="0" w:right="0"/>
              <w:jc w:val="center"/>
              <w:rPr>
                <w:rFonts w:hint="default"/>
              </w:rPr>
            </w:pPr>
            <w:r>
              <w:rPr>
                <w:rFonts w:hint="default" w:ascii="Arial" w:hAnsi="Arial"/>
                <w:b/>
                <w:i w:val="0"/>
                <w:color w:val="FFFFFF"/>
                <w:sz w:val="16"/>
              </w:rPr>
              <w:t>API/OGL</w:t>
            </w:r>
          </w:p>
        </w:tc>
        <w:tc>
          <w:tcPr>
            <w:tcW w:w="3160" w:type="dxa"/>
            <w:shd w:val="clear" w:color="auto" w:fill="17365D"/>
            <w:tcMar>
              <w:top w:w="90" w:type="dxa"/>
              <w:left w:w="110" w:type="dxa"/>
              <w:bottom w:w="90" w:type="dxa"/>
              <w:right w:w="110" w:type="dxa"/>
            </w:tcMar>
            <w:vAlign w:val="center"/>
          </w:tcPr>
          <w:p w14:paraId="1BAF6E49">
            <w:pPr>
              <w:keepNext w:val="0"/>
              <w:keepLines w:val="0"/>
              <w:widowControl/>
              <w:suppressLineNumbers w:val="0"/>
              <w:spacing w:before="0" w:beforeAutospacing="0" w:after="0" w:afterAutospacing="0" w:line="252" w:lineRule="auto"/>
              <w:ind w:left="0" w:right="0"/>
              <w:jc w:val="center"/>
              <w:rPr>
                <w:rFonts w:hint="default"/>
              </w:rPr>
            </w:pPr>
            <w:r>
              <w:rPr>
                <w:rFonts w:hint="default" w:ascii="Arial" w:hAnsi="Arial"/>
                <w:b/>
                <w:i w:val="0"/>
                <w:color w:val="FFFFFF"/>
                <w:sz w:val="16"/>
              </w:rPr>
              <w:t>Kết quả cần sinh</w:t>
            </w:r>
          </w:p>
        </w:tc>
      </w:tr>
      <w:tr w14:paraId="3A1BB7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00" w:type="dxa"/>
            <w:tcMar>
              <w:top w:w="90" w:type="dxa"/>
              <w:left w:w="110" w:type="dxa"/>
              <w:bottom w:w="90" w:type="dxa"/>
              <w:right w:w="110" w:type="dxa"/>
            </w:tcMar>
            <w:vAlign w:val="center"/>
          </w:tcPr>
          <w:p w14:paraId="438BF950">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6"/>
              </w:rPr>
              <w:t>(3)=(1); (2)=0</w:t>
            </w:r>
          </w:p>
        </w:tc>
        <w:tc>
          <w:tcPr>
            <w:tcW w:w="1900" w:type="dxa"/>
            <w:tcMar>
              <w:top w:w="90" w:type="dxa"/>
              <w:left w:w="110" w:type="dxa"/>
              <w:bottom w:w="90" w:type="dxa"/>
              <w:right w:w="110" w:type="dxa"/>
            </w:tcMar>
            <w:vAlign w:val="center"/>
          </w:tcPr>
          <w:p w14:paraId="7B287C7F">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6"/>
              </w:rPr>
              <w:t>G0 + G1 + G5</w:t>
            </w:r>
          </w:p>
        </w:tc>
        <w:tc>
          <w:tcPr>
            <w:tcW w:w="1700" w:type="dxa"/>
            <w:tcMar>
              <w:top w:w="90" w:type="dxa"/>
              <w:left w:w="110" w:type="dxa"/>
              <w:bottom w:w="90" w:type="dxa"/>
              <w:right w:w="110" w:type="dxa"/>
            </w:tcMar>
            <w:vAlign w:val="center"/>
          </w:tcPr>
          <w:p w14:paraId="49E5FB37">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6"/>
              </w:rPr>
              <w:t>/ap/create-invoice</w:t>
            </w:r>
            <w:r>
              <w:rPr>
                <w:rFonts w:hint="default"/>
              </w:rPr>
              <w:br w:type="textWrapping"/>
            </w:r>
            <w:r>
              <w:rPr>
                <w:rFonts w:hint="default" w:ascii="Arial" w:hAnsi="Arial"/>
                <w:b w:val="0"/>
                <w:i w:val="0"/>
                <w:color w:val="000000"/>
                <w:sz w:val="16"/>
              </w:rPr>
              <w:t>STANDARD + APPLY_PREPAYMENT</w:t>
            </w:r>
          </w:p>
        </w:tc>
        <w:tc>
          <w:tcPr>
            <w:tcW w:w="3160" w:type="dxa"/>
            <w:tcMar>
              <w:top w:w="90" w:type="dxa"/>
              <w:left w:w="110" w:type="dxa"/>
              <w:bottom w:w="90" w:type="dxa"/>
              <w:right w:w="110" w:type="dxa"/>
            </w:tcMar>
            <w:vAlign w:val="center"/>
          </w:tcPr>
          <w:p w14:paraId="64C77FF4">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6"/>
              </w:rPr>
              <w:t>Nợ Chi phí (3)</w:t>
            </w:r>
            <w:r>
              <w:rPr>
                <w:rFonts w:hint="default"/>
              </w:rPr>
              <w:br w:type="textWrapping"/>
            </w:r>
            <w:r>
              <w:rPr>
                <w:rFonts w:hint="default" w:ascii="Arial" w:hAnsi="Arial"/>
                <w:b w:val="0"/>
                <w:i w:val="0"/>
                <w:color w:val="000000"/>
                <w:sz w:val="16"/>
              </w:rPr>
              <w:t>Có TK Tạm ứng (3)</w:t>
            </w:r>
          </w:p>
        </w:tc>
      </w:tr>
    </w:tbl>
    <w:p w14:paraId="1DD7F31C">
      <w:pPr>
        <w:spacing w:after="40"/>
      </w:pPr>
    </w:p>
    <w:tbl>
      <w:tblPr>
        <w:tblStyle w:val="35"/>
        <w:tblW w:w="9360" w:type="dxa"/>
        <w:tblInd w:w="12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920"/>
        <w:gridCol w:w="1900"/>
        <w:gridCol w:w="2780"/>
        <w:gridCol w:w="940"/>
        <w:gridCol w:w="820"/>
      </w:tblGrid>
      <w:tr w14:paraId="482296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2920" w:type="dxa"/>
            <w:shd w:val="clear" w:color="auto" w:fill="17365D"/>
            <w:tcMar>
              <w:top w:w="90" w:type="dxa"/>
              <w:left w:w="110" w:type="dxa"/>
              <w:bottom w:w="90" w:type="dxa"/>
              <w:right w:w="110" w:type="dxa"/>
            </w:tcMar>
            <w:vAlign w:val="center"/>
          </w:tcPr>
          <w:p w14:paraId="77D02556">
            <w:pPr>
              <w:keepNext w:val="0"/>
              <w:keepLines w:val="0"/>
              <w:widowControl/>
              <w:suppressLineNumbers w:val="0"/>
              <w:spacing w:before="0" w:beforeAutospacing="0" w:after="0" w:afterAutospacing="0" w:line="252" w:lineRule="auto"/>
              <w:ind w:left="0" w:right="0"/>
              <w:jc w:val="center"/>
              <w:rPr>
                <w:rFonts w:hint="default"/>
              </w:rPr>
            </w:pPr>
            <w:r>
              <w:rPr>
                <w:rFonts w:hint="default" w:ascii="Arial" w:hAnsi="Arial"/>
                <w:b/>
                <w:i w:val="0"/>
                <w:color w:val="FFFFFF"/>
                <w:sz w:val="16"/>
              </w:rPr>
              <w:t>Tên trường nghiệp vụ (tiếng Việt)</w:t>
            </w:r>
          </w:p>
        </w:tc>
        <w:tc>
          <w:tcPr>
            <w:tcW w:w="1900" w:type="dxa"/>
            <w:shd w:val="clear" w:color="auto" w:fill="17365D"/>
            <w:tcMar>
              <w:top w:w="90" w:type="dxa"/>
              <w:left w:w="110" w:type="dxa"/>
              <w:bottom w:w="90" w:type="dxa"/>
              <w:right w:w="110" w:type="dxa"/>
            </w:tcMar>
            <w:vAlign w:val="center"/>
          </w:tcPr>
          <w:p w14:paraId="756B9E9D">
            <w:pPr>
              <w:keepNext w:val="0"/>
              <w:keepLines w:val="0"/>
              <w:widowControl/>
              <w:suppressLineNumbers w:val="0"/>
              <w:spacing w:before="0" w:beforeAutospacing="0" w:after="0" w:afterAutospacing="0" w:line="252" w:lineRule="auto"/>
              <w:ind w:left="0" w:right="0"/>
              <w:jc w:val="center"/>
              <w:rPr>
                <w:rFonts w:hint="default"/>
              </w:rPr>
            </w:pPr>
            <w:r>
              <w:rPr>
                <w:rFonts w:hint="default" w:ascii="Arial" w:hAnsi="Arial"/>
                <w:b/>
                <w:i w:val="0"/>
                <w:color w:val="FFFFFF"/>
                <w:sz w:val="16"/>
              </w:rPr>
              <w:t>Bảng DB</w:t>
            </w:r>
          </w:p>
        </w:tc>
        <w:tc>
          <w:tcPr>
            <w:tcW w:w="2780" w:type="dxa"/>
            <w:shd w:val="clear" w:color="auto" w:fill="17365D"/>
            <w:tcMar>
              <w:top w:w="90" w:type="dxa"/>
              <w:left w:w="110" w:type="dxa"/>
              <w:bottom w:w="90" w:type="dxa"/>
              <w:right w:w="110" w:type="dxa"/>
            </w:tcMar>
            <w:vAlign w:val="center"/>
          </w:tcPr>
          <w:p w14:paraId="7BEA986E">
            <w:pPr>
              <w:keepNext w:val="0"/>
              <w:keepLines w:val="0"/>
              <w:widowControl/>
              <w:suppressLineNumbers w:val="0"/>
              <w:spacing w:before="0" w:beforeAutospacing="0" w:after="0" w:afterAutospacing="0" w:line="252" w:lineRule="auto"/>
              <w:ind w:left="0" w:right="0"/>
              <w:jc w:val="center"/>
              <w:rPr>
                <w:rFonts w:hint="default"/>
              </w:rPr>
            </w:pPr>
            <w:r>
              <w:rPr>
                <w:rFonts w:hint="default" w:ascii="Arial" w:hAnsi="Arial"/>
                <w:b/>
                <w:i w:val="0"/>
                <w:color w:val="FFFFFF"/>
                <w:sz w:val="16"/>
              </w:rPr>
              <w:t>Trường DB</w:t>
            </w:r>
          </w:p>
        </w:tc>
        <w:tc>
          <w:tcPr>
            <w:tcW w:w="940" w:type="dxa"/>
            <w:shd w:val="clear" w:color="auto" w:fill="17365D"/>
            <w:tcMar>
              <w:top w:w="90" w:type="dxa"/>
              <w:left w:w="110" w:type="dxa"/>
              <w:bottom w:w="90" w:type="dxa"/>
              <w:right w:w="110" w:type="dxa"/>
            </w:tcMar>
            <w:vAlign w:val="center"/>
          </w:tcPr>
          <w:p w14:paraId="19E92445">
            <w:pPr>
              <w:keepNext w:val="0"/>
              <w:keepLines w:val="0"/>
              <w:widowControl/>
              <w:suppressLineNumbers w:val="0"/>
              <w:spacing w:before="0" w:beforeAutospacing="0" w:after="0" w:afterAutospacing="0" w:line="252" w:lineRule="auto"/>
              <w:ind w:left="0" w:right="0"/>
              <w:jc w:val="center"/>
              <w:rPr>
                <w:rFonts w:hint="default"/>
              </w:rPr>
            </w:pPr>
            <w:r>
              <w:rPr>
                <w:rFonts w:hint="default" w:ascii="Arial" w:hAnsi="Arial"/>
                <w:b/>
                <w:i w:val="0"/>
                <w:color w:val="FFFFFF"/>
                <w:sz w:val="16"/>
              </w:rPr>
              <w:t>Bắt buộc</w:t>
            </w:r>
          </w:p>
        </w:tc>
        <w:tc>
          <w:tcPr>
            <w:tcW w:w="820" w:type="dxa"/>
            <w:shd w:val="clear" w:color="auto" w:fill="17365D"/>
            <w:tcMar>
              <w:top w:w="90" w:type="dxa"/>
              <w:left w:w="110" w:type="dxa"/>
              <w:bottom w:w="90" w:type="dxa"/>
              <w:right w:w="110" w:type="dxa"/>
            </w:tcMar>
            <w:vAlign w:val="center"/>
          </w:tcPr>
          <w:p w14:paraId="538B3C82">
            <w:pPr>
              <w:keepNext w:val="0"/>
              <w:keepLines w:val="0"/>
              <w:widowControl/>
              <w:suppressLineNumbers w:val="0"/>
              <w:spacing w:before="0" w:beforeAutospacing="0" w:after="0" w:afterAutospacing="0" w:line="252" w:lineRule="auto"/>
              <w:ind w:left="0" w:right="0"/>
              <w:jc w:val="center"/>
              <w:rPr>
                <w:rFonts w:hint="default"/>
              </w:rPr>
            </w:pPr>
            <w:r>
              <w:rPr>
                <w:rFonts w:hint="default" w:ascii="Arial" w:hAnsi="Arial"/>
                <w:b/>
                <w:i w:val="0"/>
                <w:color w:val="FFFFFF"/>
                <w:sz w:val="16"/>
              </w:rPr>
              <w:t>Nhóm</w:t>
            </w:r>
          </w:p>
        </w:tc>
      </w:tr>
      <w:tr w14:paraId="3F6B54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20" w:type="dxa"/>
            <w:tcMar>
              <w:top w:w="90" w:type="dxa"/>
              <w:left w:w="110" w:type="dxa"/>
              <w:bottom w:w="90" w:type="dxa"/>
              <w:right w:w="110" w:type="dxa"/>
            </w:tcMar>
            <w:vAlign w:val="center"/>
          </w:tcPr>
          <w:p w14:paraId="0D4263D9">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Mã phiếu thanh toán/referenceId</w:t>
            </w:r>
          </w:p>
        </w:tc>
        <w:tc>
          <w:tcPr>
            <w:tcW w:w="1900" w:type="dxa"/>
            <w:tcMar>
              <w:top w:w="90" w:type="dxa"/>
              <w:left w:w="110" w:type="dxa"/>
              <w:bottom w:w="90" w:type="dxa"/>
              <w:right w:w="110" w:type="dxa"/>
            </w:tcMar>
            <w:vAlign w:val="center"/>
          </w:tcPr>
          <w:p w14:paraId="6251E172">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esdHTKTpayment</w:t>
            </w:r>
          </w:p>
        </w:tc>
        <w:tc>
          <w:tcPr>
            <w:tcW w:w="2780" w:type="dxa"/>
            <w:tcMar>
              <w:top w:w="90" w:type="dxa"/>
              <w:left w:w="110" w:type="dxa"/>
              <w:bottom w:w="90" w:type="dxa"/>
              <w:right w:w="110" w:type="dxa"/>
            </w:tcMar>
            <w:vAlign w:val="center"/>
          </w:tcPr>
          <w:p w14:paraId="51019AED">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id</w:t>
            </w:r>
          </w:p>
        </w:tc>
        <w:tc>
          <w:tcPr>
            <w:tcW w:w="940" w:type="dxa"/>
            <w:tcMar>
              <w:top w:w="90" w:type="dxa"/>
              <w:left w:w="110" w:type="dxa"/>
              <w:bottom w:w="90" w:type="dxa"/>
              <w:right w:w="110" w:type="dxa"/>
            </w:tcMar>
            <w:vAlign w:val="center"/>
          </w:tcPr>
          <w:p w14:paraId="1A2990FE">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Có</w:t>
            </w:r>
          </w:p>
        </w:tc>
        <w:tc>
          <w:tcPr>
            <w:tcW w:w="820" w:type="dxa"/>
            <w:tcMar>
              <w:top w:w="90" w:type="dxa"/>
              <w:left w:w="110" w:type="dxa"/>
              <w:bottom w:w="90" w:type="dxa"/>
              <w:right w:w="110" w:type="dxa"/>
            </w:tcMar>
            <w:vAlign w:val="center"/>
          </w:tcPr>
          <w:p w14:paraId="019A68DB">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G0</w:t>
            </w:r>
          </w:p>
        </w:tc>
      </w:tr>
      <w:tr w14:paraId="434338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20" w:type="dxa"/>
            <w:shd w:val="clear" w:color="auto" w:fill="F8FBFD"/>
            <w:tcMar>
              <w:top w:w="90" w:type="dxa"/>
              <w:left w:w="110" w:type="dxa"/>
              <w:bottom w:w="90" w:type="dxa"/>
              <w:right w:w="110" w:type="dxa"/>
            </w:tcMar>
            <w:vAlign w:val="center"/>
          </w:tcPr>
          <w:p w14:paraId="54CA1653">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Mã NCC nội bộ</w:t>
            </w:r>
          </w:p>
        </w:tc>
        <w:tc>
          <w:tcPr>
            <w:tcW w:w="1900" w:type="dxa"/>
            <w:shd w:val="clear" w:color="auto" w:fill="F8FBFD"/>
            <w:tcMar>
              <w:top w:w="90" w:type="dxa"/>
              <w:left w:w="110" w:type="dxa"/>
              <w:bottom w:w="90" w:type="dxa"/>
              <w:right w:w="110" w:type="dxa"/>
            </w:tcMar>
            <w:vAlign w:val="center"/>
          </w:tcPr>
          <w:p w14:paraId="2C736EDE">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esdHTKTpaymentVendor</w:t>
            </w:r>
          </w:p>
        </w:tc>
        <w:tc>
          <w:tcPr>
            <w:tcW w:w="2780" w:type="dxa"/>
            <w:shd w:val="clear" w:color="auto" w:fill="F8FBFD"/>
            <w:tcMar>
              <w:top w:w="90" w:type="dxa"/>
              <w:left w:w="110" w:type="dxa"/>
              <w:bottom w:w="90" w:type="dxa"/>
              <w:right w:w="110" w:type="dxa"/>
            </w:tcMar>
            <w:vAlign w:val="center"/>
          </w:tcPr>
          <w:p w14:paraId="71C93F8D">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vendor.id</w:t>
            </w:r>
          </w:p>
        </w:tc>
        <w:tc>
          <w:tcPr>
            <w:tcW w:w="940" w:type="dxa"/>
            <w:shd w:val="clear" w:color="auto" w:fill="F8FBFD"/>
            <w:tcMar>
              <w:top w:w="90" w:type="dxa"/>
              <w:left w:w="110" w:type="dxa"/>
              <w:bottom w:w="90" w:type="dxa"/>
              <w:right w:w="110" w:type="dxa"/>
            </w:tcMar>
            <w:vAlign w:val="center"/>
          </w:tcPr>
          <w:p w14:paraId="6BDA2926">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Có</w:t>
            </w:r>
          </w:p>
        </w:tc>
        <w:tc>
          <w:tcPr>
            <w:tcW w:w="820" w:type="dxa"/>
            <w:shd w:val="clear" w:color="auto" w:fill="F8FBFD"/>
            <w:tcMar>
              <w:top w:w="90" w:type="dxa"/>
              <w:left w:w="110" w:type="dxa"/>
              <w:bottom w:w="90" w:type="dxa"/>
              <w:right w:w="110" w:type="dxa"/>
            </w:tcMar>
            <w:vAlign w:val="center"/>
          </w:tcPr>
          <w:p w14:paraId="36442B2C">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G0</w:t>
            </w:r>
          </w:p>
        </w:tc>
      </w:tr>
      <w:tr w14:paraId="7049D7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20" w:type="dxa"/>
            <w:tcMar>
              <w:top w:w="90" w:type="dxa"/>
              <w:left w:w="110" w:type="dxa"/>
              <w:bottom w:w="90" w:type="dxa"/>
              <w:right w:w="110" w:type="dxa"/>
            </w:tcMar>
            <w:vAlign w:val="center"/>
          </w:tcPr>
          <w:p w14:paraId="0446B4C1">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Mã NCC/MST/CCCD dùng OGL</w:t>
            </w:r>
          </w:p>
        </w:tc>
        <w:tc>
          <w:tcPr>
            <w:tcW w:w="1900" w:type="dxa"/>
            <w:tcMar>
              <w:top w:w="90" w:type="dxa"/>
              <w:left w:w="110" w:type="dxa"/>
              <w:bottom w:w="90" w:type="dxa"/>
              <w:right w:w="110" w:type="dxa"/>
            </w:tcMar>
            <w:vAlign w:val="center"/>
          </w:tcPr>
          <w:p w14:paraId="73667006">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esdHTKTvendor</w:t>
            </w:r>
          </w:p>
        </w:tc>
        <w:tc>
          <w:tcPr>
            <w:tcW w:w="2780" w:type="dxa"/>
            <w:tcMar>
              <w:top w:w="90" w:type="dxa"/>
              <w:left w:w="110" w:type="dxa"/>
              <w:bottom w:w="90" w:type="dxa"/>
              <w:right w:w="110" w:type="dxa"/>
            </w:tcMar>
            <w:vAlign w:val="center"/>
          </w:tcPr>
          <w:p w14:paraId="7FFA8F03">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vendor.number</w:t>
            </w:r>
          </w:p>
        </w:tc>
        <w:tc>
          <w:tcPr>
            <w:tcW w:w="940" w:type="dxa"/>
            <w:tcMar>
              <w:top w:w="90" w:type="dxa"/>
              <w:left w:w="110" w:type="dxa"/>
              <w:bottom w:w="90" w:type="dxa"/>
              <w:right w:w="110" w:type="dxa"/>
            </w:tcMar>
            <w:vAlign w:val="center"/>
          </w:tcPr>
          <w:p w14:paraId="16224901">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Có</w:t>
            </w:r>
          </w:p>
        </w:tc>
        <w:tc>
          <w:tcPr>
            <w:tcW w:w="820" w:type="dxa"/>
            <w:tcMar>
              <w:top w:w="90" w:type="dxa"/>
              <w:left w:w="110" w:type="dxa"/>
              <w:bottom w:w="90" w:type="dxa"/>
              <w:right w:w="110" w:type="dxa"/>
            </w:tcMar>
            <w:vAlign w:val="center"/>
          </w:tcPr>
          <w:p w14:paraId="6F4918F7">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G0</w:t>
            </w:r>
          </w:p>
        </w:tc>
      </w:tr>
      <w:tr w14:paraId="1F850F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20" w:type="dxa"/>
            <w:shd w:val="clear" w:color="auto" w:fill="F8FBFD"/>
            <w:tcMar>
              <w:top w:w="90" w:type="dxa"/>
              <w:left w:w="110" w:type="dxa"/>
              <w:bottom w:w="90" w:type="dxa"/>
              <w:right w:w="110" w:type="dxa"/>
            </w:tcMar>
            <w:vAlign w:val="center"/>
          </w:tcPr>
          <w:p w14:paraId="75211F7B">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Tổ chức hoặc Cá nhân</w:t>
            </w:r>
          </w:p>
        </w:tc>
        <w:tc>
          <w:tcPr>
            <w:tcW w:w="1900" w:type="dxa"/>
            <w:shd w:val="clear" w:color="auto" w:fill="F8FBFD"/>
            <w:tcMar>
              <w:top w:w="90" w:type="dxa"/>
              <w:left w:w="110" w:type="dxa"/>
              <w:bottom w:w="90" w:type="dxa"/>
              <w:right w:w="110" w:type="dxa"/>
            </w:tcMar>
            <w:vAlign w:val="center"/>
          </w:tcPr>
          <w:p w14:paraId="7B39D97A">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esdHTKTvendor</w:t>
            </w:r>
          </w:p>
        </w:tc>
        <w:tc>
          <w:tcPr>
            <w:tcW w:w="2780" w:type="dxa"/>
            <w:shd w:val="clear" w:color="auto" w:fill="F8FBFD"/>
            <w:tcMar>
              <w:top w:w="90" w:type="dxa"/>
              <w:left w:w="110" w:type="dxa"/>
              <w:bottom w:w="90" w:type="dxa"/>
              <w:right w:w="110" w:type="dxa"/>
            </w:tcMar>
            <w:vAlign w:val="center"/>
          </w:tcPr>
          <w:p w14:paraId="772E73F5">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vendor.type</w:t>
            </w:r>
          </w:p>
        </w:tc>
        <w:tc>
          <w:tcPr>
            <w:tcW w:w="940" w:type="dxa"/>
            <w:shd w:val="clear" w:color="auto" w:fill="F8FBFD"/>
            <w:tcMar>
              <w:top w:w="90" w:type="dxa"/>
              <w:left w:w="110" w:type="dxa"/>
              <w:bottom w:w="90" w:type="dxa"/>
              <w:right w:w="110" w:type="dxa"/>
            </w:tcMar>
            <w:vAlign w:val="center"/>
          </w:tcPr>
          <w:p w14:paraId="6A3D2A1F">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Có</w:t>
            </w:r>
          </w:p>
        </w:tc>
        <w:tc>
          <w:tcPr>
            <w:tcW w:w="820" w:type="dxa"/>
            <w:shd w:val="clear" w:color="auto" w:fill="F8FBFD"/>
            <w:tcMar>
              <w:top w:w="90" w:type="dxa"/>
              <w:left w:w="110" w:type="dxa"/>
              <w:bottom w:w="90" w:type="dxa"/>
              <w:right w:w="110" w:type="dxa"/>
            </w:tcMar>
            <w:vAlign w:val="center"/>
          </w:tcPr>
          <w:p w14:paraId="01BA46CC">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G0</w:t>
            </w:r>
          </w:p>
        </w:tc>
      </w:tr>
      <w:tr w14:paraId="1CDAFD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20" w:type="dxa"/>
            <w:tcMar>
              <w:top w:w="90" w:type="dxa"/>
              <w:left w:w="110" w:type="dxa"/>
              <w:bottom w:w="90" w:type="dxa"/>
              <w:right w:w="110" w:type="dxa"/>
            </w:tcMar>
            <w:vAlign w:val="center"/>
          </w:tcPr>
          <w:p w14:paraId="206B87AD">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Site NCC được chọn</w:t>
            </w:r>
          </w:p>
        </w:tc>
        <w:tc>
          <w:tcPr>
            <w:tcW w:w="1900" w:type="dxa"/>
            <w:tcMar>
              <w:top w:w="90" w:type="dxa"/>
              <w:left w:w="110" w:type="dxa"/>
              <w:bottom w:w="90" w:type="dxa"/>
              <w:right w:w="110" w:type="dxa"/>
            </w:tcMar>
            <w:vAlign w:val="center"/>
          </w:tcPr>
          <w:p w14:paraId="70AFBE9E">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esdHTKTpaymentVendor</w:t>
            </w:r>
          </w:p>
        </w:tc>
        <w:tc>
          <w:tcPr>
            <w:tcW w:w="2780" w:type="dxa"/>
            <w:tcMar>
              <w:top w:w="90" w:type="dxa"/>
              <w:left w:w="110" w:type="dxa"/>
              <w:bottom w:w="90" w:type="dxa"/>
              <w:right w:w="110" w:type="dxa"/>
            </w:tcMar>
            <w:vAlign w:val="center"/>
          </w:tcPr>
          <w:p w14:paraId="3291DD05">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vendor.site.id</w:t>
            </w:r>
          </w:p>
        </w:tc>
        <w:tc>
          <w:tcPr>
            <w:tcW w:w="940" w:type="dxa"/>
            <w:tcMar>
              <w:top w:w="90" w:type="dxa"/>
              <w:left w:w="110" w:type="dxa"/>
              <w:bottom w:w="90" w:type="dxa"/>
              <w:right w:w="110" w:type="dxa"/>
            </w:tcMar>
            <w:vAlign w:val="center"/>
          </w:tcPr>
          <w:p w14:paraId="2F8CAF57">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Có</w:t>
            </w:r>
          </w:p>
        </w:tc>
        <w:tc>
          <w:tcPr>
            <w:tcW w:w="820" w:type="dxa"/>
            <w:tcMar>
              <w:top w:w="90" w:type="dxa"/>
              <w:left w:w="110" w:type="dxa"/>
              <w:bottom w:w="90" w:type="dxa"/>
              <w:right w:w="110" w:type="dxa"/>
            </w:tcMar>
            <w:vAlign w:val="center"/>
          </w:tcPr>
          <w:p w14:paraId="1A53EC69">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G0</w:t>
            </w:r>
          </w:p>
        </w:tc>
      </w:tr>
      <w:tr w14:paraId="52008F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20" w:type="dxa"/>
            <w:shd w:val="clear" w:color="auto" w:fill="F8FBFD"/>
            <w:tcMar>
              <w:top w:w="90" w:type="dxa"/>
              <w:left w:w="110" w:type="dxa"/>
              <w:bottom w:w="90" w:type="dxa"/>
              <w:right w:w="110" w:type="dxa"/>
            </w:tcMar>
            <w:vAlign w:val="center"/>
          </w:tcPr>
          <w:p w14:paraId="4C87BC12">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Site code OGL</w:t>
            </w:r>
          </w:p>
        </w:tc>
        <w:tc>
          <w:tcPr>
            <w:tcW w:w="1900" w:type="dxa"/>
            <w:shd w:val="clear" w:color="auto" w:fill="F8FBFD"/>
            <w:tcMar>
              <w:top w:w="90" w:type="dxa"/>
              <w:left w:w="110" w:type="dxa"/>
              <w:bottom w:w="90" w:type="dxa"/>
              <w:right w:w="110" w:type="dxa"/>
            </w:tcMar>
            <w:vAlign w:val="center"/>
          </w:tcPr>
          <w:p w14:paraId="38346EE1">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esdHTKTvendorSite</w:t>
            </w:r>
          </w:p>
        </w:tc>
        <w:tc>
          <w:tcPr>
            <w:tcW w:w="2780" w:type="dxa"/>
            <w:shd w:val="clear" w:color="auto" w:fill="F8FBFD"/>
            <w:tcMar>
              <w:top w:w="90" w:type="dxa"/>
              <w:left w:w="110" w:type="dxa"/>
              <w:bottom w:w="90" w:type="dxa"/>
              <w:right w:w="110" w:type="dxa"/>
            </w:tcMar>
            <w:vAlign w:val="center"/>
          </w:tcPr>
          <w:p w14:paraId="018B5F4E">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ogl.site.code</w:t>
            </w:r>
          </w:p>
        </w:tc>
        <w:tc>
          <w:tcPr>
            <w:tcW w:w="940" w:type="dxa"/>
            <w:shd w:val="clear" w:color="auto" w:fill="F8FBFD"/>
            <w:tcMar>
              <w:top w:w="90" w:type="dxa"/>
              <w:left w:w="110" w:type="dxa"/>
              <w:bottom w:w="90" w:type="dxa"/>
              <w:right w:w="110" w:type="dxa"/>
            </w:tcMar>
            <w:vAlign w:val="center"/>
          </w:tcPr>
          <w:p w14:paraId="34CCFC5D">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Có</w:t>
            </w:r>
          </w:p>
        </w:tc>
        <w:tc>
          <w:tcPr>
            <w:tcW w:w="820" w:type="dxa"/>
            <w:shd w:val="clear" w:color="auto" w:fill="F8FBFD"/>
            <w:tcMar>
              <w:top w:w="90" w:type="dxa"/>
              <w:left w:w="110" w:type="dxa"/>
              <w:bottom w:w="90" w:type="dxa"/>
              <w:right w:w="110" w:type="dxa"/>
            </w:tcMar>
            <w:vAlign w:val="center"/>
          </w:tcPr>
          <w:p w14:paraId="6779DBA9">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G0</w:t>
            </w:r>
          </w:p>
        </w:tc>
      </w:tr>
      <w:tr w14:paraId="7D8DE3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20" w:type="dxa"/>
            <w:tcMar>
              <w:top w:w="90" w:type="dxa"/>
              <w:left w:w="110" w:type="dxa"/>
              <w:bottom w:w="90" w:type="dxa"/>
              <w:right w:w="110" w:type="dxa"/>
            </w:tcMar>
            <w:vAlign w:val="center"/>
          </w:tcPr>
          <w:p w14:paraId="07B384FA">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Đơn vị/entity gửi OGL</w:t>
            </w:r>
          </w:p>
        </w:tc>
        <w:tc>
          <w:tcPr>
            <w:tcW w:w="1900" w:type="dxa"/>
            <w:tcMar>
              <w:top w:w="90" w:type="dxa"/>
              <w:left w:w="110" w:type="dxa"/>
              <w:bottom w:w="90" w:type="dxa"/>
              <w:right w:w="110" w:type="dxa"/>
            </w:tcMar>
            <w:vAlign w:val="center"/>
          </w:tcPr>
          <w:p w14:paraId="1F4FE12D">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esdHTKTvendorSite</w:t>
            </w:r>
          </w:p>
        </w:tc>
        <w:tc>
          <w:tcPr>
            <w:tcW w:w="2780" w:type="dxa"/>
            <w:tcMar>
              <w:top w:w="90" w:type="dxa"/>
              <w:left w:w="110" w:type="dxa"/>
              <w:bottom w:w="90" w:type="dxa"/>
              <w:right w:w="110" w:type="dxa"/>
            </w:tcMar>
            <w:vAlign w:val="center"/>
          </w:tcPr>
          <w:p w14:paraId="403832E0">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ogl.entity</w:t>
            </w:r>
          </w:p>
        </w:tc>
        <w:tc>
          <w:tcPr>
            <w:tcW w:w="940" w:type="dxa"/>
            <w:tcMar>
              <w:top w:w="90" w:type="dxa"/>
              <w:left w:w="110" w:type="dxa"/>
              <w:bottom w:w="90" w:type="dxa"/>
              <w:right w:w="110" w:type="dxa"/>
            </w:tcMar>
            <w:vAlign w:val="center"/>
          </w:tcPr>
          <w:p w14:paraId="605AB418">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Có</w:t>
            </w:r>
          </w:p>
        </w:tc>
        <w:tc>
          <w:tcPr>
            <w:tcW w:w="820" w:type="dxa"/>
            <w:tcMar>
              <w:top w:w="90" w:type="dxa"/>
              <w:left w:w="110" w:type="dxa"/>
              <w:bottom w:w="90" w:type="dxa"/>
              <w:right w:w="110" w:type="dxa"/>
            </w:tcMar>
            <w:vAlign w:val="center"/>
          </w:tcPr>
          <w:p w14:paraId="5EB7986B">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G0</w:t>
            </w:r>
          </w:p>
        </w:tc>
      </w:tr>
      <w:tr w14:paraId="3F353B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20" w:type="dxa"/>
            <w:shd w:val="clear" w:color="auto" w:fill="F8FBFD"/>
            <w:tcMar>
              <w:top w:w="90" w:type="dxa"/>
              <w:left w:w="110" w:type="dxa"/>
              <w:bottom w:w="90" w:type="dxa"/>
              <w:right w:w="110" w:type="dxa"/>
            </w:tcMar>
            <w:vAlign w:val="center"/>
          </w:tcPr>
          <w:p w14:paraId="3FE927C3">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Tài khoản phải trả NCC</w:t>
            </w:r>
          </w:p>
        </w:tc>
        <w:tc>
          <w:tcPr>
            <w:tcW w:w="1900" w:type="dxa"/>
            <w:shd w:val="clear" w:color="auto" w:fill="F8FBFD"/>
            <w:tcMar>
              <w:top w:w="90" w:type="dxa"/>
              <w:left w:w="110" w:type="dxa"/>
              <w:bottom w:w="90" w:type="dxa"/>
              <w:right w:w="110" w:type="dxa"/>
            </w:tcMar>
            <w:vAlign w:val="center"/>
          </w:tcPr>
          <w:p w14:paraId="786692F9">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esdHTKTvendorSite</w:t>
            </w:r>
          </w:p>
        </w:tc>
        <w:tc>
          <w:tcPr>
            <w:tcW w:w="2780" w:type="dxa"/>
            <w:shd w:val="clear" w:color="auto" w:fill="F8FBFD"/>
            <w:tcMar>
              <w:top w:w="90" w:type="dxa"/>
              <w:left w:w="110" w:type="dxa"/>
              <w:bottom w:w="90" w:type="dxa"/>
              <w:right w:w="110" w:type="dxa"/>
            </w:tcMar>
            <w:vAlign w:val="center"/>
          </w:tcPr>
          <w:p w14:paraId="675C44A9">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credit.account</w:t>
            </w:r>
          </w:p>
        </w:tc>
        <w:tc>
          <w:tcPr>
            <w:tcW w:w="940" w:type="dxa"/>
            <w:shd w:val="clear" w:color="auto" w:fill="F8FBFD"/>
            <w:tcMar>
              <w:top w:w="90" w:type="dxa"/>
              <w:left w:w="110" w:type="dxa"/>
              <w:bottom w:w="90" w:type="dxa"/>
              <w:right w:w="110" w:type="dxa"/>
            </w:tcMar>
            <w:vAlign w:val="center"/>
          </w:tcPr>
          <w:p w14:paraId="17DADE8C">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Có</w:t>
            </w:r>
          </w:p>
        </w:tc>
        <w:tc>
          <w:tcPr>
            <w:tcW w:w="820" w:type="dxa"/>
            <w:shd w:val="clear" w:color="auto" w:fill="F8FBFD"/>
            <w:tcMar>
              <w:top w:w="90" w:type="dxa"/>
              <w:left w:w="110" w:type="dxa"/>
              <w:bottom w:w="90" w:type="dxa"/>
              <w:right w:w="110" w:type="dxa"/>
            </w:tcMar>
            <w:vAlign w:val="center"/>
          </w:tcPr>
          <w:p w14:paraId="2C134423">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G0</w:t>
            </w:r>
          </w:p>
        </w:tc>
      </w:tr>
      <w:tr w14:paraId="3DF772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20" w:type="dxa"/>
            <w:tcMar>
              <w:top w:w="90" w:type="dxa"/>
              <w:left w:w="110" w:type="dxa"/>
              <w:bottom w:w="90" w:type="dxa"/>
              <w:right w:w="110" w:type="dxa"/>
            </w:tcMar>
            <w:vAlign w:val="center"/>
          </w:tcPr>
          <w:p w14:paraId="12D1A69D">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Loại tiền 3 ký tự</w:t>
            </w:r>
          </w:p>
        </w:tc>
        <w:tc>
          <w:tcPr>
            <w:tcW w:w="1900" w:type="dxa"/>
            <w:tcMar>
              <w:top w:w="90" w:type="dxa"/>
              <w:left w:w="110" w:type="dxa"/>
              <w:bottom w:w="90" w:type="dxa"/>
              <w:right w:w="110" w:type="dxa"/>
            </w:tcMar>
            <w:vAlign w:val="center"/>
          </w:tcPr>
          <w:p w14:paraId="635E1C42">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esdHTKTpaymentVendor</w:t>
            </w:r>
          </w:p>
        </w:tc>
        <w:tc>
          <w:tcPr>
            <w:tcW w:w="2780" w:type="dxa"/>
            <w:tcMar>
              <w:top w:w="90" w:type="dxa"/>
              <w:left w:w="110" w:type="dxa"/>
              <w:bottom w:w="90" w:type="dxa"/>
              <w:right w:w="110" w:type="dxa"/>
            </w:tcMar>
            <w:vAlign w:val="center"/>
          </w:tcPr>
          <w:p w14:paraId="563E8472">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currency</w:t>
            </w:r>
          </w:p>
        </w:tc>
        <w:tc>
          <w:tcPr>
            <w:tcW w:w="940" w:type="dxa"/>
            <w:tcMar>
              <w:top w:w="90" w:type="dxa"/>
              <w:left w:w="110" w:type="dxa"/>
              <w:bottom w:w="90" w:type="dxa"/>
              <w:right w:w="110" w:type="dxa"/>
            </w:tcMar>
            <w:vAlign w:val="center"/>
          </w:tcPr>
          <w:p w14:paraId="43F47D87">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Có</w:t>
            </w:r>
          </w:p>
        </w:tc>
        <w:tc>
          <w:tcPr>
            <w:tcW w:w="820" w:type="dxa"/>
            <w:tcMar>
              <w:top w:w="90" w:type="dxa"/>
              <w:left w:w="110" w:type="dxa"/>
              <w:bottom w:w="90" w:type="dxa"/>
              <w:right w:w="110" w:type="dxa"/>
            </w:tcMar>
            <w:vAlign w:val="center"/>
          </w:tcPr>
          <w:p w14:paraId="3DF93E70">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G0</w:t>
            </w:r>
          </w:p>
        </w:tc>
      </w:tr>
      <w:tr w14:paraId="18A0E2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20" w:type="dxa"/>
            <w:shd w:val="clear" w:color="auto" w:fill="F8FBFD"/>
            <w:tcMar>
              <w:top w:w="90" w:type="dxa"/>
              <w:left w:w="110" w:type="dxa"/>
              <w:bottom w:w="90" w:type="dxa"/>
              <w:right w:w="110" w:type="dxa"/>
            </w:tcMar>
            <w:vAlign w:val="center"/>
          </w:tcPr>
          <w:p w14:paraId="67969BA0">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Chuyển khoản/Tiền mặt</w:t>
            </w:r>
          </w:p>
        </w:tc>
        <w:tc>
          <w:tcPr>
            <w:tcW w:w="1900" w:type="dxa"/>
            <w:shd w:val="clear" w:color="auto" w:fill="F8FBFD"/>
            <w:tcMar>
              <w:top w:w="90" w:type="dxa"/>
              <w:left w:w="110" w:type="dxa"/>
              <w:bottom w:w="90" w:type="dxa"/>
              <w:right w:w="110" w:type="dxa"/>
            </w:tcMar>
            <w:vAlign w:val="center"/>
          </w:tcPr>
          <w:p w14:paraId="0D859432">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esdHTKTpaymentVendor</w:t>
            </w:r>
          </w:p>
        </w:tc>
        <w:tc>
          <w:tcPr>
            <w:tcW w:w="2780" w:type="dxa"/>
            <w:shd w:val="clear" w:color="auto" w:fill="F8FBFD"/>
            <w:tcMar>
              <w:top w:w="90" w:type="dxa"/>
              <w:left w:w="110" w:type="dxa"/>
              <w:bottom w:w="90" w:type="dxa"/>
              <w:right w:w="110" w:type="dxa"/>
            </w:tcMar>
            <w:vAlign w:val="center"/>
          </w:tcPr>
          <w:p w14:paraId="07E131D2">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payment.method</w:t>
            </w:r>
          </w:p>
        </w:tc>
        <w:tc>
          <w:tcPr>
            <w:tcW w:w="940" w:type="dxa"/>
            <w:shd w:val="clear" w:color="auto" w:fill="F8FBFD"/>
            <w:tcMar>
              <w:top w:w="90" w:type="dxa"/>
              <w:left w:w="110" w:type="dxa"/>
              <w:bottom w:w="90" w:type="dxa"/>
              <w:right w:w="110" w:type="dxa"/>
            </w:tcMar>
            <w:vAlign w:val="center"/>
          </w:tcPr>
          <w:p w14:paraId="56E21DEB">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Có</w:t>
            </w:r>
          </w:p>
        </w:tc>
        <w:tc>
          <w:tcPr>
            <w:tcW w:w="820" w:type="dxa"/>
            <w:shd w:val="clear" w:color="auto" w:fill="F8FBFD"/>
            <w:tcMar>
              <w:top w:w="90" w:type="dxa"/>
              <w:left w:w="110" w:type="dxa"/>
              <w:bottom w:w="90" w:type="dxa"/>
              <w:right w:w="110" w:type="dxa"/>
            </w:tcMar>
            <w:vAlign w:val="center"/>
          </w:tcPr>
          <w:p w14:paraId="71CDC052">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G0</w:t>
            </w:r>
          </w:p>
        </w:tc>
      </w:tr>
      <w:tr w14:paraId="4F062F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20" w:type="dxa"/>
            <w:tcMar>
              <w:top w:w="90" w:type="dxa"/>
              <w:left w:w="110" w:type="dxa"/>
              <w:bottom w:w="90" w:type="dxa"/>
              <w:right w:w="110" w:type="dxa"/>
            </w:tcMar>
            <w:vAlign w:val="center"/>
          </w:tcPr>
          <w:p w14:paraId="4D364319">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Giá trị hóa đơn chấp nhận (1)</w:t>
            </w:r>
          </w:p>
        </w:tc>
        <w:tc>
          <w:tcPr>
            <w:tcW w:w="1900" w:type="dxa"/>
            <w:shd w:val="clear" w:color="auto" w:fill="auto"/>
            <w:tcMar>
              <w:top w:w="90" w:type="dxa"/>
              <w:left w:w="110" w:type="dxa"/>
              <w:bottom w:w="90" w:type="dxa"/>
              <w:right w:w="110" w:type="dxa"/>
            </w:tcMar>
            <w:vAlign w:val="center"/>
          </w:tcPr>
          <w:p w14:paraId="2D719A08">
            <w:pPr>
              <w:keepNext w:val="0"/>
              <w:keepLines w:val="0"/>
              <w:widowControl/>
              <w:suppressLineNumbers w:val="0"/>
              <w:spacing w:before="0" w:beforeAutospacing="1" w:after="80" w:afterAutospacing="0" w:line="268" w:lineRule="auto"/>
              <w:ind w:left="0" w:leftChars="0" w:right="0" w:rightChars="0"/>
              <w:jc w:val="left"/>
              <w:rPr>
                <w:rFonts w:hint="default"/>
              </w:rPr>
            </w:pPr>
            <w:r>
              <w:rPr>
                <w:rFonts w:hint="default" w:ascii="Arial" w:hAnsi="Arial" w:eastAsia="ＭＳ 明朝" w:cs="Times New Roman"/>
                <w:kern w:val="0"/>
                <w:sz w:val="16"/>
                <w:szCs w:val="16"/>
                <w:lang w:val="en-US" w:eastAsia="zh-CN" w:bidi="ar"/>
              </w:rPr>
              <w:t>esdHTKTpaymentVendor.approved.invoice.amount</w:t>
            </w:r>
          </w:p>
        </w:tc>
        <w:tc>
          <w:tcPr>
            <w:tcW w:w="2780" w:type="dxa"/>
            <w:tcMar>
              <w:top w:w="90" w:type="dxa"/>
              <w:left w:w="110" w:type="dxa"/>
              <w:bottom w:w="90" w:type="dxa"/>
              <w:right w:w="110" w:type="dxa"/>
            </w:tcMar>
            <w:vAlign w:val="center"/>
          </w:tcPr>
          <w:p w14:paraId="06421FC6">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approved.invoice.amount</w:t>
            </w:r>
          </w:p>
        </w:tc>
        <w:tc>
          <w:tcPr>
            <w:tcW w:w="940" w:type="dxa"/>
            <w:tcMar>
              <w:top w:w="90" w:type="dxa"/>
              <w:left w:w="110" w:type="dxa"/>
              <w:bottom w:w="90" w:type="dxa"/>
              <w:right w:w="110" w:type="dxa"/>
            </w:tcMar>
            <w:vAlign w:val="center"/>
          </w:tcPr>
          <w:p w14:paraId="728B5101">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Theo case</w:t>
            </w:r>
          </w:p>
        </w:tc>
        <w:tc>
          <w:tcPr>
            <w:tcW w:w="820" w:type="dxa"/>
            <w:tcMar>
              <w:top w:w="90" w:type="dxa"/>
              <w:left w:w="110" w:type="dxa"/>
              <w:bottom w:w="90" w:type="dxa"/>
              <w:right w:w="110" w:type="dxa"/>
            </w:tcMar>
            <w:vAlign w:val="center"/>
          </w:tcPr>
          <w:p w14:paraId="718BF062">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G0</w:t>
            </w:r>
          </w:p>
        </w:tc>
      </w:tr>
      <w:tr w14:paraId="5C0339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20" w:type="dxa"/>
            <w:shd w:val="clear" w:color="auto" w:fill="F8FBFD"/>
            <w:tcMar>
              <w:top w:w="90" w:type="dxa"/>
              <w:left w:w="110" w:type="dxa"/>
              <w:bottom w:w="90" w:type="dxa"/>
              <w:right w:w="110" w:type="dxa"/>
            </w:tcMar>
            <w:vAlign w:val="center"/>
          </w:tcPr>
          <w:p w14:paraId="6AAFE26E">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Số tiền đề nghị thanh toán (2)</w:t>
            </w:r>
          </w:p>
        </w:tc>
        <w:tc>
          <w:tcPr>
            <w:tcW w:w="1900" w:type="dxa"/>
            <w:shd w:val="clear" w:color="auto" w:fill="auto"/>
            <w:tcMar>
              <w:top w:w="90" w:type="dxa"/>
              <w:left w:w="110" w:type="dxa"/>
              <w:bottom w:w="90" w:type="dxa"/>
              <w:right w:w="110" w:type="dxa"/>
            </w:tcMar>
            <w:vAlign w:val="center"/>
          </w:tcPr>
          <w:p w14:paraId="26C075E3">
            <w:pPr>
              <w:keepNext w:val="0"/>
              <w:keepLines w:val="0"/>
              <w:widowControl/>
              <w:suppressLineNumbers w:val="0"/>
              <w:spacing w:before="0" w:beforeAutospacing="1" w:after="80" w:afterAutospacing="0" w:line="268" w:lineRule="auto"/>
              <w:ind w:left="0" w:leftChars="0" w:right="0" w:rightChars="0"/>
              <w:jc w:val="left"/>
              <w:rPr>
                <w:rFonts w:hint="default"/>
              </w:rPr>
            </w:pPr>
            <w:r>
              <w:rPr>
                <w:rFonts w:hint="default" w:ascii="Arial" w:hAnsi="Arial" w:eastAsia="ＭＳ 明朝" w:cs="Times New Roman"/>
                <w:kern w:val="0"/>
                <w:sz w:val="16"/>
                <w:szCs w:val="16"/>
                <w:lang w:val="en-US" w:eastAsia="zh-CN" w:bidi="ar"/>
              </w:rPr>
              <w:t>esdHTKTpaymentVendor.amount</w:t>
            </w:r>
          </w:p>
        </w:tc>
        <w:tc>
          <w:tcPr>
            <w:tcW w:w="2780" w:type="dxa"/>
            <w:shd w:val="clear" w:color="auto" w:fill="F8FBFD"/>
            <w:tcMar>
              <w:top w:w="90" w:type="dxa"/>
              <w:left w:w="110" w:type="dxa"/>
              <w:bottom w:w="90" w:type="dxa"/>
              <w:right w:w="110" w:type="dxa"/>
            </w:tcMar>
            <w:vAlign w:val="center"/>
          </w:tcPr>
          <w:p w14:paraId="549B48C0">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amount</w:t>
            </w:r>
          </w:p>
        </w:tc>
        <w:tc>
          <w:tcPr>
            <w:tcW w:w="940" w:type="dxa"/>
            <w:shd w:val="clear" w:color="auto" w:fill="F8FBFD"/>
            <w:tcMar>
              <w:top w:w="90" w:type="dxa"/>
              <w:left w:w="110" w:type="dxa"/>
              <w:bottom w:w="90" w:type="dxa"/>
              <w:right w:w="110" w:type="dxa"/>
            </w:tcMar>
            <w:vAlign w:val="center"/>
          </w:tcPr>
          <w:p w14:paraId="7C5BBA8C">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Theo case</w:t>
            </w:r>
          </w:p>
        </w:tc>
        <w:tc>
          <w:tcPr>
            <w:tcW w:w="820" w:type="dxa"/>
            <w:shd w:val="clear" w:color="auto" w:fill="F8FBFD"/>
            <w:tcMar>
              <w:top w:w="90" w:type="dxa"/>
              <w:left w:w="110" w:type="dxa"/>
              <w:bottom w:w="90" w:type="dxa"/>
              <w:right w:w="110" w:type="dxa"/>
            </w:tcMar>
            <w:vAlign w:val="center"/>
          </w:tcPr>
          <w:p w14:paraId="48990596">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G0</w:t>
            </w:r>
          </w:p>
        </w:tc>
      </w:tr>
      <w:tr w14:paraId="160783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20" w:type="dxa"/>
            <w:tcMar>
              <w:top w:w="90" w:type="dxa"/>
              <w:left w:w="110" w:type="dxa"/>
              <w:bottom w:w="90" w:type="dxa"/>
              <w:right w:w="110" w:type="dxa"/>
            </w:tcMar>
            <w:vAlign w:val="center"/>
          </w:tcPr>
          <w:p w14:paraId="4E873B44">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Tổng hoàn ứng lần này (3)</w:t>
            </w:r>
          </w:p>
        </w:tc>
        <w:tc>
          <w:tcPr>
            <w:tcW w:w="1900" w:type="dxa"/>
            <w:shd w:val="clear" w:color="auto" w:fill="auto"/>
            <w:tcMar>
              <w:top w:w="90" w:type="dxa"/>
              <w:left w:w="110" w:type="dxa"/>
              <w:bottom w:w="90" w:type="dxa"/>
              <w:right w:w="110" w:type="dxa"/>
            </w:tcMar>
            <w:vAlign w:val="center"/>
          </w:tcPr>
          <w:p w14:paraId="4F91BEAA">
            <w:pPr>
              <w:keepNext w:val="0"/>
              <w:keepLines w:val="0"/>
              <w:widowControl/>
              <w:suppressLineNumbers w:val="0"/>
              <w:spacing w:before="0" w:beforeAutospacing="1" w:after="80" w:afterAutospacing="0" w:line="268" w:lineRule="auto"/>
              <w:ind w:left="0" w:leftChars="0" w:right="0" w:rightChars="0"/>
              <w:jc w:val="left"/>
              <w:rPr>
                <w:rFonts w:hint="default"/>
              </w:rPr>
            </w:pPr>
            <w:r>
              <w:rPr>
                <w:rFonts w:hint="default" w:ascii="Arial" w:hAnsi="Arial" w:eastAsia="ＭＳ 明朝" w:cs="Times New Roman"/>
                <w:kern w:val="0"/>
                <w:sz w:val="16"/>
                <w:szCs w:val="16"/>
                <w:lang w:val="en-US" w:eastAsia="zh-CN" w:bidi="ar"/>
              </w:rPr>
              <w:t>esdHTKTpaymentVendor.refund.amount</w:t>
            </w:r>
          </w:p>
        </w:tc>
        <w:tc>
          <w:tcPr>
            <w:tcW w:w="2780" w:type="dxa"/>
            <w:tcMar>
              <w:top w:w="90" w:type="dxa"/>
              <w:left w:w="110" w:type="dxa"/>
              <w:bottom w:w="90" w:type="dxa"/>
              <w:right w:w="110" w:type="dxa"/>
            </w:tcMar>
            <w:vAlign w:val="center"/>
          </w:tcPr>
          <w:p w14:paraId="28273B56">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refund.amount</w:t>
            </w:r>
          </w:p>
        </w:tc>
        <w:tc>
          <w:tcPr>
            <w:tcW w:w="940" w:type="dxa"/>
            <w:tcMar>
              <w:top w:w="90" w:type="dxa"/>
              <w:left w:w="110" w:type="dxa"/>
              <w:bottom w:w="90" w:type="dxa"/>
              <w:right w:w="110" w:type="dxa"/>
            </w:tcMar>
            <w:vAlign w:val="center"/>
          </w:tcPr>
          <w:p w14:paraId="5D90D03C">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Theo case</w:t>
            </w:r>
          </w:p>
        </w:tc>
        <w:tc>
          <w:tcPr>
            <w:tcW w:w="820" w:type="dxa"/>
            <w:tcMar>
              <w:top w:w="90" w:type="dxa"/>
              <w:left w:w="110" w:type="dxa"/>
              <w:bottom w:w="90" w:type="dxa"/>
              <w:right w:w="110" w:type="dxa"/>
            </w:tcMar>
            <w:vAlign w:val="center"/>
          </w:tcPr>
          <w:p w14:paraId="63DF2807">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G0</w:t>
            </w:r>
          </w:p>
        </w:tc>
      </w:tr>
      <w:tr w14:paraId="2D3570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20" w:type="dxa"/>
            <w:shd w:val="clear" w:color="auto" w:fill="F8FBFD"/>
            <w:tcMar>
              <w:top w:w="90" w:type="dxa"/>
              <w:left w:w="110" w:type="dxa"/>
              <w:bottom w:w="90" w:type="dxa"/>
              <w:right w:w="110" w:type="dxa"/>
            </w:tcMar>
            <w:vAlign w:val="center"/>
          </w:tcPr>
          <w:p w14:paraId="1300E91B">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Nội dung giao dịch</w:t>
            </w:r>
          </w:p>
        </w:tc>
        <w:tc>
          <w:tcPr>
            <w:tcW w:w="1900" w:type="dxa"/>
            <w:shd w:val="clear" w:color="auto" w:fill="F8FBFD"/>
            <w:tcMar>
              <w:top w:w="90" w:type="dxa"/>
              <w:left w:w="110" w:type="dxa"/>
              <w:bottom w:w="90" w:type="dxa"/>
              <w:right w:w="110" w:type="dxa"/>
            </w:tcMar>
            <w:vAlign w:val="center"/>
          </w:tcPr>
          <w:p w14:paraId="38D5332F">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esdHTKTpaymentVendor</w:t>
            </w:r>
          </w:p>
        </w:tc>
        <w:tc>
          <w:tcPr>
            <w:tcW w:w="2780" w:type="dxa"/>
            <w:shd w:val="clear" w:color="auto" w:fill="F8FBFD"/>
            <w:tcMar>
              <w:top w:w="90" w:type="dxa"/>
              <w:left w:w="110" w:type="dxa"/>
              <w:bottom w:w="90" w:type="dxa"/>
              <w:right w:w="110" w:type="dxa"/>
            </w:tcMar>
            <w:vAlign w:val="center"/>
          </w:tcPr>
          <w:p w14:paraId="5F58B265">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transaction.des</w:t>
            </w:r>
          </w:p>
        </w:tc>
        <w:tc>
          <w:tcPr>
            <w:tcW w:w="940" w:type="dxa"/>
            <w:shd w:val="clear" w:color="auto" w:fill="F8FBFD"/>
            <w:tcMar>
              <w:top w:w="90" w:type="dxa"/>
              <w:left w:w="110" w:type="dxa"/>
              <w:bottom w:w="90" w:type="dxa"/>
              <w:right w:w="110" w:type="dxa"/>
            </w:tcMar>
            <w:vAlign w:val="center"/>
          </w:tcPr>
          <w:p w14:paraId="2D1C5D37">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Có</w:t>
            </w:r>
          </w:p>
        </w:tc>
        <w:tc>
          <w:tcPr>
            <w:tcW w:w="820" w:type="dxa"/>
            <w:shd w:val="clear" w:color="auto" w:fill="F8FBFD"/>
            <w:tcMar>
              <w:top w:w="90" w:type="dxa"/>
              <w:left w:w="110" w:type="dxa"/>
              <w:bottom w:w="90" w:type="dxa"/>
              <w:right w:w="110" w:type="dxa"/>
            </w:tcMar>
            <w:vAlign w:val="center"/>
          </w:tcPr>
          <w:p w14:paraId="03F412FC">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G0</w:t>
            </w:r>
          </w:p>
        </w:tc>
      </w:tr>
      <w:tr w14:paraId="096789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20" w:type="dxa"/>
            <w:tcMar>
              <w:top w:w="90" w:type="dxa"/>
              <w:left w:w="110" w:type="dxa"/>
              <w:bottom w:w="90" w:type="dxa"/>
              <w:right w:w="110" w:type="dxa"/>
            </w:tcMar>
            <w:vAlign w:val="center"/>
          </w:tcPr>
          <w:p w14:paraId="53FD0A3E">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Người tạo/người duyệt cuối</w:t>
            </w:r>
          </w:p>
        </w:tc>
        <w:tc>
          <w:tcPr>
            <w:tcW w:w="1900" w:type="dxa"/>
            <w:tcMar>
              <w:top w:w="90" w:type="dxa"/>
              <w:left w:w="110" w:type="dxa"/>
              <w:bottom w:w="90" w:type="dxa"/>
              <w:right w:w="110" w:type="dxa"/>
            </w:tcMar>
            <w:vAlign w:val="center"/>
          </w:tcPr>
          <w:p w14:paraId="727C4A60">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payment</w:t>
            </w:r>
          </w:p>
        </w:tc>
        <w:tc>
          <w:tcPr>
            <w:tcW w:w="2780" w:type="dxa"/>
            <w:tcMar>
              <w:top w:w="90" w:type="dxa"/>
              <w:left w:w="110" w:type="dxa"/>
              <w:bottom w:w="90" w:type="dxa"/>
              <w:right w:w="110" w:type="dxa"/>
            </w:tcMar>
            <w:vAlign w:val="center"/>
          </w:tcPr>
          <w:p w14:paraId="3F99874B">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created.by / user.approver.final</w:t>
            </w:r>
          </w:p>
        </w:tc>
        <w:tc>
          <w:tcPr>
            <w:tcW w:w="940" w:type="dxa"/>
            <w:tcMar>
              <w:top w:w="90" w:type="dxa"/>
              <w:left w:w="110" w:type="dxa"/>
              <w:bottom w:w="90" w:type="dxa"/>
              <w:right w:w="110" w:type="dxa"/>
            </w:tcMar>
            <w:vAlign w:val="center"/>
          </w:tcPr>
          <w:p w14:paraId="022EE4AF">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Có</w:t>
            </w:r>
          </w:p>
        </w:tc>
        <w:tc>
          <w:tcPr>
            <w:tcW w:w="820" w:type="dxa"/>
            <w:tcMar>
              <w:top w:w="90" w:type="dxa"/>
              <w:left w:w="110" w:type="dxa"/>
              <w:bottom w:w="90" w:type="dxa"/>
              <w:right w:w="110" w:type="dxa"/>
            </w:tcMar>
            <w:vAlign w:val="center"/>
          </w:tcPr>
          <w:p w14:paraId="23AE6CA4">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G0</w:t>
            </w:r>
          </w:p>
        </w:tc>
      </w:tr>
      <w:tr w14:paraId="31CBA7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20" w:type="dxa"/>
            <w:shd w:val="clear" w:color="auto" w:fill="F8FBFD"/>
            <w:tcMar>
              <w:top w:w="90" w:type="dxa"/>
              <w:left w:w="110" w:type="dxa"/>
              <w:bottom w:w="90" w:type="dxa"/>
              <w:right w:w="110" w:type="dxa"/>
            </w:tcMar>
            <w:vAlign w:val="center"/>
          </w:tcPr>
          <w:p w14:paraId="053C2906">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Mã HĐ/KMS</w:t>
            </w:r>
          </w:p>
        </w:tc>
        <w:tc>
          <w:tcPr>
            <w:tcW w:w="1900" w:type="dxa"/>
            <w:shd w:val="clear" w:color="auto" w:fill="F8FBFD"/>
            <w:tcMar>
              <w:top w:w="90" w:type="dxa"/>
              <w:left w:w="110" w:type="dxa"/>
              <w:bottom w:w="90" w:type="dxa"/>
              <w:right w:w="110" w:type="dxa"/>
            </w:tcMar>
            <w:vAlign w:val="center"/>
          </w:tcPr>
          <w:p w14:paraId="451B4837">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esdHTKTpayment</w:t>
            </w:r>
          </w:p>
        </w:tc>
        <w:tc>
          <w:tcPr>
            <w:tcW w:w="2780" w:type="dxa"/>
            <w:shd w:val="clear" w:color="auto" w:fill="F8FBFD"/>
            <w:tcMar>
              <w:top w:w="90" w:type="dxa"/>
              <w:left w:w="110" w:type="dxa"/>
              <w:bottom w:w="90" w:type="dxa"/>
              <w:right w:w="110" w:type="dxa"/>
            </w:tcMar>
            <w:vAlign w:val="center"/>
          </w:tcPr>
          <w:p w14:paraId="434D29CD">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contract.id</w:t>
            </w:r>
          </w:p>
        </w:tc>
        <w:tc>
          <w:tcPr>
            <w:tcW w:w="940" w:type="dxa"/>
            <w:shd w:val="clear" w:color="auto" w:fill="F8FBFD"/>
            <w:tcMar>
              <w:top w:w="90" w:type="dxa"/>
              <w:left w:w="110" w:type="dxa"/>
              <w:bottom w:w="90" w:type="dxa"/>
              <w:right w:w="110" w:type="dxa"/>
            </w:tcMar>
            <w:vAlign w:val="center"/>
          </w:tcPr>
          <w:p w14:paraId="5DF3AEA4">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Không</w:t>
            </w:r>
          </w:p>
        </w:tc>
        <w:tc>
          <w:tcPr>
            <w:tcW w:w="820" w:type="dxa"/>
            <w:shd w:val="clear" w:color="auto" w:fill="F8FBFD"/>
            <w:tcMar>
              <w:top w:w="90" w:type="dxa"/>
              <w:left w:w="110" w:type="dxa"/>
              <w:bottom w:w="90" w:type="dxa"/>
              <w:right w:w="110" w:type="dxa"/>
            </w:tcMar>
            <w:vAlign w:val="center"/>
          </w:tcPr>
          <w:p w14:paraId="111A8871">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G0</w:t>
            </w:r>
          </w:p>
        </w:tc>
      </w:tr>
      <w:tr w14:paraId="254D3B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20" w:type="dxa"/>
            <w:tcMar>
              <w:top w:w="90" w:type="dxa"/>
              <w:left w:w="110" w:type="dxa"/>
              <w:bottom w:w="90" w:type="dxa"/>
              <w:right w:w="110" w:type="dxa"/>
            </w:tcMar>
            <w:vAlign w:val="center"/>
          </w:tcPr>
          <w:p w14:paraId="458672A9">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Danh sách hóa đơn của đúng NCC</w:t>
            </w:r>
          </w:p>
        </w:tc>
        <w:tc>
          <w:tcPr>
            <w:tcW w:w="1900" w:type="dxa"/>
            <w:tcMar>
              <w:top w:w="90" w:type="dxa"/>
              <w:left w:w="110" w:type="dxa"/>
              <w:bottom w:w="90" w:type="dxa"/>
              <w:right w:w="110" w:type="dxa"/>
            </w:tcMar>
            <w:vAlign w:val="center"/>
          </w:tcPr>
          <w:p w14:paraId="315C5CB4">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esdHTKTpaymentInvoice + esdHTKTinvoice</w:t>
            </w:r>
          </w:p>
        </w:tc>
        <w:tc>
          <w:tcPr>
            <w:tcW w:w="2780" w:type="dxa"/>
            <w:tcMar>
              <w:top w:w="90" w:type="dxa"/>
              <w:left w:w="110" w:type="dxa"/>
              <w:bottom w:w="90" w:type="dxa"/>
              <w:right w:w="110" w:type="dxa"/>
            </w:tcMar>
            <w:vAlign w:val="center"/>
          </w:tcPr>
          <w:p w14:paraId="0E2C6B07">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Cần xác nhận trường cụ thể</w:t>
            </w:r>
          </w:p>
        </w:tc>
        <w:tc>
          <w:tcPr>
            <w:tcW w:w="940" w:type="dxa"/>
            <w:tcMar>
              <w:top w:w="90" w:type="dxa"/>
              <w:left w:w="110" w:type="dxa"/>
              <w:bottom w:w="90" w:type="dxa"/>
              <w:right w:w="110" w:type="dxa"/>
            </w:tcMar>
            <w:vAlign w:val="center"/>
          </w:tcPr>
          <w:p w14:paraId="7702E97D">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Có</w:t>
            </w:r>
          </w:p>
        </w:tc>
        <w:tc>
          <w:tcPr>
            <w:tcW w:w="820" w:type="dxa"/>
            <w:tcMar>
              <w:top w:w="90" w:type="dxa"/>
              <w:left w:w="110" w:type="dxa"/>
              <w:bottom w:w="90" w:type="dxa"/>
              <w:right w:w="110" w:type="dxa"/>
            </w:tcMar>
            <w:vAlign w:val="center"/>
          </w:tcPr>
          <w:p w14:paraId="2FA344A1">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G1</w:t>
            </w:r>
          </w:p>
        </w:tc>
      </w:tr>
      <w:tr w14:paraId="23DA80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20" w:type="dxa"/>
            <w:shd w:val="clear" w:color="auto" w:fill="F8FBFD"/>
            <w:tcMar>
              <w:top w:w="90" w:type="dxa"/>
              <w:left w:w="110" w:type="dxa"/>
              <w:bottom w:w="90" w:type="dxa"/>
              <w:right w:w="110" w:type="dxa"/>
            </w:tcMar>
            <w:vAlign w:val="center"/>
          </w:tcPr>
          <w:p w14:paraId="3BDB495C">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Các dòng chi phí trước thuế</w:t>
            </w:r>
          </w:p>
        </w:tc>
        <w:tc>
          <w:tcPr>
            <w:tcW w:w="1900" w:type="dxa"/>
            <w:shd w:val="clear" w:color="auto" w:fill="auto"/>
            <w:tcMar>
              <w:top w:w="90" w:type="dxa"/>
              <w:left w:w="110" w:type="dxa"/>
              <w:bottom w:w="90" w:type="dxa"/>
              <w:right w:w="110" w:type="dxa"/>
            </w:tcMar>
            <w:vAlign w:val="center"/>
          </w:tcPr>
          <w:p w14:paraId="6E41EE76">
            <w:pPr>
              <w:keepNext w:val="0"/>
              <w:keepLines w:val="0"/>
              <w:widowControl/>
              <w:suppressLineNumbers w:val="0"/>
              <w:bidi w:val="0"/>
              <w:spacing w:before="0" w:beforeAutospacing="0" w:afterAutospacing="0"/>
              <w:ind w:left="0" w:right="0"/>
              <w:rPr>
                <w:rFonts w:hint="default"/>
                <w:sz w:val="15"/>
                <w:szCs w:val="15"/>
              </w:rPr>
            </w:pPr>
            <w:r>
              <w:rPr>
                <w:rFonts w:hint="default"/>
                <w:sz w:val="15"/>
                <w:szCs w:val="15"/>
              </w:rPr>
              <w:t>esdHTKTpaymentCostDivision theo payment+vendor</w:t>
            </w:r>
          </w:p>
        </w:tc>
        <w:tc>
          <w:tcPr>
            <w:tcW w:w="2780" w:type="dxa"/>
            <w:shd w:val="clear" w:color="auto" w:fill="F8FBFD"/>
            <w:tcMar>
              <w:top w:w="90" w:type="dxa"/>
              <w:left w:w="110" w:type="dxa"/>
              <w:bottom w:w="90" w:type="dxa"/>
              <w:right w:w="110" w:type="dxa"/>
            </w:tcMar>
            <w:vAlign w:val="center"/>
          </w:tcPr>
          <w:p w14:paraId="39A8C829">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Cần xác nhận trường cụ thể</w:t>
            </w:r>
          </w:p>
        </w:tc>
        <w:tc>
          <w:tcPr>
            <w:tcW w:w="940" w:type="dxa"/>
            <w:shd w:val="clear" w:color="auto" w:fill="F8FBFD"/>
            <w:tcMar>
              <w:top w:w="90" w:type="dxa"/>
              <w:left w:w="110" w:type="dxa"/>
              <w:bottom w:w="90" w:type="dxa"/>
              <w:right w:w="110" w:type="dxa"/>
            </w:tcMar>
            <w:vAlign w:val="center"/>
          </w:tcPr>
          <w:p w14:paraId="1A15D6C9">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Có</w:t>
            </w:r>
          </w:p>
        </w:tc>
        <w:tc>
          <w:tcPr>
            <w:tcW w:w="820" w:type="dxa"/>
            <w:shd w:val="clear" w:color="auto" w:fill="F8FBFD"/>
            <w:tcMar>
              <w:top w:w="90" w:type="dxa"/>
              <w:left w:w="110" w:type="dxa"/>
              <w:bottom w:w="90" w:type="dxa"/>
              <w:right w:w="110" w:type="dxa"/>
            </w:tcMar>
            <w:vAlign w:val="center"/>
          </w:tcPr>
          <w:p w14:paraId="08C8CC7B">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G1</w:t>
            </w:r>
          </w:p>
        </w:tc>
      </w:tr>
      <w:tr w14:paraId="5A6CA6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20" w:type="dxa"/>
            <w:tcMar>
              <w:top w:w="90" w:type="dxa"/>
              <w:left w:w="110" w:type="dxa"/>
              <w:bottom w:w="90" w:type="dxa"/>
              <w:right w:w="110" w:type="dxa"/>
            </w:tcMar>
            <w:vAlign w:val="center"/>
          </w:tcPr>
          <w:p w14:paraId="5556E6BF">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Đủ segment1…segment7 OGL</w:t>
            </w:r>
          </w:p>
        </w:tc>
        <w:tc>
          <w:tcPr>
            <w:tcW w:w="1900" w:type="dxa"/>
            <w:shd w:val="clear" w:color="auto" w:fill="auto"/>
            <w:tcMar>
              <w:top w:w="90" w:type="dxa"/>
              <w:left w:w="110" w:type="dxa"/>
              <w:bottom w:w="90" w:type="dxa"/>
              <w:right w:w="110" w:type="dxa"/>
            </w:tcMar>
            <w:vAlign w:val="center"/>
          </w:tcPr>
          <w:p w14:paraId="08DB1A85">
            <w:pPr>
              <w:keepNext w:val="0"/>
              <w:keepLines w:val="0"/>
              <w:widowControl/>
              <w:suppressLineNumbers w:val="0"/>
              <w:bidi w:val="0"/>
              <w:spacing w:before="0" w:beforeAutospacing="0" w:afterAutospacing="0"/>
              <w:ind w:left="0" w:right="0"/>
              <w:rPr>
                <w:rFonts w:hint="default"/>
                <w:sz w:val="15"/>
                <w:szCs w:val="15"/>
              </w:rPr>
            </w:pPr>
            <w:r>
              <w:rPr>
                <w:rFonts w:hint="default"/>
                <w:sz w:val="15"/>
                <w:szCs w:val="15"/>
              </w:rPr>
              <w:t>esdHTKTpaymentCostDivision</w:t>
            </w:r>
          </w:p>
        </w:tc>
        <w:tc>
          <w:tcPr>
            <w:tcW w:w="2780" w:type="dxa"/>
            <w:tcMar>
              <w:top w:w="90" w:type="dxa"/>
              <w:left w:w="110" w:type="dxa"/>
              <w:bottom w:w="90" w:type="dxa"/>
              <w:right w:w="110" w:type="dxa"/>
            </w:tcMar>
            <w:vAlign w:val="center"/>
          </w:tcPr>
          <w:p w14:paraId="146E6E24">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account.number</w:t>
            </w:r>
            <w:bookmarkStart w:id="0" w:name="_GoBack"/>
            <w:bookmarkEnd w:id="0"/>
          </w:p>
        </w:tc>
        <w:tc>
          <w:tcPr>
            <w:tcW w:w="940" w:type="dxa"/>
            <w:tcMar>
              <w:top w:w="90" w:type="dxa"/>
              <w:left w:w="110" w:type="dxa"/>
              <w:bottom w:w="90" w:type="dxa"/>
              <w:right w:w="110" w:type="dxa"/>
            </w:tcMar>
            <w:vAlign w:val="center"/>
          </w:tcPr>
          <w:p w14:paraId="20BD6A17">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Có</w:t>
            </w:r>
          </w:p>
        </w:tc>
        <w:tc>
          <w:tcPr>
            <w:tcW w:w="820" w:type="dxa"/>
            <w:tcMar>
              <w:top w:w="90" w:type="dxa"/>
              <w:left w:w="110" w:type="dxa"/>
              <w:bottom w:w="90" w:type="dxa"/>
              <w:right w:w="110" w:type="dxa"/>
            </w:tcMar>
            <w:vAlign w:val="center"/>
          </w:tcPr>
          <w:p w14:paraId="2D0C6133">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G1</w:t>
            </w:r>
          </w:p>
        </w:tc>
      </w:tr>
      <w:tr w14:paraId="0A0014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20" w:type="dxa"/>
            <w:shd w:val="clear" w:color="auto" w:fill="FFFFFF"/>
            <w:tcMar>
              <w:top w:w="90" w:type="dxa"/>
              <w:left w:w="110" w:type="dxa"/>
              <w:bottom w:w="90" w:type="dxa"/>
              <w:right w:w="110" w:type="dxa"/>
            </w:tcMar>
            <w:vAlign w:val="center"/>
          </w:tcPr>
          <w:p>
            <w:pPr>
              <w:spacing w:before="0" w:after="0"/>
            </w:pPr>
            <w:r>
              <w:rPr>
                <w:rFonts w:ascii="Arial" w:hAnsi="Arial"/>
                <w:b w:val="0"/>
                <w:color w:val="000000"/>
                <w:sz w:val="15"/>
              </w:rPr>
              <w:t>Số tiền hoàn ứng lần này</w:t>
            </w:r>
          </w:p>
        </w:tc>
        <w:tc>
          <w:tcPr>
            <w:tcW w:w="1900" w:type="dxa"/>
            <w:shd w:val="clear" w:color="auto" w:fill="FFFFFF"/>
            <w:tcMar>
              <w:top w:w="90" w:type="dxa"/>
              <w:left w:w="110" w:type="dxa"/>
              <w:bottom w:w="90" w:type="dxa"/>
              <w:right w:w="110" w:type="dxa"/>
            </w:tcMar>
            <w:vAlign w:val="center"/>
          </w:tcPr>
          <w:p>
            <w:pPr>
              <w:spacing w:before="0" w:after="0"/>
            </w:pPr>
            <w:r>
              <w:rPr>
                <w:rFonts w:ascii="Arial" w:hAnsi="Arial"/>
                <w:b w:val="0"/>
                <w:color w:val="000000"/>
                <w:sz w:val="15"/>
              </w:rPr>
              <w:t>esdHTKTpaymentVendor</w:t>
            </w:r>
          </w:p>
        </w:tc>
        <w:tc>
          <w:tcPr>
            <w:tcW w:w="2780" w:type="dxa"/>
            <w:shd w:val="clear" w:color="auto" w:fill="FFFFFF"/>
            <w:tcMar>
              <w:top w:w="90" w:type="dxa"/>
              <w:left w:w="110" w:type="dxa"/>
              <w:bottom w:w="90" w:type="dxa"/>
              <w:right w:w="110" w:type="dxa"/>
            </w:tcMar>
            <w:vAlign w:val="center"/>
          </w:tcPr>
          <w:p>
            <w:pPr>
              <w:spacing w:before="0" w:after="0"/>
            </w:pPr>
            <w:r>
              <w:rPr>
                <w:rFonts w:ascii="Arial" w:hAnsi="Arial"/>
                <w:b w:val="0"/>
                <w:color w:val="000000"/>
                <w:sz w:val="15"/>
              </w:rPr>
              <w:t>refund.amount</w:t>
            </w:r>
          </w:p>
        </w:tc>
        <w:tc>
          <w:tcPr>
            <w:tcW w:w="940" w:type="dxa"/>
            <w:shd w:val="clear" w:color="auto" w:fill="FFFFFF"/>
            <w:tcMar>
              <w:top w:w="90" w:type="dxa"/>
              <w:left w:w="110" w:type="dxa"/>
              <w:bottom w:w="90" w:type="dxa"/>
              <w:right w:w="110" w:type="dxa"/>
            </w:tcMar>
            <w:vAlign w:val="center"/>
          </w:tcPr>
          <w:p>
            <w:pPr>
              <w:spacing w:before="0" w:after="0"/>
            </w:pPr>
            <w:r>
              <w:rPr>
                <w:rFonts w:ascii="Arial" w:hAnsi="Arial"/>
                <w:b w:val="0"/>
                <w:color w:val="000000"/>
                <w:sz w:val="15"/>
              </w:rPr>
              <w:t>Có</w:t>
            </w:r>
          </w:p>
        </w:tc>
        <w:tc>
          <w:tcPr>
            <w:tcW w:w="820" w:type="dxa"/>
            <w:shd w:val="clear" w:color="auto" w:fill="FFFFFF"/>
            <w:tcMar>
              <w:top w:w="90" w:type="dxa"/>
              <w:left w:w="110" w:type="dxa"/>
              <w:bottom w:w="90" w:type="dxa"/>
              <w:right w:w="110" w:type="dxa"/>
            </w:tcMar>
            <w:vAlign w:val="center"/>
          </w:tcPr>
          <w:p>
            <w:pPr>
              <w:spacing w:before="0" w:after="0"/>
            </w:pPr>
            <w:r>
              <w:rPr>
                <w:rFonts w:ascii="Arial" w:hAnsi="Arial"/>
                <w:b w:val="0"/>
                <w:color w:val="000000"/>
                <w:sz w:val="15"/>
              </w:rPr>
              <w:t>G5</w:t>
            </w:r>
          </w:p>
        </w:tc>
      </w:tr>
      <w:tr w14:paraId="528E19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20" w:type="dxa"/>
            <w:tcMar>
              <w:top w:w="90" w:type="dxa"/>
              <w:left w:w="110" w:type="dxa"/>
              <w:bottom w:w="90" w:type="dxa"/>
              <w:right w:w="110" w:type="dxa"/>
            </w:tcMar>
            <w:vAlign w:val="center"/>
            <w:shd w:fill="FFFFFF"/>
          </w:tcPr>
          <w:p>
            <w:pPr>
              <w:spacing w:before="0" w:after="0"/>
            </w:pPr>
            <w:r>
              <w:rPr>
                <w:rFonts w:ascii="Arial" w:hAnsi="Arial"/>
                <w:b w:val="0"/>
                <w:color w:val="000000"/>
                <w:sz w:val="15"/>
              </w:rPr>
              <w:t>TK Phải trả NCC</w:t>
            </w:r>
          </w:p>
        </w:tc>
        <w:tc>
          <w:tcPr>
            <w:tcW w:w="1900" w:type="dxa"/>
            <w:shd w:val="clear" w:color="auto" w:fill="FFFFFF"/>
            <w:tcMar>
              <w:top w:w="90" w:type="dxa"/>
              <w:left w:w="110" w:type="dxa"/>
              <w:bottom w:w="90" w:type="dxa"/>
              <w:right w:w="110" w:type="dxa"/>
            </w:tcMar>
            <w:vAlign w:val="center"/>
          </w:tcPr>
          <w:p>
            <w:pPr>
              <w:spacing w:before="0" w:after="0"/>
            </w:pPr>
            <w:r>
              <w:rPr>
                <w:rFonts w:ascii="Arial" w:hAnsi="Arial"/>
                <w:b w:val="0"/>
                <w:color w:val="000000"/>
                <w:sz w:val="15"/>
              </w:rPr>
              <w:t>esdHTKTvendorSite</w:t>
            </w:r>
          </w:p>
        </w:tc>
        <w:tc>
          <w:tcPr>
            <w:tcW w:w="2780" w:type="dxa"/>
            <w:tcMar>
              <w:top w:w="90" w:type="dxa"/>
              <w:left w:w="110" w:type="dxa"/>
              <w:bottom w:w="90" w:type="dxa"/>
              <w:right w:w="110" w:type="dxa"/>
            </w:tcMar>
            <w:vAlign w:val="center"/>
            <w:shd w:fill="FFFFFF"/>
          </w:tcPr>
          <w:p>
            <w:pPr>
              <w:spacing w:before="0" w:after="0"/>
            </w:pPr>
            <w:r>
              <w:rPr>
                <w:rFonts w:ascii="Arial" w:hAnsi="Arial"/>
                <w:b w:val="0"/>
                <w:color w:val="000000"/>
                <w:sz w:val="15"/>
              </w:rPr>
              <w:t>credit.account</w:t>
            </w:r>
          </w:p>
        </w:tc>
        <w:tc>
          <w:tcPr>
            <w:tcW w:w="940" w:type="dxa"/>
            <w:tcMar>
              <w:top w:w="90" w:type="dxa"/>
              <w:left w:w="110" w:type="dxa"/>
              <w:bottom w:w="90" w:type="dxa"/>
              <w:right w:w="110" w:type="dxa"/>
            </w:tcMar>
            <w:vAlign w:val="center"/>
            <w:shd w:fill="FFFFFF"/>
          </w:tcPr>
          <w:p>
            <w:pPr>
              <w:spacing w:before="0" w:after="0"/>
            </w:pPr>
            <w:r>
              <w:rPr>
                <w:rFonts w:ascii="Arial" w:hAnsi="Arial"/>
                <w:b w:val="0"/>
                <w:color w:val="000000"/>
                <w:sz w:val="15"/>
              </w:rPr>
              <w:t>Có</w:t>
            </w:r>
          </w:p>
        </w:tc>
        <w:tc>
          <w:tcPr>
            <w:tcW w:w="820" w:type="dxa"/>
            <w:tcMar>
              <w:top w:w="90" w:type="dxa"/>
              <w:left w:w="110" w:type="dxa"/>
              <w:bottom w:w="90" w:type="dxa"/>
              <w:right w:w="110" w:type="dxa"/>
            </w:tcMar>
            <w:vAlign w:val="center"/>
            <w:shd w:fill="FFFFFF"/>
          </w:tcPr>
          <w:p>
            <w:pPr>
              <w:spacing w:before="0" w:after="0"/>
            </w:pPr>
            <w:r>
              <w:rPr>
                <w:rFonts w:ascii="Arial" w:hAnsi="Arial"/>
                <w:b w:val="0"/>
                <w:color w:val="000000"/>
                <w:sz w:val="15"/>
              </w:rPr>
              <w:t>G5</w:t>
            </w:r>
          </w:p>
        </w:tc>
      </w:tr>
      <w:tr w14:paraId="1A379D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20" w:type="dxa"/>
            <w:shd w:val="clear" w:color="auto" w:fill="FFFFFF"/>
            <w:tcMar>
              <w:top w:w="90" w:type="dxa"/>
              <w:left w:w="110" w:type="dxa"/>
              <w:bottom w:w="90" w:type="dxa"/>
              <w:right w:w="110" w:type="dxa"/>
            </w:tcMar>
            <w:vAlign w:val="center"/>
          </w:tcPr>
          <w:p>
            <w:pPr>
              <w:spacing w:before="0" w:after="0"/>
            </w:pPr>
            <w:r>
              <w:rPr>
                <w:rFonts w:ascii="Arial" w:hAnsi="Arial"/>
                <w:b w:val="0"/>
                <w:color w:val="000000"/>
                <w:sz w:val="15"/>
              </w:rPr>
              <w:t>TK Tạm ứng</w:t>
            </w:r>
          </w:p>
        </w:tc>
        <w:tc>
          <w:tcPr>
            <w:tcW w:w="1900" w:type="dxa"/>
            <w:shd w:val="clear" w:color="auto" w:fill="FFFFFF"/>
            <w:tcMar>
              <w:top w:w="90" w:type="dxa"/>
              <w:left w:w="110" w:type="dxa"/>
              <w:bottom w:w="90" w:type="dxa"/>
              <w:right w:w="110" w:type="dxa"/>
            </w:tcMar>
            <w:vAlign w:val="center"/>
          </w:tcPr>
          <w:p>
            <w:pPr>
              <w:spacing w:before="0" w:after="0"/>
            </w:pPr>
            <w:r>
              <w:rPr>
                <w:rFonts w:ascii="Arial" w:hAnsi="Arial"/>
                <w:b w:val="0"/>
                <w:color w:val="000000"/>
                <w:sz w:val="15"/>
              </w:rPr>
              <w:t>esdHTKTvendorSite</w:t>
            </w:r>
          </w:p>
        </w:tc>
        <w:tc>
          <w:tcPr>
            <w:tcW w:w="2780" w:type="dxa"/>
            <w:shd w:val="clear" w:color="auto" w:fill="FFFFFF"/>
            <w:tcMar>
              <w:top w:w="90" w:type="dxa"/>
              <w:left w:w="110" w:type="dxa"/>
              <w:bottom w:w="90" w:type="dxa"/>
              <w:right w:w="110" w:type="dxa"/>
            </w:tcMar>
            <w:vAlign w:val="center"/>
          </w:tcPr>
          <w:p>
            <w:pPr>
              <w:spacing w:before="0" w:after="0"/>
            </w:pPr>
            <w:r>
              <w:rPr>
                <w:rFonts w:ascii="Arial" w:hAnsi="Arial"/>
                <w:b w:val="0"/>
                <w:color w:val="000000"/>
                <w:sz w:val="15"/>
              </w:rPr>
              <w:t>debit.account</w:t>
            </w:r>
          </w:p>
        </w:tc>
        <w:tc>
          <w:tcPr>
            <w:tcW w:w="940" w:type="dxa"/>
            <w:shd w:val="clear" w:color="auto" w:fill="FFFFFF"/>
            <w:tcMar>
              <w:top w:w="90" w:type="dxa"/>
              <w:left w:w="110" w:type="dxa"/>
              <w:bottom w:w="90" w:type="dxa"/>
              <w:right w:w="110" w:type="dxa"/>
            </w:tcMar>
            <w:vAlign w:val="center"/>
          </w:tcPr>
          <w:p>
            <w:pPr>
              <w:spacing w:before="0" w:after="0"/>
            </w:pPr>
            <w:r>
              <w:rPr>
                <w:rFonts w:ascii="Arial" w:hAnsi="Arial"/>
                <w:b w:val="0"/>
                <w:color w:val="000000"/>
                <w:sz w:val="15"/>
              </w:rPr>
              <w:t>Có</w:t>
            </w:r>
          </w:p>
        </w:tc>
        <w:tc>
          <w:tcPr>
            <w:tcW w:w="820" w:type="dxa"/>
            <w:shd w:val="clear" w:color="auto" w:fill="FFFFFF"/>
            <w:tcMar>
              <w:top w:w="90" w:type="dxa"/>
              <w:left w:w="110" w:type="dxa"/>
              <w:bottom w:w="90" w:type="dxa"/>
              <w:right w:w="110" w:type="dxa"/>
            </w:tcMar>
            <w:vAlign w:val="center"/>
          </w:tcPr>
          <w:p>
            <w:pPr>
              <w:spacing w:before="0" w:after="0"/>
            </w:pPr>
            <w:r>
              <w:rPr>
                <w:rFonts w:ascii="Arial" w:hAnsi="Arial"/>
                <w:b w:val="0"/>
                <w:color w:val="000000"/>
                <w:sz w:val="15"/>
              </w:rPr>
              <w:t>G5</w:t>
            </w:r>
          </w:p>
        </w:tc>
      </w:tr>
      <w:tr w14:paraId="1DE6D3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20" w:type="dxa"/>
            <w:tcMar>
              <w:top w:w="90" w:type="dxa"/>
              <w:left w:w="110" w:type="dxa"/>
              <w:bottom w:w="90" w:type="dxa"/>
              <w:right w:w="110" w:type="dxa"/>
            </w:tcMar>
            <w:vAlign w:val="center"/>
            <w:shd w:fill="FFFFFF"/>
          </w:tcPr>
          <w:p>
            <w:pPr>
              <w:spacing w:before="0" w:after="0"/>
            </w:pPr>
            <w:r>
              <w:rPr>
                <w:rFonts w:ascii="Arial" w:hAnsi="Arial"/>
                <w:b w:val="0"/>
                <w:color w:val="000000"/>
                <w:sz w:val="15"/>
              </w:rPr>
              <w:t>Mã site NCC để lấy tài khoản</w:t>
            </w:r>
          </w:p>
        </w:tc>
        <w:tc>
          <w:tcPr>
            <w:tcW w:w="1900" w:type="dxa"/>
            <w:shd w:val="clear" w:color="auto" w:fill="FFFFFF"/>
            <w:tcMar>
              <w:top w:w="90" w:type="dxa"/>
              <w:left w:w="110" w:type="dxa"/>
              <w:bottom w:w="90" w:type="dxa"/>
              <w:right w:w="110" w:type="dxa"/>
            </w:tcMar>
            <w:vAlign w:val="center"/>
          </w:tcPr>
          <w:p>
            <w:pPr>
              <w:spacing w:before="0" w:after="0"/>
            </w:pPr>
            <w:r>
              <w:rPr>
                <w:rFonts w:ascii="Arial" w:hAnsi="Arial"/>
                <w:b w:val="0"/>
                <w:color w:val="000000"/>
                <w:sz w:val="15"/>
              </w:rPr>
              <w:t>esdHTKTpaymentVendor</w:t>
            </w:r>
          </w:p>
        </w:tc>
        <w:tc>
          <w:tcPr>
            <w:tcW w:w="2780" w:type="dxa"/>
            <w:tcMar>
              <w:top w:w="90" w:type="dxa"/>
              <w:left w:w="110" w:type="dxa"/>
              <w:bottom w:w="90" w:type="dxa"/>
              <w:right w:w="110" w:type="dxa"/>
            </w:tcMar>
            <w:vAlign w:val="center"/>
            <w:shd w:fill="FFFFFF"/>
          </w:tcPr>
          <w:p>
            <w:pPr>
              <w:spacing w:before="0" w:after="0"/>
            </w:pPr>
            <w:r>
              <w:rPr>
                <w:rFonts w:ascii="Arial" w:hAnsi="Arial"/>
                <w:b w:val="0"/>
                <w:color w:val="000000"/>
                <w:sz w:val="15"/>
              </w:rPr>
              <w:t>vendor.site.id</w:t>
            </w:r>
          </w:p>
        </w:tc>
        <w:tc>
          <w:tcPr>
            <w:tcW w:w="940" w:type="dxa"/>
            <w:tcMar>
              <w:top w:w="90" w:type="dxa"/>
              <w:left w:w="110" w:type="dxa"/>
              <w:bottom w:w="90" w:type="dxa"/>
              <w:right w:w="110" w:type="dxa"/>
            </w:tcMar>
            <w:vAlign w:val="center"/>
            <w:shd w:fill="FFFFFF"/>
          </w:tcPr>
          <w:p>
            <w:pPr>
              <w:spacing w:before="0" w:after="0"/>
            </w:pPr>
            <w:r>
              <w:rPr>
                <w:rFonts w:ascii="Arial" w:hAnsi="Arial"/>
                <w:b w:val="0"/>
                <w:color w:val="000000"/>
                <w:sz w:val="15"/>
              </w:rPr>
              <w:t>Có</w:t>
            </w:r>
          </w:p>
        </w:tc>
        <w:tc>
          <w:tcPr>
            <w:tcW w:w="820" w:type="dxa"/>
            <w:tcMar>
              <w:top w:w="90" w:type="dxa"/>
              <w:left w:w="110" w:type="dxa"/>
              <w:bottom w:w="90" w:type="dxa"/>
              <w:right w:w="110" w:type="dxa"/>
            </w:tcMar>
            <w:vAlign w:val="center"/>
            <w:shd w:fill="FFFFFF"/>
          </w:tcPr>
          <w:p>
            <w:pPr>
              <w:spacing w:before="0" w:after="0"/>
            </w:pPr>
            <w:r>
              <w:rPr>
                <w:rFonts w:ascii="Arial" w:hAnsi="Arial"/>
                <w:b w:val="0"/>
                <w:color w:val="000000"/>
                <w:sz w:val="15"/>
              </w:rPr>
              <w:t>G5</w:t>
            </w:r>
          </w:p>
        </w:tc>
      </w:tr>
    </w:tbl>
    <w:p w14:paraId="7CC75DFB">
      <w:pPr>
        <w:spacing w:after="40"/>
      </w:pPr>
    </w:p>
    <w:tbl>
      <w:tblPr>
        <w:tblStyle w:val="12"/>
        <w:tblW w:w="9360" w:type="dxa"/>
        <w:tblInd w:w="120" w:type="dxa"/>
        <w:tblLayout w:type="fixed"/>
        <w:tblCellMar>
          <w:top w:w="0" w:type="dxa"/>
          <w:left w:w="108" w:type="dxa"/>
          <w:bottom w:w="0" w:type="dxa"/>
          <w:right w:w="108" w:type="dxa"/>
        </w:tblCellMar>
      </w:tblPr>
      <w:tblGrid>
        <w:gridCol w:w="9360"/>
      </w:tblGrid>
      <w:tr w14:paraId="270A5673">
        <w:tblPrEx>
          <w:tblCellMar>
            <w:top w:w="0" w:type="dxa"/>
            <w:left w:w="108" w:type="dxa"/>
            <w:bottom w:w="0" w:type="dxa"/>
            <w:right w:w="108" w:type="dxa"/>
          </w:tblCellMar>
        </w:tblPrEx>
        <w:tc>
          <w:tcPr>
            <w:tcW w:w="9360" w:type="dxa"/>
            <w:shd w:val="clear" w:color="auto" w:fill="E2F0D9"/>
            <w:tcMar>
              <w:top w:w="90" w:type="dxa"/>
              <w:left w:w="110" w:type="dxa"/>
              <w:bottom w:w="90" w:type="dxa"/>
              <w:right w:w="110" w:type="dxa"/>
            </w:tcMar>
            <w:vAlign w:val="center"/>
          </w:tcPr>
          <w:p w14:paraId="68F8C718">
            <w:pPr>
              <w:keepNext w:val="0"/>
              <w:keepLines w:val="0"/>
              <w:widowControl/>
              <w:suppressLineNumbers w:val="0"/>
              <w:spacing w:before="0" w:beforeAutospacing="0" w:after="0" w:afterAutospacing="0"/>
              <w:ind w:left="0" w:right="0"/>
              <w:rPr>
                <w:rFonts w:hint="default"/>
              </w:rPr>
            </w:pPr>
            <w:r>
              <w:rPr>
                <w:rFonts w:ascii="Arial" w:hAnsi="Arial"/>
              </w:rPr>
              <w:t>Điều kiện hoàn tất case: Số tiền hoàn ứng lần này (3) = (1); không sinh chuyển tiền.  Trạng thái xác nhận: ☐ Chưa xác nhận  ☐ Đã xác nhận</w:t>
            </w:r>
          </w:p>
        </w:tc>
      </w:tr>
    </w:tbl>
    <w:p w14:paraId="2B70B286">
      <w:pPr>
        <w:spacing w:after="20"/>
      </w:pPr>
    </w:p>
    <w:p w14:paraId="694E01FF">
      <w:pPr>
        <w:pStyle w:val="3"/>
        <w:keepNext/>
      </w:pPr>
      <w:r>
        <w:t>TT-08 — Hoàn một phần, thanh toán phần còn lại — Không thuế</w:t>
      </w:r>
    </w:p>
    <w:tbl>
      <w:tblPr>
        <w:tblStyle w:val="35"/>
        <w:tblW w:w="9360" w:type="dxa"/>
        <w:tblInd w:w="12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600"/>
        <w:gridCol w:w="1900"/>
        <w:gridCol w:w="1700"/>
        <w:gridCol w:w="3160"/>
      </w:tblGrid>
      <w:tr w14:paraId="5F3BA3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2600" w:type="dxa"/>
            <w:shd w:val="clear" w:color="auto" w:fill="17365D"/>
            <w:tcMar>
              <w:top w:w="90" w:type="dxa"/>
              <w:left w:w="110" w:type="dxa"/>
              <w:bottom w:w="90" w:type="dxa"/>
              <w:right w:w="110" w:type="dxa"/>
            </w:tcMar>
            <w:vAlign w:val="center"/>
          </w:tcPr>
          <w:p w14:paraId="4A8B5C85">
            <w:pPr>
              <w:keepNext w:val="0"/>
              <w:keepLines w:val="0"/>
              <w:widowControl/>
              <w:suppressLineNumbers w:val="0"/>
              <w:spacing w:before="0" w:beforeAutospacing="0" w:after="0" w:afterAutospacing="0" w:line="252" w:lineRule="auto"/>
              <w:ind w:left="0" w:right="0"/>
              <w:jc w:val="center"/>
              <w:rPr>
                <w:rFonts w:hint="default"/>
              </w:rPr>
            </w:pPr>
            <w:r>
              <w:rPr>
                <w:rFonts w:hint="default" w:ascii="Arial" w:hAnsi="Arial"/>
                <w:b/>
                <w:i w:val="0"/>
                <w:color w:val="FFFFFF"/>
                <w:sz w:val="16"/>
              </w:rPr>
              <w:t>Điều kiện nhận diện</w:t>
            </w:r>
          </w:p>
        </w:tc>
        <w:tc>
          <w:tcPr>
            <w:tcW w:w="1900" w:type="dxa"/>
            <w:shd w:val="clear" w:color="auto" w:fill="17365D"/>
            <w:tcMar>
              <w:top w:w="90" w:type="dxa"/>
              <w:left w:w="110" w:type="dxa"/>
              <w:bottom w:w="90" w:type="dxa"/>
              <w:right w:w="110" w:type="dxa"/>
            </w:tcMar>
            <w:vAlign w:val="center"/>
          </w:tcPr>
          <w:p w14:paraId="271AD501">
            <w:pPr>
              <w:keepNext w:val="0"/>
              <w:keepLines w:val="0"/>
              <w:widowControl/>
              <w:suppressLineNumbers w:val="0"/>
              <w:spacing w:before="0" w:beforeAutospacing="0" w:after="0" w:afterAutospacing="0" w:line="252" w:lineRule="auto"/>
              <w:ind w:left="0" w:right="0"/>
              <w:jc w:val="center"/>
              <w:rPr>
                <w:rFonts w:hint="default"/>
              </w:rPr>
            </w:pPr>
            <w:r>
              <w:rPr>
                <w:rFonts w:hint="default" w:ascii="Arial" w:hAnsi="Arial"/>
                <w:b/>
                <w:i w:val="0"/>
                <w:color w:val="FFFFFF"/>
                <w:sz w:val="16"/>
              </w:rPr>
              <w:t>Nhóm dữ liệu sử dụng</w:t>
            </w:r>
          </w:p>
        </w:tc>
        <w:tc>
          <w:tcPr>
            <w:tcW w:w="1700" w:type="dxa"/>
            <w:shd w:val="clear" w:color="auto" w:fill="17365D"/>
            <w:tcMar>
              <w:top w:w="90" w:type="dxa"/>
              <w:left w:w="110" w:type="dxa"/>
              <w:bottom w:w="90" w:type="dxa"/>
              <w:right w:w="110" w:type="dxa"/>
            </w:tcMar>
            <w:vAlign w:val="center"/>
          </w:tcPr>
          <w:p w14:paraId="6DAB12D4">
            <w:pPr>
              <w:keepNext w:val="0"/>
              <w:keepLines w:val="0"/>
              <w:widowControl/>
              <w:suppressLineNumbers w:val="0"/>
              <w:spacing w:before="0" w:beforeAutospacing="0" w:after="0" w:afterAutospacing="0" w:line="252" w:lineRule="auto"/>
              <w:ind w:left="0" w:right="0"/>
              <w:jc w:val="center"/>
              <w:rPr>
                <w:rFonts w:hint="default"/>
              </w:rPr>
            </w:pPr>
            <w:r>
              <w:rPr>
                <w:rFonts w:hint="default" w:ascii="Arial" w:hAnsi="Arial"/>
                <w:b/>
                <w:i w:val="0"/>
                <w:color w:val="FFFFFF"/>
                <w:sz w:val="16"/>
              </w:rPr>
              <w:t>API/OGL</w:t>
            </w:r>
          </w:p>
        </w:tc>
        <w:tc>
          <w:tcPr>
            <w:tcW w:w="3160" w:type="dxa"/>
            <w:shd w:val="clear" w:color="auto" w:fill="17365D"/>
            <w:tcMar>
              <w:top w:w="90" w:type="dxa"/>
              <w:left w:w="110" w:type="dxa"/>
              <w:bottom w:w="90" w:type="dxa"/>
              <w:right w:w="110" w:type="dxa"/>
            </w:tcMar>
            <w:vAlign w:val="center"/>
          </w:tcPr>
          <w:p w14:paraId="560F2A1D">
            <w:pPr>
              <w:keepNext w:val="0"/>
              <w:keepLines w:val="0"/>
              <w:widowControl/>
              <w:suppressLineNumbers w:val="0"/>
              <w:spacing w:before="0" w:beforeAutospacing="0" w:after="0" w:afterAutospacing="0" w:line="252" w:lineRule="auto"/>
              <w:ind w:left="0" w:right="0"/>
              <w:jc w:val="center"/>
              <w:rPr>
                <w:rFonts w:hint="default"/>
              </w:rPr>
            </w:pPr>
            <w:r>
              <w:rPr>
                <w:rFonts w:hint="default" w:ascii="Arial" w:hAnsi="Arial"/>
                <w:b/>
                <w:i w:val="0"/>
                <w:color w:val="FFFFFF"/>
                <w:sz w:val="16"/>
              </w:rPr>
              <w:t>Kết quả cần sinh</w:t>
            </w:r>
          </w:p>
        </w:tc>
      </w:tr>
      <w:tr w14:paraId="1144BB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00" w:type="dxa"/>
            <w:tcMar>
              <w:top w:w="90" w:type="dxa"/>
              <w:left w:w="110" w:type="dxa"/>
              <w:bottom w:w="90" w:type="dxa"/>
              <w:right w:w="110" w:type="dxa"/>
            </w:tcMar>
            <w:vAlign w:val="center"/>
          </w:tcPr>
          <w:p w14:paraId="246953EF">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6"/>
              </w:rPr>
              <w:t>(3)&gt;0; (2)&gt;0; (2)+(3)=(1); không thuế</w:t>
            </w:r>
          </w:p>
        </w:tc>
        <w:tc>
          <w:tcPr>
            <w:tcW w:w="1900" w:type="dxa"/>
            <w:tcMar>
              <w:top w:w="90" w:type="dxa"/>
              <w:left w:w="110" w:type="dxa"/>
              <w:bottom w:w="90" w:type="dxa"/>
              <w:right w:w="110" w:type="dxa"/>
            </w:tcMar>
            <w:vAlign w:val="center"/>
          </w:tcPr>
          <w:p w14:paraId="009710A4">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6"/>
              </w:rPr>
              <w:t>G0 + G1 + G3 + G5</w:t>
            </w:r>
          </w:p>
        </w:tc>
        <w:tc>
          <w:tcPr>
            <w:tcW w:w="1700" w:type="dxa"/>
            <w:tcMar>
              <w:top w:w="90" w:type="dxa"/>
              <w:left w:w="110" w:type="dxa"/>
              <w:bottom w:w="90" w:type="dxa"/>
              <w:right w:w="110" w:type="dxa"/>
            </w:tcMar>
            <w:vAlign w:val="center"/>
          </w:tcPr>
          <w:p w14:paraId="3C4E2178">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6"/>
              </w:rPr>
              <w:t>/ap/create-invoice</w:t>
            </w:r>
            <w:r>
              <w:rPr>
                <w:rFonts w:hint="default"/>
              </w:rPr>
              <w:br w:type="textWrapping"/>
            </w:r>
            <w:r>
              <w:rPr>
                <w:rFonts w:hint="default" w:ascii="Arial" w:hAnsi="Arial"/>
                <w:b w:val="0"/>
                <w:i w:val="0"/>
                <w:color w:val="000000"/>
                <w:sz w:val="16"/>
              </w:rPr>
              <w:t>STANDARD + APPLY_PREPAYMENT + PAYMENT</w:t>
            </w:r>
          </w:p>
        </w:tc>
        <w:tc>
          <w:tcPr>
            <w:tcW w:w="3160" w:type="dxa"/>
            <w:tcMar>
              <w:top w:w="90" w:type="dxa"/>
              <w:left w:w="110" w:type="dxa"/>
              <w:bottom w:w="90" w:type="dxa"/>
              <w:right w:w="110" w:type="dxa"/>
            </w:tcMar>
            <w:vAlign w:val="center"/>
          </w:tcPr>
          <w:p w14:paraId="07C80A95">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6"/>
              </w:rPr>
              <w:t>Nợ Chi phí (1)</w:t>
            </w:r>
            <w:r>
              <w:rPr>
                <w:rFonts w:hint="default"/>
              </w:rPr>
              <w:br w:type="textWrapping"/>
            </w:r>
            <w:r>
              <w:rPr>
                <w:rFonts w:hint="default" w:ascii="Arial" w:hAnsi="Arial"/>
                <w:b w:val="0"/>
                <w:i w:val="0"/>
                <w:color w:val="000000"/>
                <w:sz w:val="16"/>
              </w:rPr>
              <w:t>Có Tạm ứng (3)</w:t>
            </w:r>
            <w:r>
              <w:rPr>
                <w:rFonts w:hint="default"/>
              </w:rPr>
              <w:br w:type="textWrapping"/>
            </w:r>
            <w:r>
              <w:rPr>
                <w:rFonts w:hint="default" w:ascii="Arial" w:hAnsi="Arial"/>
                <w:b w:val="0"/>
                <w:i w:val="0"/>
                <w:color w:val="000000"/>
                <w:sz w:val="16"/>
              </w:rPr>
              <w:t>Có TK chi tiền (2)</w:t>
            </w:r>
          </w:p>
        </w:tc>
      </w:tr>
    </w:tbl>
    <w:p w14:paraId="0CE4F423">
      <w:pPr>
        <w:spacing w:after="40"/>
      </w:pPr>
    </w:p>
    <w:tbl>
      <w:tblPr>
        <w:tblStyle w:val="35"/>
        <w:tblW w:w="9360" w:type="dxa"/>
        <w:tblInd w:w="12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920"/>
        <w:gridCol w:w="1900"/>
        <w:gridCol w:w="2780"/>
        <w:gridCol w:w="940"/>
        <w:gridCol w:w="820"/>
      </w:tblGrid>
      <w:tr w14:paraId="61DF12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2920" w:type="dxa"/>
            <w:shd w:val="clear" w:color="auto" w:fill="17365D"/>
            <w:tcMar>
              <w:top w:w="90" w:type="dxa"/>
              <w:left w:w="110" w:type="dxa"/>
              <w:bottom w:w="90" w:type="dxa"/>
              <w:right w:w="110" w:type="dxa"/>
            </w:tcMar>
            <w:vAlign w:val="center"/>
          </w:tcPr>
          <w:p w14:paraId="5D9C8E79">
            <w:pPr>
              <w:keepNext w:val="0"/>
              <w:keepLines w:val="0"/>
              <w:widowControl/>
              <w:suppressLineNumbers w:val="0"/>
              <w:spacing w:before="0" w:beforeAutospacing="0" w:after="0" w:afterAutospacing="0" w:line="252" w:lineRule="auto"/>
              <w:ind w:left="0" w:right="0"/>
              <w:jc w:val="center"/>
              <w:rPr>
                <w:rFonts w:hint="default"/>
              </w:rPr>
            </w:pPr>
            <w:r>
              <w:rPr>
                <w:rFonts w:hint="default" w:ascii="Arial" w:hAnsi="Arial"/>
                <w:b/>
                <w:i w:val="0"/>
                <w:color w:val="FFFFFF"/>
                <w:sz w:val="16"/>
              </w:rPr>
              <w:t>Tên trường nghiệp vụ (tiếng Việt)</w:t>
            </w:r>
          </w:p>
        </w:tc>
        <w:tc>
          <w:tcPr>
            <w:tcW w:w="1900" w:type="dxa"/>
            <w:shd w:val="clear" w:color="auto" w:fill="17365D"/>
            <w:tcMar>
              <w:top w:w="90" w:type="dxa"/>
              <w:left w:w="110" w:type="dxa"/>
              <w:bottom w:w="90" w:type="dxa"/>
              <w:right w:w="110" w:type="dxa"/>
            </w:tcMar>
            <w:vAlign w:val="center"/>
          </w:tcPr>
          <w:p w14:paraId="20E6CBF2">
            <w:pPr>
              <w:keepNext w:val="0"/>
              <w:keepLines w:val="0"/>
              <w:widowControl/>
              <w:suppressLineNumbers w:val="0"/>
              <w:spacing w:before="0" w:beforeAutospacing="0" w:after="0" w:afterAutospacing="0" w:line="252" w:lineRule="auto"/>
              <w:ind w:left="0" w:right="0"/>
              <w:jc w:val="center"/>
              <w:rPr>
                <w:rFonts w:hint="default"/>
              </w:rPr>
            </w:pPr>
            <w:r>
              <w:rPr>
                <w:rFonts w:hint="default" w:ascii="Arial" w:hAnsi="Arial"/>
                <w:b/>
                <w:i w:val="0"/>
                <w:color w:val="FFFFFF"/>
                <w:sz w:val="16"/>
              </w:rPr>
              <w:t>Bảng DB</w:t>
            </w:r>
          </w:p>
        </w:tc>
        <w:tc>
          <w:tcPr>
            <w:tcW w:w="2780" w:type="dxa"/>
            <w:shd w:val="clear" w:color="auto" w:fill="17365D"/>
            <w:tcMar>
              <w:top w:w="90" w:type="dxa"/>
              <w:left w:w="110" w:type="dxa"/>
              <w:bottom w:w="90" w:type="dxa"/>
              <w:right w:w="110" w:type="dxa"/>
            </w:tcMar>
            <w:vAlign w:val="center"/>
          </w:tcPr>
          <w:p w14:paraId="6BE26AD5">
            <w:pPr>
              <w:keepNext w:val="0"/>
              <w:keepLines w:val="0"/>
              <w:widowControl/>
              <w:suppressLineNumbers w:val="0"/>
              <w:spacing w:before="0" w:beforeAutospacing="0" w:after="0" w:afterAutospacing="0" w:line="252" w:lineRule="auto"/>
              <w:ind w:left="0" w:right="0"/>
              <w:jc w:val="center"/>
              <w:rPr>
                <w:rFonts w:hint="default"/>
              </w:rPr>
            </w:pPr>
            <w:r>
              <w:rPr>
                <w:rFonts w:hint="default" w:ascii="Arial" w:hAnsi="Arial"/>
                <w:b/>
                <w:i w:val="0"/>
                <w:color w:val="FFFFFF"/>
                <w:sz w:val="16"/>
              </w:rPr>
              <w:t>Trường DB</w:t>
            </w:r>
          </w:p>
        </w:tc>
        <w:tc>
          <w:tcPr>
            <w:tcW w:w="940" w:type="dxa"/>
            <w:shd w:val="clear" w:color="auto" w:fill="17365D"/>
            <w:tcMar>
              <w:top w:w="90" w:type="dxa"/>
              <w:left w:w="110" w:type="dxa"/>
              <w:bottom w:w="90" w:type="dxa"/>
              <w:right w:w="110" w:type="dxa"/>
            </w:tcMar>
            <w:vAlign w:val="center"/>
          </w:tcPr>
          <w:p w14:paraId="3B2F556D">
            <w:pPr>
              <w:keepNext w:val="0"/>
              <w:keepLines w:val="0"/>
              <w:widowControl/>
              <w:suppressLineNumbers w:val="0"/>
              <w:spacing w:before="0" w:beforeAutospacing="0" w:after="0" w:afterAutospacing="0" w:line="252" w:lineRule="auto"/>
              <w:ind w:left="0" w:right="0"/>
              <w:jc w:val="center"/>
              <w:rPr>
                <w:rFonts w:hint="default"/>
              </w:rPr>
            </w:pPr>
            <w:r>
              <w:rPr>
                <w:rFonts w:hint="default" w:ascii="Arial" w:hAnsi="Arial"/>
                <w:b/>
                <w:i w:val="0"/>
                <w:color w:val="FFFFFF"/>
                <w:sz w:val="16"/>
              </w:rPr>
              <w:t>Bắt buộc</w:t>
            </w:r>
          </w:p>
        </w:tc>
        <w:tc>
          <w:tcPr>
            <w:tcW w:w="820" w:type="dxa"/>
            <w:shd w:val="clear" w:color="auto" w:fill="17365D"/>
            <w:tcMar>
              <w:top w:w="90" w:type="dxa"/>
              <w:left w:w="110" w:type="dxa"/>
              <w:bottom w:w="90" w:type="dxa"/>
              <w:right w:w="110" w:type="dxa"/>
            </w:tcMar>
            <w:vAlign w:val="center"/>
          </w:tcPr>
          <w:p w14:paraId="3D3D113C">
            <w:pPr>
              <w:keepNext w:val="0"/>
              <w:keepLines w:val="0"/>
              <w:widowControl/>
              <w:suppressLineNumbers w:val="0"/>
              <w:spacing w:before="0" w:beforeAutospacing="0" w:after="0" w:afterAutospacing="0" w:line="252" w:lineRule="auto"/>
              <w:ind w:left="0" w:right="0"/>
              <w:jc w:val="center"/>
              <w:rPr>
                <w:rFonts w:hint="default"/>
              </w:rPr>
            </w:pPr>
            <w:r>
              <w:rPr>
                <w:rFonts w:hint="default" w:ascii="Arial" w:hAnsi="Arial"/>
                <w:b/>
                <w:i w:val="0"/>
                <w:color w:val="FFFFFF"/>
                <w:sz w:val="16"/>
              </w:rPr>
              <w:t>Nhóm</w:t>
            </w:r>
          </w:p>
        </w:tc>
      </w:tr>
      <w:tr w14:paraId="04B788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20" w:type="dxa"/>
            <w:tcMar>
              <w:top w:w="90" w:type="dxa"/>
              <w:left w:w="110" w:type="dxa"/>
              <w:bottom w:w="90" w:type="dxa"/>
              <w:right w:w="110" w:type="dxa"/>
            </w:tcMar>
            <w:vAlign w:val="center"/>
          </w:tcPr>
          <w:p w14:paraId="519976EA">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Mã phiếu thanh toán/referenceId</w:t>
            </w:r>
          </w:p>
        </w:tc>
        <w:tc>
          <w:tcPr>
            <w:tcW w:w="1900" w:type="dxa"/>
            <w:tcMar>
              <w:top w:w="90" w:type="dxa"/>
              <w:left w:w="110" w:type="dxa"/>
              <w:bottom w:w="90" w:type="dxa"/>
              <w:right w:w="110" w:type="dxa"/>
            </w:tcMar>
            <w:vAlign w:val="center"/>
          </w:tcPr>
          <w:p w14:paraId="48DE4FF9">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esdHTKTpayment</w:t>
            </w:r>
          </w:p>
        </w:tc>
        <w:tc>
          <w:tcPr>
            <w:tcW w:w="2780" w:type="dxa"/>
            <w:tcMar>
              <w:top w:w="90" w:type="dxa"/>
              <w:left w:w="110" w:type="dxa"/>
              <w:bottom w:w="90" w:type="dxa"/>
              <w:right w:w="110" w:type="dxa"/>
            </w:tcMar>
            <w:vAlign w:val="center"/>
          </w:tcPr>
          <w:p w14:paraId="7C41E7AE">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id</w:t>
            </w:r>
          </w:p>
        </w:tc>
        <w:tc>
          <w:tcPr>
            <w:tcW w:w="940" w:type="dxa"/>
            <w:tcMar>
              <w:top w:w="90" w:type="dxa"/>
              <w:left w:w="110" w:type="dxa"/>
              <w:bottom w:w="90" w:type="dxa"/>
              <w:right w:w="110" w:type="dxa"/>
            </w:tcMar>
            <w:vAlign w:val="center"/>
          </w:tcPr>
          <w:p w14:paraId="095CFDB5">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Có</w:t>
            </w:r>
          </w:p>
        </w:tc>
        <w:tc>
          <w:tcPr>
            <w:tcW w:w="820" w:type="dxa"/>
            <w:tcMar>
              <w:top w:w="90" w:type="dxa"/>
              <w:left w:w="110" w:type="dxa"/>
              <w:bottom w:w="90" w:type="dxa"/>
              <w:right w:w="110" w:type="dxa"/>
            </w:tcMar>
            <w:vAlign w:val="center"/>
          </w:tcPr>
          <w:p w14:paraId="6A1D1863">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G0</w:t>
            </w:r>
          </w:p>
        </w:tc>
      </w:tr>
      <w:tr w14:paraId="7543B7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20" w:type="dxa"/>
            <w:shd w:val="clear" w:color="auto" w:fill="F8FBFD"/>
            <w:tcMar>
              <w:top w:w="90" w:type="dxa"/>
              <w:left w:w="110" w:type="dxa"/>
              <w:bottom w:w="90" w:type="dxa"/>
              <w:right w:w="110" w:type="dxa"/>
            </w:tcMar>
            <w:vAlign w:val="center"/>
          </w:tcPr>
          <w:p w14:paraId="1C29BA20">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Mã NCC nội bộ</w:t>
            </w:r>
          </w:p>
        </w:tc>
        <w:tc>
          <w:tcPr>
            <w:tcW w:w="1900" w:type="dxa"/>
            <w:shd w:val="clear" w:color="auto" w:fill="F8FBFD"/>
            <w:tcMar>
              <w:top w:w="90" w:type="dxa"/>
              <w:left w:w="110" w:type="dxa"/>
              <w:bottom w:w="90" w:type="dxa"/>
              <w:right w:w="110" w:type="dxa"/>
            </w:tcMar>
            <w:vAlign w:val="center"/>
          </w:tcPr>
          <w:p w14:paraId="39634CEE">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esdHTKTpaymentVendor</w:t>
            </w:r>
          </w:p>
        </w:tc>
        <w:tc>
          <w:tcPr>
            <w:tcW w:w="2780" w:type="dxa"/>
            <w:shd w:val="clear" w:color="auto" w:fill="F8FBFD"/>
            <w:tcMar>
              <w:top w:w="90" w:type="dxa"/>
              <w:left w:w="110" w:type="dxa"/>
              <w:bottom w:w="90" w:type="dxa"/>
              <w:right w:w="110" w:type="dxa"/>
            </w:tcMar>
            <w:vAlign w:val="center"/>
          </w:tcPr>
          <w:p w14:paraId="321ECF7F">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vendor.id</w:t>
            </w:r>
          </w:p>
        </w:tc>
        <w:tc>
          <w:tcPr>
            <w:tcW w:w="940" w:type="dxa"/>
            <w:shd w:val="clear" w:color="auto" w:fill="F8FBFD"/>
            <w:tcMar>
              <w:top w:w="90" w:type="dxa"/>
              <w:left w:w="110" w:type="dxa"/>
              <w:bottom w:w="90" w:type="dxa"/>
              <w:right w:w="110" w:type="dxa"/>
            </w:tcMar>
            <w:vAlign w:val="center"/>
          </w:tcPr>
          <w:p w14:paraId="47BEF855">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Có</w:t>
            </w:r>
          </w:p>
        </w:tc>
        <w:tc>
          <w:tcPr>
            <w:tcW w:w="820" w:type="dxa"/>
            <w:shd w:val="clear" w:color="auto" w:fill="F8FBFD"/>
            <w:tcMar>
              <w:top w:w="90" w:type="dxa"/>
              <w:left w:w="110" w:type="dxa"/>
              <w:bottom w:w="90" w:type="dxa"/>
              <w:right w:w="110" w:type="dxa"/>
            </w:tcMar>
            <w:vAlign w:val="center"/>
          </w:tcPr>
          <w:p w14:paraId="2E39DEDB">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G0</w:t>
            </w:r>
          </w:p>
        </w:tc>
      </w:tr>
      <w:tr w14:paraId="0AE48B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20" w:type="dxa"/>
            <w:tcMar>
              <w:top w:w="90" w:type="dxa"/>
              <w:left w:w="110" w:type="dxa"/>
              <w:bottom w:w="90" w:type="dxa"/>
              <w:right w:w="110" w:type="dxa"/>
            </w:tcMar>
            <w:vAlign w:val="center"/>
          </w:tcPr>
          <w:p w14:paraId="370A2F09">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Mã NCC/MST/CCCD dùng OGL</w:t>
            </w:r>
          </w:p>
        </w:tc>
        <w:tc>
          <w:tcPr>
            <w:tcW w:w="1900" w:type="dxa"/>
            <w:tcMar>
              <w:top w:w="90" w:type="dxa"/>
              <w:left w:w="110" w:type="dxa"/>
              <w:bottom w:w="90" w:type="dxa"/>
              <w:right w:w="110" w:type="dxa"/>
            </w:tcMar>
            <w:vAlign w:val="center"/>
          </w:tcPr>
          <w:p w14:paraId="33F78678">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esdHTKTvendor</w:t>
            </w:r>
          </w:p>
        </w:tc>
        <w:tc>
          <w:tcPr>
            <w:tcW w:w="2780" w:type="dxa"/>
            <w:tcMar>
              <w:top w:w="90" w:type="dxa"/>
              <w:left w:w="110" w:type="dxa"/>
              <w:bottom w:w="90" w:type="dxa"/>
              <w:right w:w="110" w:type="dxa"/>
            </w:tcMar>
            <w:vAlign w:val="center"/>
          </w:tcPr>
          <w:p w14:paraId="47D33985">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vendor.number</w:t>
            </w:r>
          </w:p>
        </w:tc>
        <w:tc>
          <w:tcPr>
            <w:tcW w:w="940" w:type="dxa"/>
            <w:tcMar>
              <w:top w:w="90" w:type="dxa"/>
              <w:left w:w="110" w:type="dxa"/>
              <w:bottom w:w="90" w:type="dxa"/>
              <w:right w:w="110" w:type="dxa"/>
            </w:tcMar>
            <w:vAlign w:val="center"/>
          </w:tcPr>
          <w:p w14:paraId="3D9D1FF0">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Có</w:t>
            </w:r>
          </w:p>
        </w:tc>
        <w:tc>
          <w:tcPr>
            <w:tcW w:w="820" w:type="dxa"/>
            <w:tcMar>
              <w:top w:w="90" w:type="dxa"/>
              <w:left w:w="110" w:type="dxa"/>
              <w:bottom w:w="90" w:type="dxa"/>
              <w:right w:w="110" w:type="dxa"/>
            </w:tcMar>
            <w:vAlign w:val="center"/>
          </w:tcPr>
          <w:p w14:paraId="085A42BA">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G0</w:t>
            </w:r>
          </w:p>
        </w:tc>
      </w:tr>
      <w:tr w14:paraId="1BC921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20" w:type="dxa"/>
            <w:shd w:val="clear" w:color="auto" w:fill="F8FBFD"/>
            <w:tcMar>
              <w:top w:w="90" w:type="dxa"/>
              <w:left w:w="110" w:type="dxa"/>
              <w:bottom w:w="90" w:type="dxa"/>
              <w:right w:w="110" w:type="dxa"/>
            </w:tcMar>
            <w:vAlign w:val="center"/>
          </w:tcPr>
          <w:p w14:paraId="3AB9905D">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Tổ chức hoặc Cá nhân</w:t>
            </w:r>
          </w:p>
        </w:tc>
        <w:tc>
          <w:tcPr>
            <w:tcW w:w="1900" w:type="dxa"/>
            <w:shd w:val="clear" w:color="auto" w:fill="F8FBFD"/>
            <w:tcMar>
              <w:top w:w="90" w:type="dxa"/>
              <w:left w:w="110" w:type="dxa"/>
              <w:bottom w:w="90" w:type="dxa"/>
              <w:right w:w="110" w:type="dxa"/>
            </w:tcMar>
            <w:vAlign w:val="center"/>
          </w:tcPr>
          <w:p w14:paraId="21DBCF30">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esdHTKTvendor</w:t>
            </w:r>
          </w:p>
        </w:tc>
        <w:tc>
          <w:tcPr>
            <w:tcW w:w="2780" w:type="dxa"/>
            <w:shd w:val="clear" w:color="auto" w:fill="F8FBFD"/>
            <w:tcMar>
              <w:top w:w="90" w:type="dxa"/>
              <w:left w:w="110" w:type="dxa"/>
              <w:bottom w:w="90" w:type="dxa"/>
              <w:right w:w="110" w:type="dxa"/>
            </w:tcMar>
            <w:vAlign w:val="center"/>
          </w:tcPr>
          <w:p w14:paraId="26E6DE19">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vendor.type</w:t>
            </w:r>
          </w:p>
        </w:tc>
        <w:tc>
          <w:tcPr>
            <w:tcW w:w="940" w:type="dxa"/>
            <w:shd w:val="clear" w:color="auto" w:fill="F8FBFD"/>
            <w:tcMar>
              <w:top w:w="90" w:type="dxa"/>
              <w:left w:w="110" w:type="dxa"/>
              <w:bottom w:w="90" w:type="dxa"/>
              <w:right w:w="110" w:type="dxa"/>
            </w:tcMar>
            <w:vAlign w:val="center"/>
          </w:tcPr>
          <w:p w14:paraId="22921474">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Có</w:t>
            </w:r>
          </w:p>
        </w:tc>
        <w:tc>
          <w:tcPr>
            <w:tcW w:w="820" w:type="dxa"/>
            <w:shd w:val="clear" w:color="auto" w:fill="F8FBFD"/>
            <w:tcMar>
              <w:top w:w="90" w:type="dxa"/>
              <w:left w:w="110" w:type="dxa"/>
              <w:bottom w:w="90" w:type="dxa"/>
              <w:right w:w="110" w:type="dxa"/>
            </w:tcMar>
            <w:vAlign w:val="center"/>
          </w:tcPr>
          <w:p w14:paraId="48FF9A25">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G0</w:t>
            </w:r>
          </w:p>
        </w:tc>
      </w:tr>
      <w:tr w14:paraId="770C7C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20" w:type="dxa"/>
            <w:tcMar>
              <w:top w:w="90" w:type="dxa"/>
              <w:left w:w="110" w:type="dxa"/>
              <w:bottom w:w="90" w:type="dxa"/>
              <w:right w:w="110" w:type="dxa"/>
            </w:tcMar>
            <w:vAlign w:val="center"/>
          </w:tcPr>
          <w:p w14:paraId="2BCA12A9">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Site NCC được chọn</w:t>
            </w:r>
          </w:p>
        </w:tc>
        <w:tc>
          <w:tcPr>
            <w:tcW w:w="1900" w:type="dxa"/>
            <w:tcMar>
              <w:top w:w="90" w:type="dxa"/>
              <w:left w:w="110" w:type="dxa"/>
              <w:bottom w:w="90" w:type="dxa"/>
              <w:right w:w="110" w:type="dxa"/>
            </w:tcMar>
            <w:vAlign w:val="center"/>
          </w:tcPr>
          <w:p w14:paraId="1C53B062">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esdHTKTpaymentVendor</w:t>
            </w:r>
          </w:p>
        </w:tc>
        <w:tc>
          <w:tcPr>
            <w:tcW w:w="2780" w:type="dxa"/>
            <w:tcMar>
              <w:top w:w="90" w:type="dxa"/>
              <w:left w:w="110" w:type="dxa"/>
              <w:bottom w:w="90" w:type="dxa"/>
              <w:right w:w="110" w:type="dxa"/>
            </w:tcMar>
            <w:vAlign w:val="center"/>
          </w:tcPr>
          <w:p w14:paraId="17F891A2">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vendor.site.id</w:t>
            </w:r>
          </w:p>
        </w:tc>
        <w:tc>
          <w:tcPr>
            <w:tcW w:w="940" w:type="dxa"/>
            <w:tcMar>
              <w:top w:w="90" w:type="dxa"/>
              <w:left w:w="110" w:type="dxa"/>
              <w:bottom w:w="90" w:type="dxa"/>
              <w:right w:w="110" w:type="dxa"/>
            </w:tcMar>
            <w:vAlign w:val="center"/>
          </w:tcPr>
          <w:p w14:paraId="639B2742">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Có</w:t>
            </w:r>
          </w:p>
        </w:tc>
        <w:tc>
          <w:tcPr>
            <w:tcW w:w="820" w:type="dxa"/>
            <w:tcMar>
              <w:top w:w="90" w:type="dxa"/>
              <w:left w:w="110" w:type="dxa"/>
              <w:bottom w:w="90" w:type="dxa"/>
              <w:right w:w="110" w:type="dxa"/>
            </w:tcMar>
            <w:vAlign w:val="center"/>
          </w:tcPr>
          <w:p w14:paraId="18C908A1">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G0</w:t>
            </w:r>
          </w:p>
        </w:tc>
      </w:tr>
      <w:tr w14:paraId="106C61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20" w:type="dxa"/>
            <w:shd w:val="clear" w:color="auto" w:fill="F8FBFD"/>
            <w:tcMar>
              <w:top w:w="90" w:type="dxa"/>
              <w:left w:w="110" w:type="dxa"/>
              <w:bottom w:w="90" w:type="dxa"/>
              <w:right w:w="110" w:type="dxa"/>
            </w:tcMar>
            <w:vAlign w:val="center"/>
          </w:tcPr>
          <w:p w14:paraId="4B9AFAE6">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Site code OGL</w:t>
            </w:r>
          </w:p>
        </w:tc>
        <w:tc>
          <w:tcPr>
            <w:tcW w:w="1900" w:type="dxa"/>
            <w:shd w:val="clear" w:color="auto" w:fill="F8FBFD"/>
            <w:tcMar>
              <w:top w:w="90" w:type="dxa"/>
              <w:left w:w="110" w:type="dxa"/>
              <w:bottom w:w="90" w:type="dxa"/>
              <w:right w:w="110" w:type="dxa"/>
            </w:tcMar>
            <w:vAlign w:val="center"/>
          </w:tcPr>
          <w:p w14:paraId="088A7A67">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esdHTKTvendorSite</w:t>
            </w:r>
          </w:p>
        </w:tc>
        <w:tc>
          <w:tcPr>
            <w:tcW w:w="2780" w:type="dxa"/>
            <w:shd w:val="clear" w:color="auto" w:fill="F8FBFD"/>
            <w:tcMar>
              <w:top w:w="90" w:type="dxa"/>
              <w:left w:w="110" w:type="dxa"/>
              <w:bottom w:w="90" w:type="dxa"/>
              <w:right w:w="110" w:type="dxa"/>
            </w:tcMar>
            <w:vAlign w:val="center"/>
          </w:tcPr>
          <w:p w14:paraId="151E6299">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ogl.site.code</w:t>
            </w:r>
          </w:p>
        </w:tc>
        <w:tc>
          <w:tcPr>
            <w:tcW w:w="940" w:type="dxa"/>
            <w:shd w:val="clear" w:color="auto" w:fill="F8FBFD"/>
            <w:tcMar>
              <w:top w:w="90" w:type="dxa"/>
              <w:left w:w="110" w:type="dxa"/>
              <w:bottom w:w="90" w:type="dxa"/>
              <w:right w:w="110" w:type="dxa"/>
            </w:tcMar>
            <w:vAlign w:val="center"/>
          </w:tcPr>
          <w:p w14:paraId="5F873545">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Có</w:t>
            </w:r>
          </w:p>
        </w:tc>
        <w:tc>
          <w:tcPr>
            <w:tcW w:w="820" w:type="dxa"/>
            <w:shd w:val="clear" w:color="auto" w:fill="F8FBFD"/>
            <w:tcMar>
              <w:top w:w="90" w:type="dxa"/>
              <w:left w:w="110" w:type="dxa"/>
              <w:bottom w:w="90" w:type="dxa"/>
              <w:right w:w="110" w:type="dxa"/>
            </w:tcMar>
            <w:vAlign w:val="center"/>
          </w:tcPr>
          <w:p w14:paraId="42C353FF">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G0</w:t>
            </w:r>
          </w:p>
        </w:tc>
      </w:tr>
      <w:tr w14:paraId="2D017C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20" w:type="dxa"/>
            <w:tcMar>
              <w:top w:w="90" w:type="dxa"/>
              <w:left w:w="110" w:type="dxa"/>
              <w:bottom w:w="90" w:type="dxa"/>
              <w:right w:w="110" w:type="dxa"/>
            </w:tcMar>
            <w:vAlign w:val="center"/>
          </w:tcPr>
          <w:p w14:paraId="518E6EC5">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Đơn vị/entity gửi OGL</w:t>
            </w:r>
          </w:p>
        </w:tc>
        <w:tc>
          <w:tcPr>
            <w:tcW w:w="1900" w:type="dxa"/>
            <w:tcMar>
              <w:top w:w="90" w:type="dxa"/>
              <w:left w:w="110" w:type="dxa"/>
              <w:bottom w:w="90" w:type="dxa"/>
              <w:right w:w="110" w:type="dxa"/>
            </w:tcMar>
            <w:vAlign w:val="center"/>
          </w:tcPr>
          <w:p w14:paraId="4A61ECE0">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esdHTKTvendorSite</w:t>
            </w:r>
          </w:p>
        </w:tc>
        <w:tc>
          <w:tcPr>
            <w:tcW w:w="2780" w:type="dxa"/>
            <w:tcMar>
              <w:top w:w="90" w:type="dxa"/>
              <w:left w:w="110" w:type="dxa"/>
              <w:bottom w:w="90" w:type="dxa"/>
              <w:right w:w="110" w:type="dxa"/>
            </w:tcMar>
            <w:vAlign w:val="center"/>
          </w:tcPr>
          <w:p w14:paraId="5744BCFB">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ogl.entity</w:t>
            </w:r>
          </w:p>
        </w:tc>
        <w:tc>
          <w:tcPr>
            <w:tcW w:w="940" w:type="dxa"/>
            <w:tcMar>
              <w:top w:w="90" w:type="dxa"/>
              <w:left w:w="110" w:type="dxa"/>
              <w:bottom w:w="90" w:type="dxa"/>
              <w:right w:w="110" w:type="dxa"/>
            </w:tcMar>
            <w:vAlign w:val="center"/>
          </w:tcPr>
          <w:p w14:paraId="108D0299">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Có</w:t>
            </w:r>
          </w:p>
        </w:tc>
        <w:tc>
          <w:tcPr>
            <w:tcW w:w="820" w:type="dxa"/>
            <w:tcMar>
              <w:top w:w="90" w:type="dxa"/>
              <w:left w:w="110" w:type="dxa"/>
              <w:bottom w:w="90" w:type="dxa"/>
              <w:right w:w="110" w:type="dxa"/>
            </w:tcMar>
            <w:vAlign w:val="center"/>
          </w:tcPr>
          <w:p w14:paraId="25CF6B99">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G0</w:t>
            </w:r>
          </w:p>
        </w:tc>
      </w:tr>
      <w:tr w14:paraId="14B2A5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20" w:type="dxa"/>
            <w:shd w:val="clear" w:color="auto" w:fill="F8FBFD"/>
            <w:tcMar>
              <w:top w:w="90" w:type="dxa"/>
              <w:left w:w="110" w:type="dxa"/>
              <w:bottom w:w="90" w:type="dxa"/>
              <w:right w:w="110" w:type="dxa"/>
            </w:tcMar>
            <w:vAlign w:val="center"/>
          </w:tcPr>
          <w:p w14:paraId="57094A9A">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Tài khoản phải trả NCC</w:t>
            </w:r>
          </w:p>
        </w:tc>
        <w:tc>
          <w:tcPr>
            <w:tcW w:w="1900" w:type="dxa"/>
            <w:shd w:val="clear" w:color="auto" w:fill="F8FBFD"/>
            <w:tcMar>
              <w:top w:w="90" w:type="dxa"/>
              <w:left w:w="110" w:type="dxa"/>
              <w:bottom w:w="90" w:type="dxa"/>
              <w:right w:w="110" w:type="dxa"/>
            </w:tcMar>
            <w:vAlign w:val="center"/>
          </w:tcPr>
          <w:p w14:paraId="345033D1">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esdHTKTvendorSite</w:t>
            </w:r>
          </w:p>
        </w:tc>
        <w:tc>
          <w:tcPr>
            <w:tcW w:w="2780" w:type="dxa"/>
            <w:shd w:val="clear" w:color="auto" w:fill="F8FBFD"/>
            <w:tcMar>
              <w:top w:w="90" w:type="dxa"/>
              <w:left w:w="110" w:type="dxa"/>
              <w:bottom w:w="90" w:type="dxa"/>
              <w:right w:w="110" w:type="dxa"/>
            </w:tcMar>
            <w:vAlign w:val="center"/>
          </w:tcPr>
          <w:p w14:paraId="5EEB03B6">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credit.account</w:t>
            </w:r>
          </w:p>
        </w:tc>
        <w:tc>
          <w:tcPr>
            <w:tcW w:w="940" w:type="dxa"/>
            <w:shd w:val="clear" w:color="auto" w:fill="F8FBFD"/>
            <w:tcMar>
              <w:top w:w="90" w:type="dxa"/>
              <w:left w:w="110" w:type="dxa"/>
              <w:bottom w:w="90" w:type="dxa"/>
              <w:right w:w="110" w:type="dxa"/>
            </w:tcMar>
            <w:vAlign w:val="center"/>
          </w:tcPr>
          <w:p w14:paraId="6892307E">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Có</w:t>
            </w:r>
          </w:p>
        </w:tc>
        <w:tc>
          <w:tcPr>
            <w:tcW w:w="820" w:type="dxa"/>
            <w:shd w:val="clear" w:color="auto" w:fill="F8FBFD"/>
            <w:tcMar>
              <w:top w:w="90" w:type="dxa"/>
              <w:left w:w="110" w:type="dxa"/>
              <w:bottom w:w="90" w:type="dxa"/>
              <w:right w:w="110" w:type="dxa"/>
            </w:tcMar>
            <w:vAlign w:val="center"/>
          </w:tcPr>
          <w:p w14:paraId="71A2CC7C">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G0</w:t>
            </w:r>
          </w:p>
        </w:tc>
      </w:tr>
      <w:tr w14:paraId="38FCCE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20" w:type="dxa"/>
            <w:tcMar>
              <w:top w:w="90" w:type="dxa"/>
              <w:left w:w="110" w:type="dxa"/>
              <w:bottom w:w="90" w:type="dxa"/>
              <w:right w:w="110" w:type="dxa"/>
            </w:tcMar>
            <w:vAlign w:val="center"/>
          </w:tcPr>
          <w:p w14:paraId="0647439C">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Loại tiền 3 ký tự</w:t>
            </w:r>
          </w:p>
        </w:tc>
        <w:tc>
          <w:tcPr>
            <w:tcW w:w="1900" w:type="dxa"/>
            <w:tcMar>
              <w:top w:w="90" w:type="dxa"/>
              <w:left w:w="110" w:type="dxa"/>
              <w:bottom w:w="90" w:type="dxa"/>
              <w:right w:w="110" w:type="dxa"/>
            </w:tcMar>
            <w:vAlign w:val="center"/>
          </w:tcPr>
          <w:p w14:paraId="30B58655">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esdHTKTpaymentVendor</w:t>
            </w:r>
          </w:p>
        </w:tc>
        <w:tc>
          <w:tcPr>
            <w:tcW w:w="2780" w:type="dxa"/>
            <w:tcMar>
              <w:top w:w="90" w:type="dxa"/>
              <w:left w:w="110" w:type="dxa"/>
              <w:bottom w:w="90" w:type="dxa"/>
              <w:right w:w="110" w:type="dxa"/>
            </w:tcMar>
            <w:vAlign w:val="center"/>
          </w:tcPr>
          <w:p w14:paraId="38EEAB5E">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currency</w:t>
            </w:r>
          </w:p>
        </w:tc>
        <w:tc>
          <w:tcPr>
            <w:tcW w:w="940" w:type="dxa"/>
            <w:tcMar>
              <w:top w:w="90" w:type="dxa"/>
              <w:left w:w="110" w:type="dxa"/>
              <w:bottom w:w="90" w:type="dxa"/>
              <w:right w:w="110" w:type="dxa"/>
            </w:tcMar>
            <w:vAlign w:val="center"/>
          </w:tcPr>
          <w:p w14:paraId="4B441EF4">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Có</w:t>
            </w:r>
          </w:p>
        </w:tc>
        <w:tc>
          <w:tcPr>
            <w:tcW w:w="820" w:type="dxa"/>
            <w:tcMar>
              <w:top w:w="90" w:type="dxa"/>
              <w:left w:w="110" w:type="dxa"/>
              <w:bottom w:w="90" w:type="dxa"/>
              <w:right w:w="110" w:type="dxa"/>
            </w:tcMar>
            <w:vAlign w:val="center"/>
          </w:tcPr>
          <w:p w14:paraId="12F8C447">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G0</w:t>
            </w:r>
          </w:p>
        </w:tc>
      </w:tr>
      <w:tr w14:paraId="7EA9D8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20" w:type="dxa"/>
            <w:shd w:val="clear" w:color="auto" w:fill="F8FBFD"/>
            <w:tcMar>
              <w:top w:w="90" w:type="dxa"/>
              <w:left w:w="110" w:type="dxa"/>
              <w:bottom w:w="90" w:type="dxa"/>
              <w:right w:w="110" w:type="dxa"/>
            </w:tcMar>
            <w:vAlign w:val="center"/>
          </w:tcPr>
          <w:p w14:paraId="5A8A6224">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Chuyển khoản/Tiền mặt</w:t>
            </w:r>
          </w:p>
        </w:tc>
        <w:tc>
          <w:tcPr>
            <w:tcW w:w="1900" w:type="dxa"/>
            <w:shd w:val="clear" w:color="auto" w:fill="F8FBFD"/>
            <w:tcMar>
              <w:top w:w="90" w:type="dxa"/>
              <w:left w:w="110" w:type="dxa"/>
              <w:bottom w:w="90" w:type="dxa"/>
              <w:right w:w="110" w:type="dxa"/>
            </w:tcMar>
            <w:vAlign w:val="center"/>
          </w:tcPr>
          <w:p w14:paraId="79A026E3">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esdHTKTpaymentVendor</w:t>
            </w:r>
          </w:p>
        </w:tc>
        <w:tc>
          <w:tcPr>
            <w:tcW w:w="2780" w:type="dxa"/>
            <w:shd w:val="clear" w:color="auto" w:fill="F8FBFD"/>
            <w:tcMar>
              <w:top w:w="90" w:type="dxa"/>
              <w:left w:w="110" w:type="dxa"/>
              <w:bottom w:w="90" w:type="dxa"/>
              <w:right w:w="110" w:type="dxa"/>
            </w:tcMar>
            <w:vAlign w:val="center"/>
          </w:tcPr>
          <w:p w14:paraId="1193C56C">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payment.method</w:t>
            </w:r>
          </w:p>
        </w:tc>
        <w:tc>
          <w:tcPr>
            <w:tcW w:w="940" w:type="dxa"/>
            <w:shd w:val="clear" w:color="auto" w:fill="F8FBFD"/>
            <w:tcMar>
              <w:top w:w="90" w:type="dxa"/>
              <w:left w:w="110" w:type="dxa"/>
              <w:bottom w:w="90" w:type="dxa"/>
              <w:right w:w="110" w:type="dxa"/>
            </w:tcMar>
            <w:vAlign w:val="center"/>
          </w:tcPr>
          <w:p w14:paraId="1F1FD4E5">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Có</w:t>
            </w:r>
          </w:p>
        </w:tc>
        <w:tc>
          <w:tcPr>
            <w:tcW w:w="820" w:type="dxa"/>
            <w:shd w:val="clear" w:color="auto" w:fill="F8FBFD"/>
            <w:tcMar>
              <w:top w:w="90" w:type="dxa"/>
              <w:left w:w="110" w:type="dxa"/>
              <w:bottom w:w="90" w:type="dxa"/>
              <w:right w:w="110" w:type="dxa"/>
            </w:tcMar>
            <w:vAlign w:val="center"/>
          </w:tcPr>
          <w:p w14:paraId="0D8E37FD">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G0</w:t>
            </w:r>
          </w:p>
        </w:tc>
      </w:tr>
      <w:tr w14:paraId="29D469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20" w:type="dxa"/>
            <w:tcMar>
              <w:top w:w="90" w:type="dxa"/>
              <w:left w:w="110" w:type="dxa"/>
              <w:bottom w:w="90" w:type="dxa"/>
              <w:right w:w="110" w:type="dxa"/>
            </w:tcMar>
            <w:vAlign w:val="center"/>
          </w:tcPr>
          <w:p w14:paraId="233F8739">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Giá trị hóa đơn chấp nhận (1)</w:t>
            </w:r>
          </w:p>
        </w:tc>
        <w:tc>
          <w:tcPr>
            <w:tcW w:w="1900" w:type="dxa"/>
            <w:shd w:val="clear" w:color="auto" w:fill="auto"/>
            <w:tcMar>
              <w:top w:w="90" w:type="dxa"/>
              <w:left w:w="110" w:type="dxa"/>
              <w:bottom w:w="90" w:type="dxa"/>
              <w:right w:w="110" w:type="dxa"/>
            </w:tcMar>
            <w:vAlign w:val="center"/>
          </w:tcPr>
          <w:p w14:paraId="5999F317">
            <w:pPr>
              <w:keepNext w:val="0"/>
              <w:keepLines w:val="0"/>
              <w:widowControl/>
              <w:suppressLineNumbers w:val="0"/>
              <w:spacing w:before="0" w:beforeAutospacing="1" w:after="80" w:afterAutospacing="0" w:line="268" w:lineRule="auto"/>
              <w:ind w:left="0" w:leftChars="0" w:right="0" w:rightChars="0"/>
              <w:jc w:val="left"/>
              <w:rPr>
                <w:rFonts w:hint="default"/>
              </w:rPr>
            </w:pPr>
            <w:r>
              <w:rPr>
                <w:rFonts w:hint="default" w:ascii="Arial" w:hAnsi="Arial" w:eastAsia="ＭＳ 明朝" w:cs="Times New Roman"/>
                <w:kern w:val="0"/>
                <w:sz w:val="16"/>
                <w:szCs w:val="16"/>
                <w:lang w:val="en-US" w:eastAsia="zh-CN" w:bidi="ar"/>
              </w:rPr>
              <w:t>esdHTKTpaymentVendor.approved.invoice.amount</w:t>
            </w:r>
          </w:p>
        </w:tc>
        <w:tc>
          <w:tcPr>
            <w:tcW w:w="2780" w:type="dxa"/>
            <w:tcMar>
              <w:top w:w="90" w:type="dxa"/>
              <w:left w:w="110" w:type="dxa"/>
              <w:bottom w:w="90" w:type="dxa"/>
              <w:right w:w="110" w:type="dxa"/>
            </w:tcMar>
            <w:vAlign w:val="center"/>
          </w:tcPr>
          <w:p w14:paraId="03C1A55A">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approved.invoice.amount</w:t>
            </w:r>
          </w:p>
        </w:tc>
        <w:tc>
          <w:tcPr>
            <w:tcW w:w="940" w:type="dxa"/>
            <w:tcMar>
              <w:top w:w="90" w:type="dxa"/>
              <w:left w:w="110" w:type="dxa"/>
              <w:bottom w:w="90" w:type="dxa"/>
              <w:right w:w="110" w:type="dxa"/>
            </w:tcMar>
            <w:vAlign w:val="center"/>
          </w:tcPr>
          <w:p w14:paraId="60B1349B">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Theo case</w:t>
            </w:r>
          </w:p>
        </w:tc>
        <w:tc>
          <w:tcPr>
            <w:tcW w:w="820" w:type="dxa"/>
            <w:tcMar>
              <w:top w:w="90" w:type="dxa"/>
              <w:left w:w="110" w:type="dxa"/>
              <w:bottom w:w="90" w:type="dxa"/>
              <w:right w:w="110" w:type="dxa"/>
            </w:tcMar>
            <w:vAlign w:val="center"/>
          </w:tcPr>
          <w:p w14:paraId="64E8AD1E">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G0</w:t>
            </w:r>
          </w:p>
        </w:tc>
      </w:tr>
      <w:tr w14:paraId="0FDDCD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20" w:type="dxa"/>
            <w:shd w:val="clear" w:color="auto" w:fill="F8FBFD"/>
            <w:tcMar>
              <w:top w:w="90" w:type="dxa"/>
              <w:left w:w="110" w:type="dxa"/>
              <w:bottom w:w="90" w:type="dxa"/>
              <w:right w:w="110" w:type="dxa"/>
            </w:tcMar>
            <w:vAlign w:val="center"/>
          </w:tcPr>
          <w:p w14:paraId="5E21EF2E">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Số tiền đề nghị thanh toán (2)</w:t>
            </w:r>
          </w:p>
        </w:tc>
        <w:tc>
          <w:tcPr>
            <w:tcW w:w="1900" w:type="dxa"/>
            <w:shd w:val="clear" w:color="auto" w:fill="auto"/>
            <w:tcMar>
              <w:top w:w="90" w:type="dxa"/>
              <w:left w:w="110" w:type="dxa"/>
              <w:bottom w:w="90" w:type="dxa"/>
              <w:right w:w="110" w:type="dxa"/>
            </w:tcMar>
            <w:vAlign w:val="center"/>
          </w:tcPr>
          <w:p w14:paraId="0F7B4D49">
            <w:pPr>
              <w:keepNext w:val="0"/>
              <w:keepLines w:val="0"/>
              <w:widowControl/>
              <w:suppressLineNumbers w:val="0"/>
              <w:spacing w:before="0" w:beforeAutospacing="1" w:after="80" w:afterAutospacing="0" w:line="268" w:lineRule="auto"/>
              <w:ind w:left="0" w:leftChars="0" w:right="0" w:rightChars="0"/>
              <w:jc w:val="left"/>
              <w:rPr>
                <w:rFonts w:hint="default"/>
              </w:rPr>
            </w:pPr>
            <w:r>
              <w:rPr>
                <w:rFonts w:hint="default" w:ascii="Arial" w:hAnsi="Arial" w:eastAsia="ＭＳ 明朝" w:cs="Times New Roman"/>
                <w:kern w:val="0"/>
                <w:sz w:val="16"/>
                <w:szCs w:val="16"/>
                <w:lang w:val="en-US" w:eastAsia="zh-CN" w:bidi="ar"/>
              </w:rPr>
              <w:t>esdHTKTpaymentVendor.amount</w:t>
            </w:r>
          </w:p>
        </w:tc>
        <w:tc>
          <w:tcPr>
            <w:tcW w:w="2780" w:type="dxa"/>
            <w:shd w:val="clear" w:color="auto" w:fill="F8FBFD"/>
            <w:tcMar>
              <w:top w:w="90" w:type="dxa"/>
              <w:left w:w="110" w:type="dxa"/>
              <w:bottom w:w="90" w:type="dxa"/>
              <w:right w:w="110" w:type="dxa"/>
            </w:tcMar>
            <w:vAlign w:val="center"/>
          </w:tcPr>
          <w:p w14:paraId="71DD7F4A">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amount</w:t>
            </w:r>
          </w:p>
        </w:tc>
        <w:tc>
          <w:tcPr>
            <w:tcW w:w="940" w:type="dxa"/>
            <w:shd w:val="clear" w:color="auto" w:fill="F8FBFD"/>
            <w:tcMar>
              <w:top w:w="90" w:type="dxa"/>
              <w:left w:w="110" w:type="dxa"/>
              <w:bottom w:w="90" w:type="dxa"/>
              <w:right w:w="110" w:type="dxa"/>
            </w:tcMar>
            <w:vAlign w:val="center"/>
          </w:tcPr>
          <w:p w14:paraId="553AAD17">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Theo case</w:t>
            </w:r>
          </w:p>
        </w:tc>
        <w:tc>
          <w:tcPr>
            <w:tcW w:w="820" w:type="dxa"/>
            <w:shd w:val="clear" w:color="auto" w:fill="F8FBFD"/>
            <w:tcMar>
              <w:top w:w="90" w:type="dxa"/>
              <w:left w:w="110" w:type="dxa"/>
              <w:bottom w:w="90" w:type="dxa"/>
              <w:right w:w="110" w:type="dxa"/>
            </w:tcMar>
            <w:vAlign w:val="center"/>
          </w:tcPr>
          <w:p w14:paraId="2041B9C0">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G0</w:t>
            </w:r>
          </w:p>
        </w:tc>
      </w:tr>
      <w:tr w14:paraId="2D85D1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20" w:type="dxa"/>
            <w:tcMar>
              <w:top w:w="90" w:type="dxa"/>
              <w:left w:w="110" w:type="dxa"/>
              <w:bottom w:w="90" w:type="dxa"/>
              <w:right w:w="110" w:type="dxa"/>
            </w:tcMar>
            <w:vAlign w:val="center"/>
          </w:tcPr>
          <w:p w14:paraId="7063CCA4">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Tổng hoàn ứng lần này (3)</w:t>
            </w:r>
          </w:p>
        </w:tc>
        <w:tc>
          <w:tcPr>
            <w:tcW w:w="1900" w:type="dxa"/>
            <w:shd w:val="clear" w:color="auto" w:fill="auto"/>
            <w:tcMar>
              <w:top w:w="90" w:type="dxa"/>
              <w:left w:w="110" w:type="dxa"/>
              <w:bottom w:w="90" w:type="dxa"/>
              <w:right w:w="110" w:type="dxa"/>
            </w:tcMar>
            <w:vAlign w:val="center"/>
          </w:tcPr>
          <w:p w14:paraId="5D1652B1">
            <w:pPr>
              <w:keepNext w:val="0"/>
              <w:keepLines w:val="0"/>
              <w:widowControl/>
              <w:suppressLineNumbers w:val="0"/>
              <w:spacing w:before="0" w:beforeAutospacing="1" w:after="80" w:afterAutospacing="0" w:line="268" w:lineRule="auto"/>
              <w:ind w:left="0" w:leftChars="0" w:right="0" w:rightChars="0"/>
              <w:jc w:val="left"/>
              <w:rPr>
                <w:rFonts w:hint="default"/>
              </w:rPr>
            </w:pPr>
            <w:r>
              <w:rPr>
                <w:rFonts w:hint="default" w:ascii="Arial" w:hAnsi="Arial" w:eastAsia="ＭＳ 明朝" w:cs="Times New Roman"/>
                <w:kern w:val="0"/>
                <w:sz w:val="16"/>
                <w:szCs w:val="16"/>
                <w:lang w:val="en-US" w:eastAsia="zh-CN" w:bidi="ar"/>
              </w:rPr>
              <w:t>esdHTKTpaymentVendor.refund.amount</w:t>
            </w:r>
          </w:p>
        </w:tc>
        <w:tc>
          <w:tcPr>
            <w:tcW w:w="2780" w:type="dxa"/>
            <w:tcMar>
              <w:top w:w="90" w:type="dxa"/>
              <w:left w:w="110" w:type="dxa"/>
              <w:bottom w:w="90" w:type="dxa"/>
              <w:right w:w="110" w:type="dxa"/>
            </w:tcMar>
            <w:vAlign w:val="center"/>
          </w:tcPr>
          <w:p w14:paraId="061F9B2D">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refund.amount</w:t>
            </w:r>
          </w:p>
        </w:tc>
        <w:tc>
          <w:tcPr>
            <w:tcW w:w="940" w:type="dxa"/>
            <w:tcMar>
              <w:top w:w="90" w:type="dxa"/>
              <w:left w:w="110" w:type="dxa"/>
              <w:bottom w:w="90" w:type="dxa"/>
              <w:right w:w="110" w:type="dxa"/>
            </w:tcMar>
            <w:vAlign w:val="center"/>
          </w:tcPr>
          <w:p w14:paraId="5AD734A6">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Theo case</w:t>
            </w:r>
          </w:p>
        </w:tc>
        <w:tc>
          <w:tcPr>
            <w:tcW w:w="820" w:type="dxa"/>
            <w:tcMar>
              <w:top w:w="90" w:type="dxa"/>
              <w:left w:w="110" w:type="dxa"/>
              <w:bottom w:w="90" w:type="dxa"/>
              <w:right w:w="110" w:type="dxa"/>
            </w:tcMar>
            <w:vAlign w:val="center"/>
          </w:tcPr>
          <w:p w14:paraId="00F6FD4E">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G0</w:t>
            </w:r>
          </w:p>
        </w:tc>
      </w:tr>
      <w:tr w14:paraId="0F32E4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20" w:type="dxa"/>
            <w:shd w:val="clear" w:color="auto" w:fill="F8FBFD"/>
            <w:tcMar>
              <w:top w:w="90" w:type="dxa"/>
              <w:left w:w="110" w:type="dxa"/>
              <w:bottom w:w="90" w:type="dxa"/>
              <w:right w:w="110" w:type="dxa"/>
            </w:tcMar>
            <w:vAlign w:val="center"/>
          </w:tcPr>
          <w:p w14:paraId="59B2A8DF">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Nội dung giao dịch</w:t>
            </w:r>
          </w:p>
        </w:tc>
        <w:tc>
          <w:tcPr>
            <w:tcW w:w="1900" w:type="dxa"/>
            <w:shd w:val="clear" w:color="auto" w:fill="F8FBFD"/>
            <w:tcMar>
              <w:top w:w="90" w:type="dxa"/>
              <w:left w:w="110" w:type="dxa"/>
              <w:bottom w:w="90" w:type="dxa"/>
              <w:right w:w="110" w:type="dxa"/>
            </w:tcMar>
            <w:vAlign w:val="center"/>
          </w:tcPr>
          <w:p w14:paraId="54749F50">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esdHTKTpaymentVendor</w:t>
            </w:r>
          </w:p>
        </w:tc>
        <w:tc>
          <w:tcPr>
            <w:tcW w:w="2780" w:type="dxa"/>
            <w:shd w:val="clear" w:color="auto" w:fill="F8FBFD"/>
            <w:tcMar>
              <w:top w:w="90" w:type="dxa"/>
              <w:left w:w="110" w:type="dxa"/>
              <w:bottom w:w="90" w:type="dxa"/>
              <w:right w:w="110" w:type="dxa"/>
            </w:tcMar>
            <w:vAlign w:val="center"/>
          </w:tcPr>
          <w:p w14:paraId="5E711098">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transaction.des</w:t>
            </w:r>
          </w:p>
        </w:tc>
        <w:tc>
          <w:tcPr>
            <w:tcW w:w="940" w:type="dxa"/>
            <w:shd w:val="clear" w:color="auto" w:fill="F8FBFD"/>
            <w:tcMar>
              <w:top w:w="90" w:type="dxa"/>
              <w:left w:w="110" w:type="dxa"/>
              <w:bottom w:w="90" w:type="dxa"/>
              <w:right w:w="110" w:type="dxa"/>
            </w:tcMar>
            <w:vAlign w:val="center"/>
          </w:tcPr>
          <w:p w14:paraId="320D3D95">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Có</w:t>
            </w:r>
          </w:p>
        </w:tc>
        <w:tc>
          <w:tcPr>
            <w:tcW w:w="820" w:type="dxa"/>
            <w:shd w:val="clear" w:color="auto" w:fill="F8FBFD"/>
            <w:tcMar>
              <w:top w:w="90" w:type="dxa"/>
              <w:left w:w="110" w:type="dxa"/>
              <w:bottom w:w="90" w:type="dxa"/>
              <w:right w:w="110" w:type="dxa"/>
            </w:tcMar>
            <w:vAlign w:val="center"/>
          </w:tcPr>
          <w:p w14:paraId="7923A238">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G0</w:t>
            </w:r>
          </w:p>
        </w:tc>
      </w:tr>
      <w:tr w14:paraId="1AA857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20" w:type="dxa"/>
            <w:tcMar>
              <w:top w:w="90" w:type="dxa"/>
              <w:left w:w="110" w:type="dxa"/>
              <w:bottom w:w="90" w:type="dxa"/>
              <w:right w:w="110" w:type="dxa"/>
            </w:tcMar>
            <w:vAlign w:val="center"/>
          </w:tcPr>
          <w:p w14:paraId="5E34DF72">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Người tạo/người duyệt cuối</w:t>
            </w:r>
          </w:p>
        </w:tc>
        <w:tc>
          <w:tcPr>
            <w:tcW w:w="1900" w:type="dxa"/>
            <w:tcMar>
              <w:top w:w="90" w:type="dxa"/>
              <w:left w:w="110" w:type="dxa"/>
              <w:bottom w:w="90" w:type="dxa"/>
              <w:right w:w="110" w:type="dxa"/>
            </w:tcMar>
            <w:vAlign w:val="center"/>
          </w:tcPr>
          <w:p w14:paraId="7C344E2F">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payment</w:t>
            </w:r>
          </w:p>
        </w:tc>
        <w:tc>
          <w:tcPr>
            <w:tcW w:w="2780" w:type="dxa"/>
            <w:tcMar>
              <w:top w:w="90" w:type="dxa"/>
              <w:left w:w="110" w:type="dxa"/>
              <w:bottom w:w="90" w:type="dxa"/>
              <w:right w:w="110" w:type="dxa"/>
            </w:tcMar>
            <w:vAlign w:val="center"/>
          </w:tcPr>
          <w:p w14:paraId="54002346">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created.by / user.approver.final</w:t>
            </w:r>
          </w:p>
        </w:tc>
        <w:tc>
          <w:tcPr>
            <w:tcW w:w="940" w:type="dxa"/>
            <w:tcMar>
              <w:top w:w="90" w:type="dxa"/>
              <w:left w:w="110" w:type="dxa"/>
              <w:bottom w:w="90" w:type="dxa"/>
              <w:right w:w="110" w:type="dxa"/>
            </w:tcMar>
            <w:vAlign w:val="center"/>
          </w:tcPr>
          <w:p w14:paraId="5A8A144D">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Có</w:t>
            </w:r>
          </w:p>
        </w:tc>
        <w:tc>
          <w:tcPr>
            <w:tcW w:w="820" w:type="dxa"/>
            <w:tcMar>
              <w:top w:w="90" w:type="dxa"/>
              <w:left w:w="110" w:type="dxa"/>
              <w:bottom w:w="90" w:type="dxa"/>
              <w:right w:w="110" w:type="dxa"/>
            </w:tcMar>
            <w:vAlign w:val="center"/>
          </w:tcPr>
          <w:p w14:paraId="413912A6">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G0</w:t>
            </w:r>
          </w:p>
        </w:tc>
      </w:tr>
      <w:tr w14:paraId="13BC0B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20" w:type="dxa"/>
            <w:shd w:val="clear" w:color="auto" w:fill="F8FBFD"/>
            <w:tcMar>
              <w:top w:w="90" w:type="dxa"/>
              <w:left w:w="110" w:type="dxa"/>
              <w:bottom w:w="90" w:type="dxa"/>
              <w:right w:w="110" w:type="dxa"/>
            </w:tcMar>
            <w:vAlign w:val="center"/>
          </w:tcPr>
          <w:p w14:paraId="6401E7FA">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Mã HĐ/KMS</w:t>
            </w:r>
          </w:p>
        </w:tc>
        <w:tc>
          <w:tcPr>
            <w:tcW w:w="1900" w:type="dxa"/>
            <w:shd w:val="clear" w:color="auto" w:fill="F8FBFD"/>
            <w:tcMar>
              <w:top w:w="90" w:type="dxa"/>
              <w:left w:w="110" w:type="dxa"/>
              <w:bottom w:w="90" w:type="dxa"/>
              <w:right w:w="110" w:type="dxa"/>
            </w:tcMar>
            <w:vAlign w:val="center"/>
          </w:tcPr>
          <w:p w14:paraId="62AF2913">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esdHTKTpayment</w:t>
            </w:r>
          </w:p>
        </w:tc>
        <w:tc>
          <w:tcPr>
            <w:tcW w:w="2780" w:type="dxa"/>
            <w:shd w:val="clear" w:color="auto" w:fill="F8FBFD"/>
            <w:tcMar>
              <w:top w:w="90" w:type="dxa"/>
              <w:left w:w="110" w:type="dxa"/>
              <w:bottom w:w="90" w:type="dxa"/>
              <w:right w:w="110" w:type="dxa"/>
            </w:tcMar>
            <w:vAlign w:val="center"/>
          </w:tcPr>
          <w:p w14:paraId="2D7E5A93">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contract.id</w:t>
            </w:r>
          </w:p>
        </w:tc>
        <w:tc>
          <w:tcPr>
            <w:tcW w:w="940" w:type="dxa"/>
            <w:shd w:val="clear" w:color="auto" w:fill="F8FBFD"/>
            <w:tcMar>
              <w:top w:w="90" w:type="dxa"/>
              <w:left w:w="110" w:type="dxa"/>
              <w:bottom w:w="90" w:type="dxa"/>
              <w:right w:w="110" w:type="dxa"/>
            </w:tcMar>
            <w:vAlign w:val="center"/>
          </w:tcPr>
          <w:p w14:paraId="25AA5367">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Không</w:t>
            </w:r>
          </w:p>
        </w:tc>
        <w:tc>
          <w:tcPr>
            <w:tcW w:w="820" w:type="dxa"/>
            <w:shd w:val="clear" w:color="auto" w:fill="F8FBFD"/>
            <w:tcMar>
              <w:top w:w="90" w:type="dxa"/>
              <w:left w:w="110" w:type="dxa"/>
              <w:bottom w:w="90" w:type="dxa"/>
              <w:right w:w="110" w:type="dxa"/>
            </w:tcMar>
            <w:vAlign w:val="center"/>
          </w:tcPr>
          <w:p w14:paraId="77C287D4">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G0</w:t>
            </w:r>
          </w:p>
        </w:tc>
      </w:tr>
      <w:tr w14:paraId="59D0FC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20" w:type="dxa"/>
            <w:tcMar>
              <w:top w:w="90" w:type="dxa"/>
              <w:left w:w="110" w:type="dxa"/>
              <w:bottom w:w="90" w:type="dxa"/>
              <w:right w:w="110" w:type="dxa"/>
            </w:tcMar>
            <w:vAlign w:val="center"/>
          </w:tcPr>
          <w:p w14:paraId="4449C8D7">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Danh sách hóa đơn của đúng NCC</w:t>
            </w:r>
          </w:p>
        </w:tc>
        <w:tc>
          <w:tcPr>
            <w:tcW w:w="1900" w:type="dxa"/>
            <w:tcMar>
              <w:top w:w="90" w:type="dxa"/>
              <w:left w:w="110" w:type="dxa"/>
              <w:bottom w:w="90" w:type="dxa"/>
              <w:right w:w="110" w:type="dxa"/>
            </w:tcMar>
            <w:vAlign w:val="center"/>
          </w:tcPr>
          <w:p w14:paraId="491A5FD4">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esdHTKTpaymentInvoice + esdHTKTinvoice</w:t>
            </w:r>
          </w:p>
        </w:tc>
        <w:tc>
          <w:tcPr>
            <w:tcW w:w="2780" w:type="dxa"/>
            <w:tcMar>
              <w:top w:w="90" w:type="dxa"/>
              <w:left w:w="110" w:type="dxa"/>
              <w:bottom w:w="90" w:type="dxa"/>
              <w:right w:w="110" w:type="dxa"/>
            </w:tcMar>
            <w:vAlign w:val="center"/>
          </w:tcPr>
          <w:p w14:paraId="2BD0F893">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Cần xác nhận trường cụ thể</w:t>
            </w:r>
          </w:p>
        </w:tc>
        <w:tc>
          <w:tcPr>
            <w:tcW w:w="940" w:type="dxa"/>
            <w:tcMar>
              <w:top w:w="90" w:type="dxa"/>
              <w:left w:w="110" w:type="dxa"/>
              <w:bottom w:w="90" w:type="dxa"/>
              <w:right w:w="110" w:type="dxa"/>
            </w:tcMar>
            <w:vAlign w:val="center"/>
          </w:tcPr>
          <w:p w14:paraId="7B91BD95">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Có</w:t>
            </w:r>
          </w:p>
        </w:tc>
        <w:tc>
          <w:tcPr>
            <w:tcW w:w="820" w:type="dxa"/>
            <w:tcMar>
              <w:top w:w="90" w:type="dxa"/>
              <w:left w:w="110" w:type="dxa"/>
              <w:bottom w:w="90" w:type="dxa"/>
              <w:right w:w="110" w:type="dxa"/>
            </w:tcMar>
            <w:vAlign w:val="center"/>
          </w:tcPr>
          <w:p w14:paraId="42611F1E">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G1</w:t>
            </w:r>
          </w:p>
        </w:tc>
      </w:tr>
      <w:tr w14:paraId="0BDF9B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20" w:type="dxa"/>
            <w:shd w:val="clear" w:color="auto" w:fill="F8FBFD"/>
            <w:tcMar>
              <w:top w:w="90" w:type="dxa"/>
              <w:left w:w="110" w:type="dxa"/>
              <w:bottom w:w="90" w:type="dxa"/>
              <w:right w:w="110" w:type="dxa"/>
            </w:tcMar>
            <w:vAlign w:val="center"/>
          </w:tcPr>
          <w:p w14:paraId="137EF898">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Các dòng chi phí trước thuế</w:t>
            </w:r>
          </w:p>
        </w:tc>
        <w:tc>
          <w:tcPr>
            <w:tcW w:w="1900" w:type="dxa"/>
            <w:shd w:val="clear" w:color="auto" w:fill="F8FBFD"/>
            <w:tcMar>
              <w:top w:w="90" w:type="dxa"/>
              <w:left w:w="110" w:type="dxa"/>
              <w:bottom w:w="90" w:type="dxa"/>
              <w:right w:w="110" w:type="dxa"/>
            </w:tcMar>
            <w:vAlign w:val="center"/>
          </w:tcPr>
          <w:p w14:paraId="0159901A">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esdHTKTpaymentCostDivision theo payment+vendor</w:t>
            </w:r>
          </w:p>
        </w:tc>
        <w:tc>
          <w:tcPr>
            <w:tcW w:w="2780" w:type="dxa"/>
            <w:shd w:val="clear" w:color="auto" w:fill="F8FBFD"/>
            <w:tcMar>
              <w:top w:w="90" w:type="dxa"/>
              <w:left w:w="110" w:type="dxa"/>
              <w:bottom w:w="90" w:type="dxa"/>
              <w:right w:w="110" w:type="dxa"/>
            </w:tcMar>
            <w:vAlign w:val="center"/>
          </w:tcPr>
          <w:p w14:paraId="1C59DA4A">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Cần xác nhận trường cụ thể</w:t>
            </w:r>
          </w:p>
        </w:tc>
        <w:tc>
          <w:tcPr>
            <w:tcW w:w="940" w:type="dxa"/>
            <w:shd w:val="clear" w:color="auto" w:fill="F8FBFD"/>
            <w:tcMar>
              <w:top w:w="90" w:type="dxa"/>
              <w:left w:w="110" w:type="dxa"/>
              <w:bottom w:w="90" w:type="dxa"/>
              <w:right w:w="110" w:type="dxa"/>
            </w:tcMar>
            <w:vAlign w:val="center"/>
          </w:tcPr>
          <w:p w14:paraId="1DC15FAA">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Có</w:t>
            </w:r>
          </w:p>
        </w:tc>
        <w:tc>
          <w:tcPr>
            <w:tcW w:w="820" w:type="dxa"/>
            <w:shd w:val="clear" w:color="auto" w:fill="F8FBFD"/>
            <w:tcMar>
              <w:top w:w="90" w:type="dxa"/>
              <w:left w:w="110" w:type="dxa"/>
              <w:bottom w:w="90" w:type="dxa"/>
              <w:right w:w="110" w:type="dxa"/>
            </w:tcMar>
            <w:vAlign w:val="center"/>
          </w:tcPr>
          <w:p w14:paraId="759706CB">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G1</w:t>
            </w:r>
          </w:p>
        </w:tc>
      </w:tr>
      <w:tr w14:paraId="450670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20" w:type="dxa"/>
            <w:tcMar>
              <w:top w:w="90" w:type="dxa"/>
              <w:left w:w="110" w:type="dxa"/>
              <w:bottom w:w="90" w:type="dxa"/>
              <w:right w:w="110" w:type="dxa"/>
            </w:tcMar>
            <w:vAlign w:val="center"/>
          </w:tcPr>
          <w:p w14:paraId="5E30016B">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Đủ segment1…segment7 OGL</w:t>
            </w:r>
          </w:p>
        </w:tc>
        <w:tc>
          <w:tcPr>
            <w:tcW w:w="1900" w:type="dxa"/>
            <w:shd w:val="clear" w:color="auto" w:fill="auto"/>
            <w:tcMar>
              <w:top w:w="90" w:type="dxa"/>
              <w:left w:w="110" w:type="dxa"/>
              <w:bottom w:w="90" w:type="dxa"/>
              <w:right w:w="110" w:type="dxa"/>
            </w:tcMar>
            <w:vAlign w:val="center"/>
          </w:tcPr>
          <w:p w14:paraId="32A732F6">
            <w:pPr>
              <w:keepNext w:val="0"/>
              <w:keepLines w:val="0"/>
              <w:widowControl/>
              <w:suppressLineNumbers w:val="0"/>
              <w:bidi w:val="0"/>
              <w:spacing w:before="0" w:beforeAutospacing="0" w:afterAutospacing="0"/>
              <w:ind w:left="0" w:right="0"/>
              <w:rPr>
                <w:rFonts w:hint="default"/>
                <w:sz w:val="15"/>
                <w:szCs w:val="15"/>
              </w:rPr>
            </w:pPr>
            <w:r>
              <w:rPr>
                <w:rFonts w:hint="default"/>
                <w:sz w:val="15"/>
                <w:szCs w:val="15"/>
              </w:rPr>
              <w:t>esdHTKTpayment</w:t>
            </w:r>
            <w:r>
              <w:rPr>
                <w:rFonts w:hint="default"/>
                <w:sz w:val="15"/>
                <w:szCs w:val="15"/>
                <w:lang w:val="en-US"/>
              </w:rPr>
              <w:t>C</w:t>
            </w:r>
            <w:r>
              <w:rPr>
                <w:rFonts w:hint="default"/>
                <w:sz w:val="15"/>
                <w:szCs w:val="15"/>
              </w:rPr>
              <w:t>ostDivision</w:t>
            </w:r>
          </w:p>
        </w:tc>
        <w:tc>
          <w:tcPr>
            <w:tcW w:w="2780" w:type="dxa"/>
            <w:tcMar>
              <w:top w:w="90" w:type="dxa"/>
              <w:left w:w="110" w:type="dxa"/>
              <w:bottom w:w="90" w:type="dxa"/>
              <w:right w:w="110" w:type="dxa"/>
            </w:tcMar>
            <w:vAlign w:val="center"/>
          </w:tcPr>
          <w:p w14:paraId="25F4FD41">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account.number</w:t>
            </w:r>
          </w:p>
        </w:tc>
        <w:tc>
          <w:tcPr>
            <w:tcW w:w="940" w:type="dxa"/>
            <w:tcMar>
              <w:top w:w="90" w:type="dxa"/>
              <w:left w:w="110" w:type="dxa"/>
              <w:bottom w:w="90" w:type="dxa"/>
              <w:right w:w="110" w:type="dxa"/>
            </w:tcMar>
            <w:vAlign w:val="center"/>
          </w:tcPr>
          <w:p w14:paraId="0AE56D12">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Có</w:t>
            </w:r>
          </w:p>
        </w:tc>
        <w:tc>
          <w:tcPr>
            <w:tcW w:w="820" w:type="dxa"/>
            <w:tcMar>
              <w:top w:w="90" w:type="dxa"/>
              <w:left w:w="110" w:type="dxa"/>
              <w:bottom w:w="90" w:type="dxa"/>
              <w:right w:w="110" w:type="dxa"/>
            </w:tcMar>
            <w:vAlign w:val="center"/>
          </w:tcPr>
          <w:p w14:paraId="2BFC590C">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G1</w:t>
            </w:r>
          </w:p>
        </w:tc>
      </w:tr>
      <w:tr w14:paraId="7EA23E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20" w:type="dxa"/>
            <w:shd w:val="clear" w:color="auto" w:fill="F8FBFD"/>
            <w:tcMar>
              <w:top w:w="90" w:type="dxa"/>
              <w:left w:w="110" w:type="dxa"/>
              <w:bottom w:w="90" w:type="dxa"/>
              <w:right w:w="110" w:type="dxa"/>
            </w:tcMar>
            <w:vAlign w:val="center"/>
          </w:tcPr>
          <w:p w14:paraId="44E09DAC">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Tài khoản thụ hưởng</w:t>
            </w:r>
          </w:p>
        </w:tc>
        <w:tc>
          <w:tcPr>
            <w:tcW w:w="1900" w:type="dxa"/>
            <w:shd w:val="clear" w:color="auto" w:fill="auto"/>
            <w:tcMar>
              <w:top w:w="90" w:type="dxa"/>
              <w:left w:w="110" w:type="dxa"/>
              <w:bottom w:w="90" w:type="dxa"/>
              <w:right w:w="110" w:type="dxa"/>
            </w:tcMar>
            <w:vAlign w:val="center"/>
          </w:tcPr>
          <w:p w14:paraId="1BD3161C">
            <w:pPr>
              <w:keepNext w:val="0"/>
              <w:keepLines w:val="0"/>
              <w:widowControl/>
              <w:suppressLineNumbers w:val="0"/>
              <w:bidi w:val="0"/>
              <w:spacing w:before="0" w:beforeAutospacing="0" w:afterAutospacing="0"/>
              <w:ind w:left="0" w:right="0"/>
              <w:rPr>
                <w:rFonts w:hint="default"/>
                <w:sz w:val="15"/>
                <w:szCs w:val="15"/>
              </w:rPr>
            </w:pPr>
            <w:r>
              <w:rPr>
                <w:rFonts w:hint="default"/>
                <w:sz w:val="15"/>
                <w:szCs w:val="15"/>
              </w:rPr>
              <w:t>paymentVendor</w:t>
            </w:r>
          </w:p>
        </w:tc>
        <w:tc>
          <w:tcPr>
            <w:tcW w:w="2780" w:type="dxa"/>
            <w:shd w:val="clear" w:color="auto" w:fill="F8FBFD"/>
            <w:tcMar>
              <w:top w:w="90" w:type="dxa"/>
              <w:left w:w="110" w:type="dxa"/>
              <w:bottom w:w="90" w:type="dxa"/>
              <w:right w:w="110" w:type="dxa"/>
            </w:tcMar>
            <w:vAlign w:val="center"/>
          </w:tcPr>
          <w:p w14:paraId="719A0BB5">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beneficiary.account</w:t>
            </w:r>
          </w:p>
        </w:tc>
        <w:tc>
          <w:tcPr>
            <w:tcW w:w="940" w:type="dxa"/>
            <w:shd w:val="clear" w:color="auto" w:fill="F8FBFD"/>
            <w:tcMar>
              <w:top w:w="90" w:type="dxa"/>
              <w:left w:w="110" w:type="dxa"/>
              <w:bottom w:w="90" w:type="dxa"/>
              <w:right w:w="110" w:type="dxa"/>
            </w:tcMar>
            <w:vAlign w:val="center"/>
          </w:tcPr>
          <w:p w14:paraId="5336FE19">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Nếu chuyển khoản</w:t>
            </w:r>
          </w:p>
        </w:tc>
        <w:tc>
          <w:tcPr>
            <w:tcW w:w="820" w:type="dxa"/>
            <w:shd w:val="clear" w:color="auto" w:fill="F8FBFD"/>
            <w:tcMar>
              <w:top w:w="90" w:type="dxa"/>
              <w:left w:w="110" w:type="dxa"/>
              <w:bottom w:w="90" w:type="dxa"/>
              <w:right w:w="110" w:type="dxa"/>
            </w:tcMar>
            <w:vAlign w:val="center"/>
          </w:tcPr>
          <w:p w14:paraId="706B4234">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G3</w:t>
            </w:r>
          </w:p>
        </w:tc>
      </w:tr>
      <w:tr w14:paraId="0BCD86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20" w:type="dxa"/>
            <w:tcMar>
              <w:top w:w="90" w:type="dxa"/>
              <w:left w:w="110" w:type="dxa"/>
              <w:bottom w:w="90" w:type="dxa"/>
              <w:right w:w="110" w:type="dxa"/>
            </w:tcMar>
            <w:vAlign w:val="center"/>
          </w:tcPr>
          <w:p w14:paraId="595382B4">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Tên thụ hưởng</w:t>
            </w:r>
          </w:p>
        </w:tc>
        <w:tc>
          <w:tcPr>
            <w:tcW w:w="1900" w:type="dxa"/>
            <w:shd w:val="clear" w:color="auto" w:fill="auto"/>
            <w:tcMar>
              <w:top w:w="90" w:type="dxa"/>
              <w:left w:w="110" w:type="dxa"/>
              <w:bottom w:w="90" w:type="dxa"/>
              <w:right w:w="110" w:type="dxa"/>
            </w:tcMar>
            <w:vAlign w:val="center"/>
          </w:tcPr>
          <w:p w14:paraId="187186EF">
            <w:pPr>
              <w:keepNext w:val="0"/>
              <w:keepLines w:val="0"/>
              <w:widowControl/>
              <w:suppressLineNumbers w:val="0"/>
              <w:bidi w:val="0"/>
              <w:spacing w:before="0" w:beforeAutospacing="0" w:afterAutospacing="0"/>
              <w:ind w:left="0" w:right="0"/>
              <w:rPr>
                <w:rFonts w:hint="default"/>
                <w:sz w:val="15"/>
                <w:szCs w:val="15"/>
              </w:rPr>
            </w:pPr>
            <w:r>
              <w:rPr>
                <w:rFonts w:hint="default"/>
                <w:sz w:val="15"/>
                <w:szCs w:val="15"/>
              </w:rPr>
              <w:t>paymentVendor</w:t>
            </w:r>
          </w:p>
        </w:tc>
        <w:tc>
          <w:tcPr>
            <w:tcW w:w="2780" w:type="dxa"/>
            <w:tcMar>
              <w:top w:w="90" w:type="dxa"/>
              <w:left w:w="110" w:type="dxa"/>
              <w:bottom w:w="90" w:type="dxa"/>
              <w:right w:w="110" w:type="dxa"/>
            </w:tcMar>
            <w:vAlign w:val="center"/>
          </w:tcPr>
          <w:p w14:paraId="6EE3DDB2">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beneficiary.name</w:t>
            </w:r>
          </w:p>
        </w:tc>
        <w:tc>
          <w:tcPr>
            <w:tcW w:w="940" w:type="dxa"/>
            <w:tcMar>
              <w:top w:w="90" w:type="dxa"/>
              <w:left w:w="110" w:type="dxa"/>
              <w:bottom w:w="90" w:type="dxa"/>
              <w:right w:w="110" w:type="dxa"/>
            </w:tcMar>
            <w:vAlign w:val="center"/>
          </w:tcPr>
          <w:p w14:paraId="521B7268">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Nếu chuyển khoản</w:t>
            </w:r>
          </w:p>
        </w:tc>
        <w:tc>
          <w:tcPr>
            <w:tcW w:w="820" w:type="dxa"/>
            <w:tcMar>
              <w:top w:w="90" w:type="dxa"/>
              <w:left w:w="110" w:type="dxa"/>
              <w:bottom w:w="90" w:type="dxa"/>
              <w:right w:w="110" w:type="dxa"/>
            </w:tcMar>
            <w:vAlign w:val="center"/>
          </w:tcPr>
          <w:p w14:paraId="65222C7A">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G3</w:t>
            </w:r>
          </w:p>
        </w:tc>
      </w:tr>
      <w:tr w14:paraId="47624F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20" w:type="dxa"/>
            <w:shd w:val="clear" w:color="auto" w:fill="F8FBFD"/>
            <w:tcMar>
              <w:top w:w="90" w:type="dxa"/>
              <w:left w:w="110" w:type="dxa"/>
              <w:bottom w:w="90" w:type="dxa"/>
              <w:right w:w="110" w:type="dxa"/>
            </w:tcMar>
            <w:vAlign w:val="center"/>
          </w:tcPr>
          <w:p w14:paraId="4D4D1F69">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Mã ngân hàng/chi nhánh thụ hưởng</w:t>
            </w:r>
          </w:p>
        </w:tc>
        <w:tc>
          <w:tcPr>
            <w:tcW w:w="1900" w:type="dxa"/>
            <w:shd w:val="clear" w:color="auto" w:fill="auto"/>
            <w:tcMar>
              <w:top w:w="90" w:type="dxa"/>
              <w:left w:w="110" w:type="dxa"/>
              <w:bottom w:w="90" w:type="dxa"/>
              <w:right w:w="110" w:type="dxa"/>
            </w:tcMar>
            <w:vAlign w:val="center"/>
          </w:tcPr>
          <w:p w14:paraId="46DE5F18">
            <w:pPr>
              <w:keepNext w:val="0"/>
              <w:keepLines w:val="0"/>
              <w:widowControl/>
              <w:suppressLineNumbers w:val="0"/>
              <w:bidi w:val="0"/>
              <w:spacing w:before="0" w:beforeAutospacing="0" w:afterAutospacing="0"/>
              <w:ind w:left="0" w:right="0"/>
              <w:rPr>
                <w:rFonts w:hint="default"/>
                <w:sz w:val="15"/>
                <w:szCs w:val="15"/>
              </w:rPr>
            </w:pPr>
            <w:r>
              <w:rPr>
                <w:rFonts w:hint="default"/>
                <w:sz w:val="15"/>
                <w:szCs w:val="15"/>
              </w:rPr>
              <w:t>esdHTKTpaymentVendor</w:t>
            </w:r>
          </w:p>
        </w:tc>
        <w:tc>
          <w:tcPr>
            <w:tcW w:w="2780" w:type="dxa"/>
            <w:shd w:val="clear" w:color="auto" w:fill="F8FBFD"/>
            <w:tcMar>
              <w:top w:w="90" w:type="dxa"/>
              <w:left w:w="110" w:type="dxa"/>
              <w:bottom w:w="90" w:type="dxa"/>
              <w:right w:w="110" w:type="dxa"/>
            </w:tcMar>
            <w:vAlign w:val="center"/>
          </w:tcPr>
          <w:p w14:paraId="370DA3D3">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beneficiary.bank</w:t>
            </w:r>
          </w:p>
        </w:tc>
        <w:tc>
          <w:tcPr>
            <w:tcW w:w="940" w:type="dxa"/>
            <w:shd w:val="clear" w:color="auto" w:fill="F8FBFD"/>
            <w:tcMar>
              <w:top w:w="90" w:type="dxa"/>
              <w:left w:w="110" w:type="dxa"/>
              <w:bottom w:w="90" w:type="dxa"/>
              <w:right w:w="110" w:type="dxa"/>
            </w:tcMar>
            <w:vAlign w:val="center"/>
          </w:tcPr>
          <w:p w14:paraId="00A54BB6">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Nếu chuyển khoản</w:t>
            </w:r>
          </w:p>
        </w:tc>
        <w:tc>
          <w:tcPr>
            <w:tcW w:w="820" w:type="dxa"/>
            <w:shd w:val="clear" w:color="auto" w:fill="F8FBFD"/>
            <w:tcMar>
              <w:top w:w="90" w:type="dxa"/>
              <w:left w:w="110" w:type="dxa"/>
              <w:bottom w:w="90" w:type="dxa"/>
              <w:right w:w="110" w:type="dxa"/>
            </w:tcMar>
            <w:vAlign w:val="center"/>
          </w:tcPr>
          <w:p w14:paraId="2EDD9D8B">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G3</w:t>
            </w:r>
          </w:p>
        </w:tc>
      </w:tr>
      <w:tr w14:paraId="0C9C51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20" w:type="dxa"/>
            <w:tcMar>
              <w:top w:w="90" w:type="dxa"/>
              <w:left w:w="110" w:type="dxa"/>
              <w:bottom w:w="90" w:type="dxa"/>
              <w:right w:w="110" w:type="dxa"/>
            </w:tcMar>
            <w:vAlign w:val="center"/>
          </w:tcPr>
          <w:p w14:paraId="1F12234D">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Tài khoản quỹ tiền mặt</w:t>
            </w:r>
          </w:p>
        </w:tc>
        <w:tc>
          <w:tcPr>
            <w:tcW w:w="1900" w:type="dxa"/>
            <w:shd w:val="clear" w:color="auto" w:fill="FFF4CE"/>
            <w:tcMar>
              <w:top w:w="90" w:type="dxa"/>
              <w:left w:w="110" w:type="dxa"/>
              <w:bottom w:w="90" w:type="dxa"/>
              <w:right w:w="110" w:type="dxa"/>
            </w:tcMar>
            <w:vAlign w:val="center"/>
          </w:tcPr>
          <w:p w14:paraId="3965CBD0">
            <w:pPr>
              <w:keepNext w:val="0"/>
              <w:keepLines w:val="0"/>
              <w:widowControl/>
              <w:suppressLineNumbers w:val="0"/>
              <w:spacing w:before="0" w:beforeAutospacing="0" w:after="0" w:afterAutospacing="0"/>
              <w:ind w:left="0" w:right="0"/>
              <w:rPr>
                <w:rFonts w:hint="default"/>
              </w:rPr>
            </w:pPr>
            <w:r>
              <w:rPr>
                <w:rFonts w:hint="default" w:ascii="Arial" w:hAnsi="Arial"/>
                <w:b/>
                <w:color w:val="C00000"/>
                <w:sz w:val="15"/>
              </w:rPr>
              <w:t>GIẢ THIẾT: esdHTKTcashAccountConfig</w:t>
            </w:r>
          </w:p>
        </w:tc>
        <w:tc>
          <w:tcPr>
            <w:tcW w:w="2780" w:type="dxa"/>
            <w:shd w:val="clear" w:color="auto" w:fill="FFF4CE"/>
            <w:tcMar>
              <w:top w:w="90" w:type="dxa"/>
              <w:left w:w="110" w:type="dxa"/>
              <w:bottom w:w="90" w:type="dxa"/>
              <w:right w:w="110" w:type="dxa"/>
            </w:tcMar>
            <w:vAlign w:val="center"/>
          </w:tcPr>
          <w:p w14:paraId="570ED5A3">
            <w:pPr>
              <w:keepNext w:val="0"/>
              <w:keepLines w:val="0"/>
              <w:widowControl/>
              <w:suppressLineNumbers w:val="0"/>
              <w:spacing w:before="0" w:beforeAutospacing="0" w:after="0" w:afterAutospacing="0"/>
              <w:ind w:left="0" w:right="0"/>
              <w:rPr>
                <w:rFonts w:hint="default"/>
              </w:rPr>
            </w:pPr>
            <w:r>
              <w:rPr>
                <w:rFonts w:hint="default" w:ascii="Arial" w:hAnsi="Arial"/>
                <w:b/>
                <w:color w:val="C00000"/>
                <w:sz w:val="15"/>
              </w:rPr>
              <w:t>account.number</w:t>
            </w:r>
          </w:p>
        </w:tc>
        <w:tc>
          <w:tcPr>
            <w:tcW w:w="940" w:type="dxa"/>
            <w:tcMar>
              <w:top w:w="90" w:type="dxa"/>
              <w:left w:w="110" w:type="dxa"/>
              <w:bottom w:w="90" w:type="dxa"/>
              <w:right w:w="110" w:type="dxa"/>
            </w:tcMar>
            <w:vAlign w:val="center"/>
          </w:tcPr>
          <w:p w14:paraId="082E790C">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Nếu tiền mặt</w:t>
            </w:r>
          </w:p>
        </w:tc>
        <w:tc>
          <w:tcPr>
            <w:tcW w:w="820" w:type="dxa"/>
            <w:tcMar>
              <w:top w:w="90" w:type="dxa"/>
              <w:left w:w="110" w:type="dxa"/>
              <w:bottom w:w="90" w:type="dxa"/>
              <w:right w:w="110" w:type="dxa"/>
            </w:tcMar>
            <w:vAlign w:val="center"/>
          </w:tcPr>
          <w:p w14:paraId="4FD59F22">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G3</w:t>
            </w:r>
          </w:p>
        </w:tc>
      </w:tr>
      <w:tr w14:paraId="32FD15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20" w:type="dxa"/>
            <w:shd w:val="clear" w:color="auto" w:fill="FFFFFF"/>
            <w:tcMar>
              <w:top w:w="90" w:type="dxa"/>
              <w:left w:w="110" w:type="dxa"/>
              <w:bottom w:w="90" w:type="dxa"/>
              <w:right w:w="110" w:type="dxa"/>
            </w:tcMar>
            <w:vAlign w:val="center"/>
          </w:tcPr>
          <w:p>
            <w:pPr>
              <w:spacing w:before="0" w:after="0"/>
            </w:pPr>
            <w:r>
              <w:rPr>
                <w:rFonts w:ascii="Arial" w:hAnsi="Arial"/>
                <w:b w:val="0"/>
                <w:color w:val="000000"/>
                <w:sz w:val="15"/>
              </w:rPr>
              <w:t>Số tiền hoàn ứng lần này</w:t>
            </w:r>
          </w:p>
        </w:tc>
        <w:tc>
          <w:tcPr>
            <w:tcW w:w="1900" w:type="dxa"/>
            <w:shd w:val="clear" w:color="auto" w:fill="FFFFFF"/>
            <w:tcMar>
              <w:top w:w="90" w:type="dxa"/>
              <w:left w:w="110" w:type="dxa"/>
              <w:bottom w:w="90" w:type="dxa"/>
              <w:right w:w="110" w:type="dxa"/>
            </w:tcMar>
            <w:vAlign w:val="center"/>
          </w:tcPr>
          <w:p>
            <w:pPr>
              <w:spacing w:before="0" w:after="0"/>
            </w:pPr>
            <w:r>
              <w:rPr>
                <w:rFonts w:ascii="Arial" w:hAnsi="Arial"/>
                <w:b w:val="0"/>
                <w:color w:val="000000"/>
                <w:sz w:val="15"/>
              </w:rPr>
              <w:t>esdHTKTpaymentVendor</w:t>
            </w:r>
          </w:p>
        </w:tc>
        <w:tc>
          <w:tcPr>
            <w:tcW w:w="2780" w:type="dxa"/>
            <w:shd w:val="clear" w:color="auto" w:fill="FFFFFF"/>
            <w:tcMar>
              <w:top w:w="90" w:type="dxa"/>
              <w:left w:w="110" w:type="dxa"/>
              <w:bottom w:w="90" w:type="dxa"/>
              <w:right w:w="110" w:type="dxa"/>
            </w:tcMar>
            <w:vAlign w:val="center"/>
          </w:tcPr>
          <w:p>
            <w:pPr>
              <w:spacing w:before="0" w:after="0"/>
            </w:pPr>
            <w:r>
              <w:rPr>
                <w:rFonts w:ascii="Arial" w:hAnsi="Arial"/>
                <w:b w:val="0"/>
                <w:color w:val="000000"/>
                <w:sz w:val="15"/>
              </w:rPr>
              <w:t>refund.amount</w:t>
            </w:r>
          </w:p>
        </w:tc>
        <w:tc>
          <w:tcPr>
            <w:tcW w:w="940" w:type="dxa"/>
            <w:shd w:val="clear" w:color="auto" w:fill="FFFFFF"/>
            <w:tcMar>
              <w:top w:w="90" w:type="dxa"/>
              <w:left w:w="110" w:type="dxa"/>
              <w:bottom w:w="90" w:type="dxa"/>
              <w:right w:w="110" w:type="dxa"/>
            </w:tcMar>
            <w:vAlign w:val="center"/>
          </w:tcPr>
          <w:p>
            <w:pPr>
              <w:spacing w:before="0" w:after="0"/>
            </w:pPr>
            <w:r>
              <w:rPr>
                <w:rFonts w:ascii="Arial" w:hAnsi="Arial"/>
                <w:b w:val="0"/>
                <w:color w:val="000000"/>
                <w:sz w:val="15"/>
              </w:rPr>
              <w:t>Có</w:t>
            </w:r>
          </w:p>
        </w:tc>
        <w:tc>
          <w:tcPr>
            <w:tcW w:w="820" w:type="dxa"/>
            <w:shd w:val="clear" w:color="auto" w:fill="FFFFFF"/>
            <w:tcMar>
              <w:top w:w="90" w:type="dxa"/>
              <w:left w:w="110" w:type="dxa"/>
              <w:bottom w:w="90" w:type="dxa"/>
              <w:right w:w="110" w:type="dxa"/>
            </w:tcMar>
            <w:vAlign w:val="center"/>
          </w:tcPr>
          <w:p>
            <w:pPr>
              <w:spacing w:before="0" w:after="0"/>
            </w:pPr>
            <w:r>
              <w:rPr>
                <w:rFonts w:ascii="Arial" w:hAnsi="Arial"/>
                <w:b w:val="0"/>
                <w:color w:val="000000"/>
                <w:sz w:val="15"/>
              </w:rPr>
              <w:t>G5</w:t>
            </w:r>
          </w:p>
        </w:tc>
      </w:tr>
      <w:tr w14:paraId="72F3D8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20" w:type="dxa"/>
            <w:tcMar>
              <w:top w:w="90" w:type="dxa"/>
              <w:left w:w="110" w:type="dxa"/>
              <w:bottom w:w="90" w:type="dxa"/>
              <w:right w:w="110" w:type="dxa"/>
            </w:tcMar>
            <w:vAlign w:val="center"/>
            <w:shd w:fill="FFFFFF"/>
          </w:tcPr>
          <w:p>
            <w:pPr>
              <w:spacing w:before="0" w:after="0"/>
            </w:pPr>
            <w:r>
              <w:rPr>
                <w:rFonts w:ascii="Arial" w:hAnsi="Arial"/>
                <w:b w:val="0"/>
                <w:color w:val="000000"/>
                <w:sz w:val="15"/>
              </w:rPr>
              <w:t>TK Phải trả NCC</w:t>
            </w:r>
          </w:p>
        </w:tc>
        <w:tc>
          <w:tcPr>
            <w:tcW w:w="1900" w:type="dxa"/>
            <w:shd w:val="clear" w:color="auto" w:fill="FFFFFF"/>
            <w:tcMar>
              <w:top w:w="90" w:type="dxa"/>
              <w:left w:w="110" w:type="dxa"/>
              <w:bottom w:w="90" w:type="dxa"/>
              <w:right w:w="110" w:type="dxa"/>
            </w:tcMar>
            <w:vAlign w:val="center"/>
          </w:tcPr>
          <w:p>
            <w:pPr>
              <w:spacing w:before="0" w:after="0"/>
            </w:pPr>
            <w:r>
              <w:rPr>
                <w:rFonts w:ascii="Arial" w:hAnsi="Arial"/>
                <w:b w:val="0"/>
                <w:color w:val="000000"/>
                <w:sz w:val="15"/>
              </w:rPr>
              <w:t>esdHTKTvendorSite</w:t>
            </w:r>
          </w:p>
        </w:tc>
        <w:tc>
          <w:tcPr>
            <w:tcW w:w="2780" w:type="dxa"/>
            <w:tcMar>
              <w:top w:w="90" w:type="dxa"/>
              <w:left w:w="110" w:type="dxa"/>
              <w:bottom w:w="90" w:type="dxa"/>
              <w:right w:w="110" w:type="dxa"/>
            </w:tcMar>
            <w:vAlign w:val="center"/>
            <w:shd w:fill="FFFFFF"/>
          </w:tcPr>
          <w:p>
            <w:pPr>
              <w:spacing w:before="0" w:after="0"/>
            </w:pPr>
            <w:r>
              <w:rPr>
                <w:rFonts w:ascii="Arial" w:hAnsi="Arial"/>
                <w:b w:val="0"/>
                <w:color w:val="000000"/>
                <w:sz w:val="15"/>
              </w:rPr>
              <w:t>credit.account</w:t>
            </w:r>
          </w:p>
        </w:tc>
        <w:tc>
          <w:tcPr>
            <w:tcW w:w="940" w:type="dxa"/>
            <w:tcMar>
              <w:top w:w="90" w:type="dxa"/>
              <w:left w:w="110" w:type="dxa"/>
              <w:bottom w:w="90" w:type="dxa"/>
              <w:right w:w="110" w:type="dxa"/>
            </w:tcMar>
            <w:vAlign w:val="center"/>
            <w:shd w:fill="FFFFFF"/>
          </w:tcPr>
          <w:p>
            <w:pPr>
              <w:spacing w:before="0" w:after="0"/>
            </w:pPr>
            <w:r>
              <w:rPr>
                <w:rFonts w:ascii="Arial" w:hAnsi="Arial"/>
                <w:b w:val="0"/>
                <w:color w:val="000000"/>
                <w:sz w:val="15"/>
              </w:rPr>
              <w:t>Có</w:t>
            </w:r>
          </w:p>
        </w:tc>
        <w:tc>
          <w:tcPr>
            <w:tcW w:w="820" w:type="dxa"/>
            <w:tcMar>
              <w:top w:w="90" w:type="dxa"/>
              <w:left w:w="110" w:type="dxa"/>
              <w:bottom w:w="90" w:type="dxa"/>
              <w:right w:w="110" w:type="dxa"/>
            </w:tcMar>
            <w:vAlign w:val="center"/>
            <w:shd w:fill="FFFFFF"/>
          </w:tcPr>
          <w:p>
            <w:pPr>
              <w:spacing w:before="0" w:after="0"/>
            </w:pPr>
            <w:r>
              <w:rPr>
                <w:rFonts w:ascii="Arial" w:hAnsi="Arial"/>
                <w:b w:val="0"/>
                <w:color w:val="000000"/>
                <w:sz w:val="15"/>
              </w:rPr>
              <w:t>G5</w:t>
            </w:r>
          </w:p>
        </w:tc>
      </w:tr>
      <w:tr w14:paraId="2AFA98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20" w:type="dxa"/>
            <w:shd w:val="clear" w:color="auto" w:fill="FFFFFF"/>
            <w:tcMar>
              <w:top w:w="90" w:type="dxa"/>
              <w:left w:w="110" w:type="dxa"/>
              <w:bottom w:w="90" w:type="dxa"/>
              <w:right w:w="110" w:type="dxa"/>
            </w:tcMar>
            <w:vAlign w:val="center"/>
          </w:tcPr>
          <w:p>
            <w:pPr>
              <w:spacing w:before="0" w:after="0"/>
            </w:pPr>
            <w:r>
              <w:rPr>
                <w:rFonts w:ascii="Arial" w:hAnsi="Arial"/>
                <w:b w:val="0"/>
                <w:color w:val="000000"/>
                <w:sz w:val="15"/>
              </w:rPr>
              <w:t>TK Tạm ứng</w:t>
            </w:r>
          </w:p>
        </w:tc>
        <w:tc>
          <w:tcPr>
            <w:tcW w:w="1900" w:type="dxa"/>
            <w:shd w:val="clear" w:color="auto" w:fill="FFFFFF"/>
            <w:tcMar>
              <w:top w:w="90" w:type="dxa"/>
              <w:left w:w="110" w:type="dxa"/>
              <w:bottom w:w="90" w:type="dxa"/>
              <w:right w:w="110" w:type="dxa"/>
            </w:tcMar>
            <w:vAlign w:val="center"/>
          </w:tcPr>
          <w:p>
            <w:pPr>
              <w:spacing w:before="0" w:after="0"/>
            </w:pPr>
            <w:r>
              <w:rPr>
                <w:rFonts w:ascii="Arial" w:hAnsi="Arial"/>
                <w:b w:val="0"/>
                <w:color w:val="000000"/>
                <w:sz w:val="15"/>
              </w:rPr>
              <w:t>esdHTKTvendorSite</w:t>
            </w:r>
          </w:p>
        </w:tc>
        <w:tc>
          <w:tcPr>
            <w:tcW w:w="2780" w:type="dxa"/>
            <w:shd w:val="clear" w:color="auto" w:fill="FFFFFF"/>
            <w:tcMar>
              <w:top w:w="90" w:type="dxa"/>
              <w:left w:w="110" w:type="dxa"/>
              <w:bottom w:w="90" w:type="dxa"/>
              <w:right w:w="110" w:type="dxa"/>
            </w:tcMar>
            <w:vAlign w:val="center"/>
          </w:tcPr>
          <w:p>
            <w:pPr>
              <w:spacing w:before="0" w:after="0"/>
            </w:pPr>
            <w:r>
              <w:rPr>
                <w:rFonts w:ascii="Arial" w:hAnsi="Arial"/>
                <w:b w:val="0"/>
                <w:color w:val="000000"/>
                <w:sz w:val="15"/>
              </w:rPr>
              <w:t>debit.account</w:t>
            </w:r>
          </w:p>
        </w:tc>
        <w:tc>
          <w:tcPr>
            <w:tcW w:w="940" w:type="dxa"/>
            <w:shd w:val="clear" w:color="auto" w:fill="FFFFFF"/>
            <w:tcMar>
              <w:top w:w="90" w:type="dxa"/>
              <w:left w:w="110" w:type="dxa"/>
              <w:bottom w:w="90" w:type="dxa"/>
              <w:right w:w="110" w:type="dxa"/>
            </w:tcMar>
            <w:vAlign w:val="center"/>
          </w:tcPr>
          <w:p>
            <w:pPr>
              <w:spacing w:before="0" w:after="0"/>
            </w:pPr>
            <w:r>
              <w:rPr>
                <w:rFonts w:ascii="Arial" w:hAnsi="Arial"/>
                <w:b w:val="0"/>
                <w:color w:val="000000"/>
                <w:sz w:val="15"/>
              </w:rPr>
              <w:t>Có</w:t>
            </w:r>
          </w:p>
        </w:tc>
        <w:tc>
          <w:tcPr>
            <w:tcW w:w="820" w:type="dxa"/>
            <w:shd w:val="clear" w:color="auto" w:fill="FFFFFF"/>
            <w:tcMar>
              <w:top w:w="90" w:type="dxa"/>
              <w:left w:w="110" w:type="dxa"/>
              <w:bottom w:w="90" w:type="dxa"/>
              <w:right w:w="110" w:type="dxa"/>
            </w:tcMar>
            <w:vAlign w:val="center"/>
          </w:tcPr>
          <w:p>
            <w:pPr>
              <w:spacing w:before="0" w:after="0"/>
            </w:pPr>
            <w:r>
              <w:rPr>
                <w:rFonts w:ascii="Arial" w:hAnsi="Arial"/>
                <w:b w:val="0"/>
                <w:color w:val="000000"/>
                <w:sz w:val="15"/>
              </w:rPr>
              <w:t>G5</w:t>
            </w:r>
          </w:p>
        </w:tc>
      </w:tr>
      <w:tr w14:paraId="48B771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20" w:type="dxa"/>
            <w:tcMar>
              <w:top w:w="90" w:type="dxa"/>
              <w:left w:w="110" w:type="dxa"/>
              <w:bottom w:w="90" w:type="dxa"/>
              <w:right w:w="110" w:type="dxa"/>
            </w:tcMar>
            <w:vAlign w:val="center"/>
            <w:shd w:fill="FFFFFF"/>
          </w:tcPr>
          <w:p>
            <w:pPr>
              <w:spacing w:before="0" w:after="0"/>
            </w:pPr>
            <w:r>
              <w:rPr>
                <w:rFonts w:ascii="Arial" w:hAnsi="Arial"/>
                <w:b w:val="0"/>
                <w:color w:val="000000"/>
                <w:sz w:val="15"/>
              </w:rPr>
              <w:t>Mã site NCC để lấy tài khoản</w:t>
            </w:r>
          </w:p>
        </w:tc>
        <w:tc>
          <w:tcPr>
            <w:tcW w:w="1900" w:type="dxa"/>
            <w:shd w:val="clear" w:color="auto" w:fill="FFFFFF"/>
            <w:tcMar>
              <w:top w:w="90" w:type="dxa"/>
              <w:left w:w="110" w:type="dxa"/>
              <w:bottom w:w="90" w:type="dxa"/>
              <w:right w:w="110" w:type="dxa"/>
            </w:tcMar>
            <w:vAlign w:val="center"/>
          </w:tcPr>
          <w:p>
            <w:pPr>
              <w:spacing w:before="0" w:after="0"/>
            </w:pPr>
            <w:r>
              <w:rPr>
                <w:rFonts w:ascii="Arial" w:hAnsi="Arial"/>
                <w:b w:val="0"/>
                <w:color w:val="000000"/>
                <w:sz w:val="15"/>
              </w:rPr>
              <w:t>esdHTKTpaymentVendor</w:t>
            </w:r>
          </w:p>
        </w:tc>
        <w:tc>
          <w:tcPr>
            <w:tcW w:w="2780" w:type="dxa"/>
            <w:tcMar>
              <w:top w:w="90" w:type="dxa"/>
              <w:left w:w="110" w:type="dxa"/>
              <w:bottom w:w="90" w:type="dxa"/>
              <w:right w:w="110" w:type="dxa"/>
            </w:tcMar>
            <w:vAlign w:val="center"/>
            <w:shd w:fill="FFFFFF"/>
          </w:tcPr>
          <w:p>
            <w:pPr>
              <w:spacing w:before="0" w:after="0"/>
            </w:pPr>
            <w:r>
              <w:rPr>
                <w:rFonts w:ascii="Arial" w:hAnsi="Arial"/>
                <w:b w:val="0"/>
                <w:color w:val="000000"/>
                <w:sz w:val="15"/>
              </w:rPr>
              <w:t>vendor.site.id</w:t>
            </w:r>
          </w:p>
        </w:tc>
        <w:tc>
          <w:tcPr>
            <w:tcW w:w="940" w:type="dxa"/>
            <w:tcMar>
              <w:top w:w="90" w:type="dxa"/>
              <w:left w:w="110" w:type="dxa"/>
              <w:bottom w:w="90" w:type="dxa"/>
              <w:right w:w="110" w:type="dxa"/>
            </w:tcMar>
            <w:vAlign w:val="center"/>
            <w:shd w:fill="FFFFFF"/>
          </w:tcPr>
          <w:p>
            <w:pPr>
              <w:spacing w:before="0" w:after="0"/>
            </w:pPr>
            <w:r>
              <w:rPr>
                <w:rFonts w:ascii="Arial" w:hAnsi="Arial"/>
                <w:b w:val="0"/>
                <w:color w:val="000000"/>
                <w:sz w:val="15"/>
              </w:rPr>
              <w:t>Có</w:t>
            </w:r>
          </w:p>
        </w:tc>
        <w:tc>
          <w:tcPr>
            <w:tcW w:w="820" w:type="dxa"/>
            <w:tcMar>
              <w:top w:w="90" w:type="dxa"/>
              <w:left w:w="110" w:type="dxa"/>
              <w:bottom w:w="90" w:type="dxa"/>
              <w:right w:w="110" w:type="dxa"/>
            </w:tcMar>
            <w:vAlign w:val="center"/>
            <w:shd w:fill="FFFFFF"/>
          </w:tcPr>
          <w:p>
            <w:pPr>
              <w:spacing w:before="0" w:after="0"/>
            </w:pPr>
            <w:r>
              <w:rPr>
                <w:rFonts w:ascii="Arial" w:hAnsi="Arial"/>
                <w:b w:val="0"/>
                <w:color w:val="000000"/>
                <w:sz w:val="15"/>
              </w:rPr>
              <w:t>G5</w:t>
            </w:r>
          </w:p>
        </w:tc>
      </w:tr>
    </w:tbl>
    <w:p w14:paraId="083E2A6A">
      <w:pPr>
        <w:spacing w:after="40"/>
      </w:pPr>
    </w:p>
    <w:tbl>
      <w:tblPr>
        <w:tblStyle w:val="12"/>
        <w:tblW w:w="9360" w:type="dxa"/>
        <w:tblInd w:w="120" w:type="dxa"/>
        <w:tblLayout w:type="fixed"/>
        <w:tblCellMar>
          <w:top w:w="0" w:type="dxa"/>
          <w:left w:w="108" w:type="dxa"/>
          <w:bottom w:w="0" w:type="dxa"/>
          <w:right w:w="108" w:type="dxa"/>
        </w:tblCellMar>
      </w:tblPr>
      <w:tblGrid>
        <w:gridCol w:w="9360"/>
      </w:tblGrid>
      <w:tr w14:paraId="3ADC5C70">
        <w:tblPrEx>
          <w:tblCellMar>
            <w:top w:w="0" w:type="dxa"/>
            <w:left w:w="108" w:type="dxa"/>
            <w:bottom w:w="0" w:type="dxa"/>
            <w:right w:w="108" w:type="dxa"/>
          </w:tblCellMar>
        </w:tblPrEx>
        <w:tc>
          <w:tcPr>
            <w:tcW w:w="9360" w:type="dxa"/>
            <w:shd w:val="clear" w:color="auto" w:fill="E2F0D9"/>
            <w:tcMar>
              <w:top w:w="90" w:type="dxa"/>
              <w:left w:w="110" w:type="dxa"/>
              <w:bottom w:w="90" w:type="dxa"/>
              <w:right w:w="110" w:type="dxa"/>
            </w:tcMar>
            <w:vAlign w:val="center"/>
          </w:tcPr>
          <w:p w14:paraId="17800B99">
            <w:pPr>
              <w:keepNext w:val="0"/>
              <w:keepLines w:val="0"/>
              <w:widowControl/>
              <w:suppressLineNumbers w:val="0"/>
              <w:spacing w:before="0" w:beforeAutospacing="0" w:after="0" w:afterAutospacing="0"/>
              <w:ind w:left="0" w:right="0"/>
              <w:rPr>
                <w:rFonts w:hint="default"/>
              </w:rPr>
            </w:pPr>
            <w:r>
              <w:rPr>
                <w:rFonts w:ascii="Arial" w:hAnsi="Arial"/>
              </w:rPr>
              <w:t>Điều kiện hoàn tất case: (2)+(3)=(1); sử dụng refund.amount=(3); không còn phải trả.  Trạng thái xác nhận: ☐ Chưa xác nhận  ☐ Đã xác nhận</w:t>
            </w:r>
          </w:p>
        </w:tc>
      </w:tr>
    </w:tbl>
    <w:p w14:paraId="5C2906FC">
      <w:pPr>
        <w:spacing w:after="20"/>
      </w:pPr>
    </w:p>
    <w:p w14:paraId="73ED00B6">
      <w:pPr>
        <w:pStyle w:val="3"/>
        <w:keepNext/>
      </w:pPr>
      <w:r>
        <w:t>TT-09 — Hoàn một phần, thanh toán phần còn lại — NCC có thuế</w:t>
      </w:r>
    </w:p>
    <w:tbl>
      <w:tblPr>
        <w:tblStyle w:val="35"/>
        <w:tblW w:w="9360" w:type="dxa"/>
        <w:tblInd w:w="12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600"/>
        <w:gridCol w:w="1900"/>
        <w:gridCol w:w="1700"/>
        <w:gridCol w:w="3160"/>
      </w:tblGrid>
      <w:tr w14:paraId="238215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2600" w:type="dxa"/>
            <w:shd w:val="clear" w:color="auto" w:fill="17365D"/>
            <w:tcMar>
              <w:top w:w="90" w:type="dxa"/>
              <w:left w:w="110" w:type="dxa"/>
              <w:bottom w:w="90" w:type="dxa"/>
              <w:right w:w="110" w:type="dxa"/>
            </w:tcMar>
            <w:vAlign w:val="center"/>
          </w:tcPr>
          <w:p w14:paraId="2E3061D7">
            <w:pPr>
              <w:keepNext w:val="0"/>
              <w:keepLines w:val="0"/>
              <w:widowControl/>
              <w:suppressLineNumbers w:val="0"/>
              <w:spacing w:before="0" w:beforeAutospacing="0" w:after="0" w:afterAutospacing="0" w:line="252" w:lineRule="auto"/>
              <w:ind w:left="0" w:right="0"/>
              <w:jc w:val="center"/>
              <w:rPr>
                <w:rFonts w:hint="default"/>
              </w:rPr>
            </w:pPr>
            <w:r>
              <w:rPr>
                <w:rFonts w:hint="default" w:ascii="Arial" w:hAnsi="Arial"/>
                <w:b/>
                <w:i w:val="0"/>
                <w:color w:val="FFFFFF"/>
                <w:sz w:val="16"/>
              </w:rPr>
              <w:t>Điều kiện nhận diện</w:t>
            </w:r>
          </w:p>
        </w:tc>
        <w:tc>
          <w:tcPr>
            <w:tcW w:w="1900" w:type="dxa"/>
            <w:shd w:val="clear" w:color="auto" w:fill="17365D"/>
            <w:tcMar>
              <w:top w:w="90" w:type="dxa"/>
              <w:left w:w="110" w:type="dxa"/>
              <w:bottom w:w="90" w:type="dxa"/>
              <w:right w:w="110" w:type="dxa"/>
            </w:tcMar>
            <w:vAlign w:val="center"/>
          </w:tcPr>
          <w:p w14:paraId="1654C7CA">
            <w:pPr>
              <w:keepNext w:val="0"/>
              <w:keepLines w:val="0"/>
              <w:widowControl/>
              <w:suppressLineNumbers w:val="0"/>
              <w:spacing w:before="0" w:beforeAutospacing="0" w:after="0" w:afterAutospacing="0" w:line="252" w:lineRule="auto"/>
              <w:ind w:left="0" w:right="0"/>
              <w:jc w:val="center"/>
              <w:rPr>
                <w:rFonts w:hint="default"/>
              </w:rPr>
            </w:pPr>
            <w:r>
              <w:rPr>
                <w:rFonts w:hint="default" w:ascii="Arial" w:hAnsi="Arial"/>
                <w:b/>
                <w:i w:val="0"/>
                <w:color w:val="FFFFFF"/>
                <w:sz w:val="16"/>
              </w:rPr>
              <w:t>Nhóm dữ liệu sử dụng</w:t>
            </w:r>
          </w:p>
        </w:tc>
        <w:tc>
          <w:tcPr>
            <w:tcW w:w="1700" w:type="dxa"/>
            <w:shd w:val="clear" w:color="auto" w:fill="17365D"/>
            <w:tcMar>
              <w:top w:w="90" w:type="dxa"/>
              <w:left w:w="110" w:type="dxa"/>
              <w:bottom w:w="90" w:type="dxa"/>
              <w:right w:w="110" w:type="dxa"/>
            </w:tcMar>
            <w:vAlign w:val="center"/>
          </w:tcPr>
          <w:p w14:paraId="02AB5C43">
            <w:pPr>
              <w:keepNext w:val="0"/>
              <w:keepLines w:val="0"/>
              <w:widowControl/>
              <w:suppressLineNumbers w:val="0"/>
              <w:spacing w:before="0" w:beforeAutospacing="0" w:after="0" w:afterAutospacing="0" w:line="252" w:lineRule="auto"/>
              <w:ind w:left="0" w:right="0"/>
              <w:jc w:val="center"/>
              <w:rPr>
                <w:rFonts w:hint="default"/>
              </w:rPr>
            </w:pPr>
            <w:r>
              <w:rPr>
                <w:rFonts w:hint="default" w:ascii="Arial" w:hAnsi="Arial"/>
                <w:b/>
                <w:i w:val="0"/>
                <w:color w:val="FFFFFF"/>
                <w:sz w:val="16"/>
              </w:rPr>
              <w:t>API/OGL</w:t>
            </w:r>
          </w:p>
        </w:tc>
        <w:tc>
          <w:tcPr>
            <w:tcW w:w="3160" w:type="dxa"/>
            <w:shd w:val="clear" w:color="auto" w:fill="17365D"/>
            <w:tcMar>
              <w:top w:w="90" w:type="dxa"/>
              <w:left w:w="110" w:type="dxa"/>
              <w:bottom w:w="90" w:type="dxa"/>
              <w:right w:w="110" w:type="dxa"/>
            </w:tcMar>
            <w:vAlign w:val="center"/>
          </w:tcPr>
          <w:p w14:paraId="5DA25BE7">
            <w:pPr>
              <w:keepNext w:val="0"/>
              <w:keepLines w:val="0"/>
              <w:widowControl/>
              <w:suppressLineNumbers w:val="0"/>
              <w:spacing w:before="0" w:beforeAutospacing="0" w:after="0" w:afterAutospacing="0" w:line="252" w:lineRule="auto"/>
              <w:ind w:left="0" w:right="0"/>
              <w:jc w:val="center"/>
              <w:rPr>
                <w:rFonts w:hint="default"/>
              </w:rPr>
            </w:pPr>
            <w:r>
              <w:rPr>
                <w:rFonts w:hint="default" w:ascii="Arial" w:hAnsi="Arial"/>
                <w:b/>
                <w:i w:val="0"/>
                <w:color w:val="FFFFFF"/>
                <w:sz w:val="16"/>
              </w:rPr>
              <w:t>Kết quả cần sinh</w:t>
            </w:r>
          </w:p>
        </w:tc>
      </w:tr>
      <w:tr w14:paraId="640067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00" w:type="dxa"/>
            <w:tcMar>
              <w:top w:w="90" w:type="dxa"/>
              <w:left w:w="110" w:type="dxa"/>
              <w:bottom w:w="90" w:type="dxa"/>
              <w:right w:w="110" w:type="dxa"/>
            </w:tcMar>
            <w:vAlign w:val="center"/>
          </w:tcPr>
          <w:p w14:paraId="7116D87B">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6"/>
              </w:rPr>
              <w:t>(2)+(3)=(1); có thuế; Tổ chức</w:t>
            </w:r>
          </w:p>
        </w:tc>
        <w:tc>
          <w:tcPr>
            <w:tcW w:w="1900" w:type="dxa"/>
            <w:tcMar>
              <w:top w:w="90" w:type="dxa"/>
              <w:left w:w="110" w:type="dxa"/>
              <w:bottom w:w="90" w:type="dxa"/>
              <w:right w:w="110" w:type="dxa"/>
            </w:tcMar>
            <w:vAlign w:val="center"/>
          </w:tcPr>
          <w:p w14:paraId="0AC12127">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6"/>
              </w:rPr>
              <w:t>G0 + G1 + G2 + G3 + G5</w:t>
            </w:r>
          </w:p>
        </w:tc>
        <w:tc>
          <w:tcPr>
            <w:tcW w:w="1700" w:type="dxa"/>
            <w:tcMar>
              <w:top w:w="90" w:type="dxa"/>
              <w:left w:w="110" w:type="dxa"/>
              <w:bottom w:w="90" w:type="dxa"/>
              <w:right w:w="110" w:type="dxa"/>
            </w:tcMar>
            <w:vAlign w:val="center"/>
          </w:tcPr>
          <w:p w14:paraId="00EA2A49">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6"/>
              </w:rPr>
              <w:t>/ap/create-invoice</w:t>
            </w:r>
            <w:r>
              <w:rPr>
                <w:rFonts w:hint="default"/>
              </w:rPr>
              <w:br w:type="textWrapping"/>
            </w:r>
            <w:r>
              <w:rPr>
                <w:rFonts w:hint="default" w:ascii="Arial" w:hAnsi="Arial"/>
                <w:b w:val="0"/>
                <w:i w:val="0"/>
                <w:color w:val="000000"/>
                <w:sz w:val="16"/>
              </w:rPr>
              <w:t>STANDARD + APPLY_PREPAYMENT + PAYMENT</w:t>
            </w:r>
          </w:p>
        </w:tc>
        <w:tc>
          <w:tcPr>
            <w:tcW w:w="3160" w:type="dxa"/>
            <w:tcMar>
              <w:top w:w="90" w:type="dxa"/>
              <w:left w:w="110" w:type="dxa"/>
              <w:bottom w:w="90" w:type="dxa"/>
              <w:right w:w="110" w:type="dxa"/>
            </w:tcMar>
            <w:vAlign w:val="center"/>
          </w:tcPr>
          <w:p w14:paraId="64087B0B">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6"/>
              </w:rPr>
              <w:t>Nợ Chi phí trước thuế</w:t>
            </w:r>
            <w:r>
              <w:rPr>
                <w:rFonts w:hint="default"/>
              </w:rPr>
              <w:br w:type="textWrapping"/>
            </w:r>
            <w:r>
              <w:rPr>
                <w:rFonts w:hint="default" w:ascii="Arial" w:hAnsi="Arial"/>
                <w:b w:val="0"/>
                <w:i w:val="0"/>
                <w:color w:val="000000"/>
                <w:sz w:val="16"/>
              </w:rPr>
              <w:t>Nợ Thuế GTGT</w:t>
            </w:r>
            <w:r>
              <w:rPr>
                <w:rFonts w:hint="default"/>
              </w:rPr>
              <w:br w:type="textWrapping"/>
            </w:r>
            <w:r>
              <w:rPr>
                <w:rFonts w:hint="default" w:ascii="Arial" w:hAnsi="Arial"/>
                <w:b w:val="0"/>
                <w:i w:val="0"/>
                <w:color w:val="000000"/>
                <w:sz w:val="16"/>
              </w:rPr>
              <w:t>Có Tạm ứng (3)</w:t>
            </w:r>
            <w:r>
              <w:rPr>
                <w:rFonts w:hint="default"/>
              </w:rPr>
              <w:br w:type="textWrapping"/>
            </w:r>
            <w:r>
              <w:rPr>
                <w:rFonts w:hint="default" w:ascii="Arial" w:hAnsi="Arial"/>
                <w:b w:val="0"/>
                <w:i w:val="0"/>
                <w:color w:val="000000"/>
                <w:sz w:val="16"/>
              </w:rPr>
              <w:t>Có TK chi tiền (2)</w:t>
            </w:r>
          </w:p>
        </w:tc>
      </w:tr>
    </w:tbl>
    <w:p w14:paraId="206435AE">
      <w:pPr>
        <w:spacing w:after="40"/>
      </w:pPr>
    </w:p>
    <w:tbl>
      <w:tblPr>
        <w:tblStyle w:val="35"/>
        <w:tblW w:w="9360" w:type="dxa"/>
        <w:tblInd w:w="12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920"/>
        <w:gridCol w:w="1900"/>
        <w:gridCol w:w="2780"/>
        <w:gridCol w:w="940"/>
        <w:gridCol w:w="820"/>
      </w:tblGrid>
      <w:tr w14:paraId="35C2E7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2920" w:type="dxa"/>
            <w:shd w:val="clear" w:color="auto" w:fill="17365D"/>
            <w:tcMar>
              <w:top w:w="90" w:type="dxa"/>
              <w:left w:w="110" w:type="dxa"/>
              <w:bottom w:w="90" w:type="dxa"/>
              <w:right w:w="110" w:type="dxa"/>
            </w:tcMar>
            <w:vAlign w:val="center"/>
          </w:tcPr>
          <w:p w14:paraId="59F1FF5E">
            <w:pPr>
              <w:keepNext w:val="0"/>
              <w:keepLines w:val="0"/>
              <w:widowControl/>
              <w:suppressLineNumbers w:val="0"/>
              <w:spacing w:before="0" w:beforeAutospacing="0" w:after="0" w:afterAutospacing="0" w:line="252" w:lineRule="auto"/>
              <w:ind w:left="0" w:right="0"/>
              <w:jc w:val="center"/>
              <w:rPr>
                <w:rFonts w:hint="default"/>
              </w:rPr>
            </w:pPr>
            <w:r>
              <w:rPr>
                <w:rFonts w:hint="default" w:ascii="Arial" w:hAnsi="Arial"/>
                <w:b/>
                <w:i w:val="0"/>
                <w:color w:val="FFFFFF"/>
                <w:sz w:val="16"/>
              </w:rPr>
              <w:t>Tên trường nghiệp vụ (tiếng Việt)</w:t>
            </w:r>
          </w:p>
        </w:tc>
        <w:tc>
          <w:tcPr>
            <w:tcW w:w="1900" w:type="dxa"/>
            <w:shd w:val="clear" w:color="auto" w:fill="17365D"/>
            <w:tcMar>
              <w:top w:w="90" w:type="dxa"/>
              <w:left w:w="110" w:type="dxa"/>
              <w:bottom w:w="90" w:type="dxa"/>
              <w:right w:w="110" w:type="dxa"/>
            </w:tcMar>
            <w:vAlign w:val="center"/>
          </w:tcPr>
          <w:p w14:paraId="2599B31E">
            <w:pPr>
              <w:keepNext w:val="0"/>
              <w:keepLines w:val="0"/>
              <w:widowControl/>
              <w:suppressLineNumbers w:val="0"/>
              <w:spacing w:before="0" w:beforeAutospacing="0" w:after="0" w:afterAutospacing="0" w:line="252" w:lineRule="auto"/>
              <w:ind w:left="0" w:right="0"/>
              <w:jc w:val="center"/>
              <w:rPr>
                <w:rFonts w:hint="default"/>
              </w:rPr>
            </w:pPr>
            <w:r>
              <w:rPr>
                <w:rFonts w:hint="default" w:ascii="Arial" w:hAnsi="Arial"/>
                <w:b/>
                <w:i w:val="0"/>
                <w:color w:val="FFFFFF"/>
                <w:sz w:val="16"/>
              </w:rPr>
              <w:t>Bảng DB</w:t>
            </w:r>
          </w:p>
        </w:tc>
        <w:tc>
          <w:tcPr>
            <w:tcW w:w="2780" w:type="dxa"/>
            <w:shd w:val="clear" w:color="auto" w:fill="17365D"/>
            <w:tcMar>
              <w:top w:w="90" w:type="dxa"/>
              <w:left w:w="110" w:type="dxa"/>
              <w:bottom w:w="90" w:type="dxa"/>
              <w:right w:w="110" w:type="dxa"/>
            </w:tcMar>
            <w:vAlign w:val="center"/>
          </w:tcPr>
          <w:p w14:paraId="419E910B">
            <w:pPr>
              <w:keepNext w:val="0"/>
              <w:keepLines w:val="0"/>
              <w:widowControl/>
              <w:suppressLineNumbers w:val="0"/>
              <w:spacing w:before="0" w:beforeAutospacing="0" w:after="0" w:afterAutospacing="0" w:line="252" w:lineRule="auto"/>
              <w:ind w:left="0" w:right="0"/>
              <w:jc w:val="center"/>
              <w:rPr>
                <w:rFonts w:hint="default"/>
              </w:rPr>
            </w:pPr>
            <w:r>
              <w:rPr>
                <w:rFonts w:hint="default" w:ascii="Arial" w:hAnsi="Arial"/>
                <w:b/>
                <w:i w:val="0"/>
                <w:color w:val="FFFFFF"/>
                <w:sz w:val="16"/>
              </w:rPr>
              <w:t>Trường DB</w:t>
            </w:r>
          </w:p>
        </w:tc>
        <w:tc>
          <w:tcPr>
            <w:tcW w:w="940" w:type="dxa"/>
            <w:shd w:val="clear" w:color="auto" w:fill="17365D"/>
            <w:tcMar>
              <w:top w:w="90" w:type="dxa"/>
              <w:left w:w="110" w:type="dxa"/>
              <w:bottom w:w="90" w:type="dxa"/>
              <w:right w:w="110" w:type="dxa"/>
            </w:tcMar>
            <w:vAlign w:val="center"/>
          </w:tcPr>
          <w:p w14:paraId="3728CCBA">
            <w:pPr>
              <w:keepNext w:val="0"/>
              <w:keepLines w:val="0"/>
              <w:widowControl/>
              <w:suppressLineNumbers w:val="0"/>
              <w:spacing w:before="0" w:beforeAutospacing="0" w:after="0" w:afterAutospacing="0" w:line="252" w:lineRule="auto"/>
              <w:ind w:left="0" w:right="0"/>
              <w:jc w:val="center"/>
              <w:rPr>
                <w:rFonts w:hint="default"/>
              </w:rPr>
            </w:pPr>
            <w:r>
              <w:rPr>
                <w:rFonts w:hint="default" w:ascii="Arial" w:hAnsi="Arial"/>
                <w:b/>
                <w:i w:val="0"/>
                <w:color w:val="FFFFFF"/>
                <w:sz w:val="16"/>
              </w:rPr>
              <w:t>Bắt buộc</w:t>
            </w:r>
          </w:p>
        </w:tc>
        <w:tc>
          <w:tcPr>
            <w:tcW w:w="820" w:type="dxa"/>
            <w:shd w:val="clear" w:color="auto" w:fill="17365D"/>
            <w:tcMar>
              <w:top w:w="90" w:type="dxa"/>
              <w:left w:w="110" w:type="dxa"/>
              <w:bottom w:w="90" w:type="dxa"/>
              <w:right w:w="110" w:type="dxa"/>
            </w:tcMar>
            <w:vAlign w:val="center"/>
          </w:tcPr>
          <w:p w14:paraId="2D9D4129">
            <w:pPr>
              <w:keepNext w:val="0"/>
              <w:keepLines w:val="0"/>
              <w:widowControl/>
              <w:suppressLineNumbers w:val="0"/>
              <w:spacing w:before="0" w:beforeAutospacing="0" w:after="0" w:afterAutospacing="0" w:line="252" w:lineRule="auto"/>
              <w:ind w:left="0" w:right="0"/>
              <w:jc w:val="center"/>
              <w:rPr>
                <w:rFonts w:hint="default"/>
              </w:rPr>
            </w:pPr>
            <w:r>
              <w:rPr>
                <w:rFonts w:hint="default" w:ascii="Arial" w:hAnsi="Arial"/>
                <w:b/>
                <w:i w:val="0"/>
                <w:color w:val="FFFFFF"/>
                <w:sz w:val="16"/>
              </w:rPr>
              <w:t>Nhóm</w:t>
            </w:r>
          </w:p>
        </w:tc>
      </w:tr>
      <w:tr w14:paraId="52ABE4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20" w:type="dxa"/>
            <w:tcMar>
              <w:top w:w="90" w:type="dxa"/>
              <w:left w:w="110" w:type="dxa"/>
              <w:bottom w:w="90" w:type="dxa"/>
              <w:right w:w="110" w:type="dxa"/>
            </w:tcMar>
            <w:vAlign w:val="center"/>
          </w:tcPr>
          <w:p w14:paraId="3893ACC5">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Mã phiếu thanh toán/referenceId</w:t>
            </w:r>
          </w:p>
        </w:tc>
        <w:tc>
          <w:tcPr>
            <w:tcW w:w="1900" w:type="dxa"/>
            <w:tcMar>
              <w:top w:w="90" w:type="dxa"/>
              <w:left w:w="110" w:type="dxa"/>
              <w:bottom w:w="90" w:type="dxa"/>
              <w:right w:w="110" w:type="dxa"/>
            </w:tcMar>
            <w:vAlign w:val="center"/>
          </w:tcPr>
          <w:p w14:paraId="61C8A825">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esdHTKTpayment</w:t>
            </w:r>
          </w:p>
        </w:tc>
        <w:tc>
          <w:tcPr>
            <w:tcW w:w="2780" w:type="dxa"/>
            <w:tcMar>
              <w:top w:w="90" w:type="dxa"/>
              <w:left w:w="110" w:type="dxa"/>
              <w:bottom w:w="90" w:type="dxa"/>
              <w:right w:w="110" w:type="dxa"/>
            </w:tcMar>
            <w:vAlign w:val="center"/>
          </w:tcPr>
          <w:p w14:paraId="7BBA716F">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id</w:t>
            </w:r>
          </w:p>
        </w:tc>
        <w:tc>
          <w:tcPr>
            <w:tcW w:w="940" w:type="dxa"/>
            <w:tcMar>
              <w:top w:w="90" w:type="dxa"/>
              <w:left w:w="110" w:type="dxa"/>
              <w:bottom w:w="90" w:type="dxa"/>
              <w:right w:w="110" w:type="dxa"/>
            </w:tcMar>
            <w:vAlign w:val="center"/>
          </w:tcPr>
          <w:p w14:paraId="0AD7E0DA">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Có</w:t>
            </w:r>
          </w:p>
        </w:tc>
        <w:tc>
          <w:tcPr>
            <w:tcW w:w="820" w:type="dxa"/>
            <w:tcMar>
              <w:top w:w="90" w:type="dxa"/>
              <w:left w:w="110" w:type="dxa"/>
              <w:bottom w:w="90" w:type="dxa"/>
              <w:right w:w="110" w:type="dxa"/>
            </w:tcMar>
            <w:vAlign w:val="center"/>
          </w:tcPr>
          <w:p w14:paraId="57B54C13">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G0</w:t>
            </w:r>
          </w:p>
        </w:tc>
      </w:tr>
      <w:tr w14:paraId="1BC15B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20" w:type="dxa"/>
            <w:shd w:val="clear" w:color="auto" w:fill="F8FBFD"/>
            <w:tcMar>
              <w:top w:w="90" w:type="dxa"/>
              <w:left w:w="110" w:type="dxa"/>
              <w:bottom w:w="90" w:type="dxa"/>
              <w:right w:w="110" w:type="dxa"/>
            </w:tcMar>
            <w:vAlign w:val="center"/>
          </w:tcPr>
          <w:p w14:paraId="59AB9A7B">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Mã NCC nội bộ</w:t>
            </w:r>
          </w:p>
        </w:tc>
        <w:tc>
          <w:tcPr>
            <w:tcW w:w="1900" w:type="dxa"/>
            <w:shd w:val="clear" w:color="auto" w:fill="F8FBFD"/>
            <w:tcMar>
              <w:top w:w="90" w:type="dxa"/>
              <w:left w:w="110" w:type="dxa"/>
              <w:bottom w:w="90" w:type="dxa"/>
              <w:right w:w="110" w:type="dxa"/>
            </w:tcMar>
            <w:vAlign w:val="center"/>
          </w:tcPr>
          <w:p w14:paraId="1F37DAC0">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esdHTKTpaymentVendor</w:t>
            </w:r>
          </w:p>
        </w:tc>
        <w:tc>
          <w:tcPr>
            <w:tcW w:w="2780" w:type="dxa"/>
            <w:shd w:val="clear" w:color="auto" w:fill="F8FBFD"/>
            <w:tcMar>
              <w:top w:w="90" w:type="dxa"/>
              <w:left w:w="110" w:type="dxa"/>
              <w:bottom w:w="90" w:type="dxa"/>
              <w:right w:w="110" w:type="dxa"/>
            </w:tcMar>
            <w:vAlign w:val="center"/>
          </w:tcPr>
          <w:p w14:paraId="0FD5B5E7">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vendor.id</w:t>
            </w:r>
          </w:p>
        </w:tc>
        <w:tc>
          <w:tcPr>
            <w:tcW w:w="940" w:type="dxa"/>
            <w:shd w:val="clear" w:color="auto" w:fill="F8FBFD"/>
            <w:tcMar>
              <w:top w:w="90" w:type="dxa"/>
              <w:left w:w="110" w:type="dxa"/>
              <w:bottom w:w="90" w:type="dxa"/>
              <w:right w:w="110" w:type="dxa"/>
            </w:tcMar>
            <w:vAlign w:val="center"/>
          </w:tcPr>
          <w:p w14:paraId="4BA74621">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Có</w:t>
            </w:r>
          </w:p>
        </w:tc>
        <w:tc>
          <w:tcPr>
            <w:tcW w:w="820" w:type="dxa"/>
            <w:shd w:val="clear" w:color="auto" w:fill="F8FBFD"/>
            <w:tcMar>
              <w:top w:w="90" w:type="dxa"/>
              <w:left w:w="110" w:type="dxa"/>
              <w:bottom w:w="90" w:type="dxa"/>
              <w:right w:w="110" w:type="dxa"/>
            </w:tcMar>
            <w:vAlign w:val="center"/>
          </w:tcPr>
          <w:p w14:paraId="68D29BE5">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G0</w:t>
            </w:r>
          </w:p>
        </w:tc>
      </w:tr>
      <w:tr w14:paraId="49E84F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20" w:type="dxa"/>
            <w:tcMar>
              <w:top w:w="90" w:type="dxa"/>
              <w:left w:w="110" w:type="dxa"/>
              <w:bottom w:w="90" w:type="dxa"/>
              <w:right w:w="110" w:type="dxa"/>
            </w:tcMar>
            <w:vAlign w:val="center"/>
          </w:tcPr>
          <w:p w14:paraId="5204BE7F">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Mã NCC/MST/CCCD dùng OGL</w:t>
            </w:r>
          </w:p>
        </w:tc>
        <w:tc>
          <w:tcPr>
            <w:tcW w:w="1900" w:type="dxa"/>
            <w:tcMar>
              <w:top w:w="90" w:type="dxa"/>
              <w:left w:w="110" w:type="dxa"/>
              <w:bottom w:w="90" w:type="dxa"/>
              <w:right w:w="110" w:type="dxa"/>
            </w:tcMar>
            <w:vAlign w:val="center"/>
          </w:tcPr>
          <w:p w14:paraId="51285334">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esdHTKTvendor</w:t>
            </w:r>
          </w:p>
        </w:tc>
        <w:tc>
          <w:tcPr>
            <w:tcW w:w="2780" w:type="dxa"/>
            <w:tcMar>
              <w:top w:w="90" w:type="dxa"/>
              <w:left w:w="110" w:type="dxa"/>
              <w:bottom w:w="90" w:type="dxa"/>
              <w:right w:w="110" w:type="dxa"/>
            </w:tcMar>
            <w:vAlign w:val="center"/>
          </w:tcPr>
          <w:p w14:paraId="1DA300D4">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vendor.number</w:t>
            </w:r>
          </w:p>
        </w:tc>
        <w:tc>
          <w:tcPr>
            <w:tcW w:w="940" w:type="dxa"/>
            <w:tcMar>
              <w:top w:w="90" w:type="dxa"/>
              <w:left w:w="110" w:type="dxa"/>
              <w:bottom w:w="90" w:type="dxa"/>
              <w:right w:w="110" w:type="dxa"/>
            </w:tcMar>
            <w:vAlign w:val="center"/>
          </w:tcPr>
          <w:p w14:paraId="059509A4">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Có</w:t>
            </w:r>
          </w:p>
        </w:tc>
        <w:tc>
          <w:tcPr>
            <w:tcW w:w="820" w:type="dxa"/>
            <w:tcMar>
              <w:top w:w="90" w:type="dxa"/>
              <w:left w:w="110" w:type="dxa"/>
              <w:bottom w:w="90" w:type="dxa"/>
              <w:right w:w="110" w:type="dxa"/>
            </w:tcMar>
            <w:vAlign w:val="center"/>
          </w:tcPr>
          <w:p w14:paraId="54E84730">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G0</w:t>
            </w:r>
          </w:p>
        </w:tc>
      </w:tr>
      <w:tr w14:paraId="077F7B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20" w:type="dxa"/>
            <w:shd w:val="clear" w:color="auto" w:fill="F8FBFD"/>
            <w:tcMar>
              <w:top w:w="90" w:type="dxa"/>
              <w:left w:w="110" w:type="dxa"/>
              <w:bottom w:w="90" w:type="dxa"/>
              <w:right w:w="110" w:type="dxa"/>
            </w:tcMar>
            <w:vAlign w:val="center"/>
          </w:tcPr>
          <w:p w14:paraId="0FB42747">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Tổ chức hoặc Cá nhân</w:t>
            </w:r>
          </w:p>
        </w:tc>
        <w:tc>
          <w:tcPr>
            <w:tcW w:w="1900" w:type="dxa"/>
            <w:shd w:val="clear" w:color="auto" w:fill="F8FBFD"/>
            <w:tcMar>
              <w:top w:w="90" w:type="dxa"/>
              <w:left w:w="110" w:type="dxa"/>
              <w:bottom w:w="90" w:type="dxa"/>
              <w:right w:w="110" w:type="dxa"/>
            </w:tcMar>
            <w:vAlign w:val="center"/>
          </w:tcPr>
          <w:p w14:paraId="509B914C">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esdHTKTvendor</w:t>
            </w:r>
          </w:p>
        </w:tc>
        <w:tc>
          <w:tcPr>
            <w:tcW w:w="2780" w:type="dxa"/>
            <w:shd w:val="clear" w:color="auto" w:fill="F8FBFD"/>
            <w:tcMar>
              <w:top w:w="90" w:type="dxa"/>
              <w:left w:w="110" w:type="dxa"/>
              <w:bottom w:w="90" w:type="dxa"/>
              <w:right w:w="110" w:type="dxa"/>
            </w:tcMar>
            <w:vAlign w:val="center"/>
          </w:tcPr>
          <w:p w14:paraId="6AE4EB15">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vendor.type</w:t>
            </w:r>
          </w:p>
        </w:tc>
        <w:tc>
          <w:tcPr>
            <w:tcW w:w="940" w:type="dxa"/>
            <w:shd w:val="clear" w:color="auto" w:fill="F8FBFD"/>
            <w:tcMar>
              <w:top w:w="90" w:type="dxa"/>
              <w:left w:w="110" w:type="dxa"/>
              <w:bottom w:w="90" w:type="dxa"/>
              <w:right w:w="110" w:type="dxa"/>
            </w:tcMar>
            <w:vAlign w:val="center"/>
          </w:tcPr>
          <w:p w14:paraId="657CF0A7">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Có</w:t>
            </w:r>
          </w:p>
        </w:tc>
        <w:tc>
          <w:tcPr>
            <w:tcW w:w="820" w:type="dxa"/>
            <w:shd w:val="clear" w:color="auto" w:fill="F8FBFD"/>
            <w:tcMar>
              <w:top w:w="90" w:type="dxa"/>
              <w:left w:w="110" w:type="dxa"/>
              <w:bottom w:w="90" w:type="dxa"/>
              <w:right w:w="110" w:type="dxa"/>
            </w:tcMar>
            <w:vAlign w:val="center"/>
          </w:tcPr>
          <w:p w14:paraId="5AA86149">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G0</w:t>
            </w:r>
          </w:p>
        </w:tc>
      </w:tr>
      <w:tr w14:paraId="14CDDD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20" w:type="dxa"/>
            <w:tcMar>
              <w:top w:w="90" w:type="dxa"/>
              <w:left w:w="110" w:type="dxa"/>
              <w:bottom w:w="90" w:type="dxa"/>
              <w:right w:w="110" w:type="dxa"/>
            </w:tcMar>
            <w:vAlign w:val="center"/>
          </w:tcPr>
          <w:p w14:paraId="5E40472D">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Site NCC được chọn</w:t>
            </w:r>
          </w:p>
        </w:tc>
        <w:tc>
          <w:tcPr>
            <w:tcW w:w="1900" w:type="dxa"/>
            <w:tcMar>
              <w:top w:w="90" w:type="dxa"/>
              <w:left w:w="110" w:type="dxa"/>
              <w:bottom w:w="90" w:type="dxa"/>
              <w:right w:w="110" w:type="dxa"/>
            </w:tcMar>
            <w:vAlign w:val="center"/>
          </w:tcPr>
          <w:p w14:paraId="2B19BEA6">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esdHTKTpaymentVendor</w:t>
            </w:r>
          </w:p>
        </w:tc>
        <w:tc>
          <w:tcPr>
            <w:tcW w:w="2780" w:type="dxa"/>
            <w:tcMar>
              <w:top w:w="90" w:type="dxa"/>
              <w:left w:w="110" w:type="dxa"/>
              <w:bottom w:w="90" w:type="dxa"/>
              <w:right w:w="110" w:type="dxa"/>
            </w:tcMar>
            <w:vAlign w:val="center"/>
          </w:tcPr>
          <w:p w14:paraId="55AD50D2">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vendor.site.id</w:t>
            </w:r>
          </w:p>
        </w:tc>
        <w:tc>
          <w:tcPr>
            <w:tcW w:w="940" w:type="dxa"/>
            <w:tcMar>
              <w:top w:w="90" w:type="dxa"/>
              <w:left w:w="110" w:type="dxa"/>
              <w:bottom w:w="90" w:type="dxa"/>
              <w:right w:w="110" w:type="dxa"/>
            </w:tcMar>
            <w:vAlign w:val="center"/>
          </w:tcPr>
          <w:p w14:paraId="3EFB04B6">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Có</w:t>
            </w:r>
          </w:p>
        </w:tc>
        <w:tc>
          <w:tcPr>
            <w:tcW w:w="820" w:type="dxa"/>
            <w:tcMar>
              <w:top w:w="90" w:type="dxa"/>
              <w:left w:w="110" w:type="dxa"/>
              <w:bottom w:w="90" w:type="dxa"/>
              <w:right w:w="110" w:type="dxa"/>
            </w:tcMar>
            <w:vAlign w:val="center"/>
          </w:tcPr>
          <w:p w14:paraId="55D6086D">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G0</w:t>
            </w:r>
          </w:p>
        </w:tc>
      </w:tr>
      <w:tr w14:paraId="27C269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20" w:type="dxa"/>
            <w:shd w:val="clear" w:color="auto" w:fill="F8FBFD"/>
            <w:tcMar>
              <w:top w:w="90" w:type="dxa"/>
              <w:left w:w="110" w:type="dxa"/>
              <w:bottom w:w="90" w:type="dxa"/>
              <w:right w:w="110" w:type="dxa"/>
            </w:tcMar>
            <w:vAlign w:val="center"/>
          </w:tcPr>
          <w:p w14:paraId="01049B45">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Site code OGL</w:t>
            </w:r>
          </w:p>
        </w:tc>
        <w:tc>
          <w:tcPr>
            <w:tcW w:w="1900" w:type="dxa"/>
            <w:shd w:val="clear" w:color="auto" w:fill="F8FBFD"/>
            <w:tcMar>
              <w:top w:w="90" w:type="dxa"/>
              <w:left w:w="110" w:type="dxa"/>
              <w:bottom w:w="90" w:type="dxa"/>
              <w:right w:w="110" w:type="dxa"/>
            </w:tcMar>
            <w:vAlign w:val="center"/>
          </w:tcPr>
          <w:p w14:paraId="0CBCED80">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esdHTKTvendorSite</w:t>
            </w:r>
          </w:p>
        </w:tc>
        <w:tc>
          <w:tcPr>
            <w:tcW w:w="2780" w:type="dxa"/>
            <w:shd w:val="clear" w:color="auto" w:fill="F8FBFD"/>
            <w:tcMar>
              <w:top w:w="90" w:type="dxa"/>
              <w:left w:w="110" w:type="dxa"/>
              <w:bottom w:w="90" w:type="dxa"/>
              <w:right w:w="110" w:type="dxa"/>
            </w:tcMar>
            <w:vAlign w:val="center"/>
          </w:tcPr>
          <w:p w14:paraId="4DCC890D">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ogl.site.code</w:t>
            </w:r>
          </w:p>
        </w:tc>
        <w:tc>
          <w:tcPr>
            <w:tcW w:w="940" w:type="dxa"/>
            <w:shd w:val="clear" w:color="auto" w:fill="F8FBFD"/>
            <w:tcMar>
              <w:top w:w="90" w:type="dxa"/>
              <w:left w:w="110" w:type="dxa"/>
              <w:bottom w:w="90" w:type="dxa"/>
              <w:right w:w="110" w:type="dxa"/>
            </w:tcMar>
            <w:vAlign w:val="center"/>
          </w:tcPr>
          <w:p w14:paraId="4C7D70DD">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Có</w:t>
            </w:r>
          </w:p>
        </w:tc>
        <w:tc>
          <w:tcPr>
            <w:tcW w:w="820" w:type="dxa"/>
            <w:shd w:val="clear" w:color="auto" w:fill="F8FBFD"/>
            <w:tcMar>
              <w:top w:w="90" w:type="dxa"/>
              <w:left w:w="110" w:type="dxa"/>
              <w:bottom w:w="90" w:type="dxa"/>
              <w:right w:w="110" w:type="dxa"/>
            </w:tcMar>
            <w:vAlign w:val="center"/>
          </w:tcPr>
          <w:p w14:paraId="6337286C">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G0</w:t>
            </w:r>
          </w:p>
        </w:tc>
      </w:tr>
      <w:tr w14:paraId="6C337A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20" w:type="dxa"/>
            <w:tcMar>
              <w:top w:w="90" w:type="dxa"/>
              <w:left w:w="110" w:type="dxa"/>
              <w:bottom w:w="90" w:type="dxa"/>
              <w:right w:w="110" w:type="dxa"/>
            </w:tcMar>
            <w:vAlign w:val="center"/>
          </w:tcPr>
          <w:p w14:paraId="1CDAAF85">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Đơn vị/entity gửi OGL</w:t>
            </w:r>
          </w:p>
        </w:tc>
        <w:tc>
          <w:tcPr>
            <w:tcW w:w="1900" w:type="dxa"/>
            <w:tcMar>
              <w:top w:w="90" w:type="dxa"/>
              <w:left w:w="110" w:type="dxa"/>
              <w:bottom w:w="90" w:type="dxa"/>
              <w:right w:w="110" w:type="dxa"/>
            </w:tcMar>
            <w:vAlign w:val="center"/>
          </w:tcPr>
          <w:p w14:paraId="063B67AE">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esdHTKTvendorSite</w:t>
            </w:r>
          </w:p>
        </w:tc>
        <w:tc>
          <w:tcPr>
            <w:tcW w:w="2780" w:type="dxa"/>
            <w:tcMar>
              <w:top w:w="90" w:type="dxa"/>
              <w:left w:w="110" w:type="dxa"/>
              <w:bottom w:w="90" w:type="dxa"/>
              <w:right w:w="110" w:type="dxa"/>
            </w:tcMar>
            <w:vAlign w:val="center"/>
          </w:tcPr>
          <w:p w14:paraId="1861D260">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ogl.entity</w:t>
            </w:r>
          </w:p>
        </w:tc>
        <w:tc>
          <w:tcPr>
            <w:tcW w:w="940" w:type="dxa"/>
            <w:tcMar>
              <w:top w:w="90" w:type="dxa"/>
              <w:left w:w="110" w:type="dxa"/>
              <w:bottom w:w="90" w:type="dxa"/>
              <w:right w:w="110" w:type="dxa"/>
            </w:tcMar>
            <w:vAlign w:val="center"/>
          </w:tcPr>
          <w:p w14:paraId="421BB387">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Có</w:t>
            </w:r>
          </w:p>
        </w:tc>
        <w:tc>
          <w:tcPr>
            <w:tcW w:w="820" w:type="dxa"/>
            <w:tcMar>
              <w:top w:w="90" w:type="dxa"/>
              <w:left w:w="110" w:type="dxa"/>
              <w:bottom w:w="90" w:type="dxa"/>
              <w:right w:w="110" w:type="dxa"/>
            </w:tcMar>
            <w:vAlign w:val="center"/>
          </w:tcPr>
          <w:p w14:paraId="1EF9B2AA">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G0</w:t>
            </w:r>
          </w:p>
        </w:tc>
      </w:tr>
      <w:tr w14:paraId="68E9F8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20" w:type="dxa"/>
            <w:shd w:val="clear" w:color="auto" w:fill="F8FBFD"/>
            <w:tcMar>
              <w:top w:w="90" w:type="dxa"/>
              <w:left w:w="110" w:type="dxa"/>
              <w:bottom w:w="90" w:type="dxa"/>
              <w:right w:w="110" w:type="dxa"/>
            </w:tcMar>
            <w:vAlign w:val="center"/>
          </w:tcPr>
          <w:p w14:paraId="7DCBC598">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Tài khoản phải trả NCC</w:t>
            </w:r>
          </w:p>
        </w:tc>
        <w:tc>
          <w:tcPr>
            <w:tcW w:w="1900" w:type="dxa"/>
            <w:shd w:val="clear" w:color="auto" w:fill="F8FBFD"/>
            <w:tcMar>
              <w:top w:w="90" w:type="dxa"/>
              <w:left w:w="110" w:type="dxa"/>
              <w:bottom w:w="90" w:type="dxa"/>
              <w:right w:w="110" w:type="dxa"/>
            </w:tcMar>
            <w:vAlign w:val="center"/>
          </w:tcPr>
          <w:p w14:paraId="59091AB7">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esdHTKTvendorSite</w:t>
            </w:r>
          </w:p>
        </w:tc>
        <w:tc>
          <w:tcPr>
            <w:tcW w:w="2780" w:type="dxa"/>
            <w:shd w:val="clear" w:color="auto" w:fill="F8FBFD"/>
            <w:tcMar>
              <w:top w:w="90" w:type="dxa"/>
              <w:left w:w="110" w:type="dxa"/>
              <w:bottom w:w="90" w:type="dxa"/>
              <w:right w:w="110" w:type="dxa"/>
            </w:tcMar>
            <w:vAlign w:val="center"/>
          </w:tcPr>
          <w:p w14:paraId="28EE4680">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credit.account</w:t>
            </w:r>
          </w:p>
        </w:tc>
        <w:tc>
          <w:tcPr>
            <w:tcW w:w="940" w:type="dxa"/>
            <w:shd w:val="clear" w:color="auto" w:fill="F8FBFD"/>
            <w:tcMar>
              <w:top w:w="90" w:type="dxa"/>
              <w:left w:w="110" w:type="dxa"/>
              <w:bottom w:w="90" w:type="dxa"/>
              <w:right w:w="110" w:type="dxa"/>
            </w:tcMar>
            <w:vAlign w:val="center"/>
          </w:tcPr>
          <w:p w14:paraId="4BB8F386">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Có</w:t>
            </w:r>
          </w:p>
        </w:tc>
        <w:tc>
          <w:tcPr>
            <w:tcW w:w="820" w:type="dxa"/>
            <w:shd w:val="clear" w:color="auto" w:fill="F8FBFD"/>
            <w:tcMar>
              <w:top w:w="90" w:type="dxa"/>
              <w:left w:w="110" w:type="dxa"/>
              <w:bottom w:w="90" w:type="dxa"/>
              <w:right w:w="110" w:type="dxa"/>
            </w:tcMar>
            <w:vAlign w:val="center"/>
          </w:tcPr>
          <w:p w14:paraId="0FCF8A1B">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G0</w:t>
            </w:r>
          </w:p>
        </w:tc>
      </w:tr>
      <w:tr w14:paraId="220F37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20" w:type="dxa"/>
            <w:tcMar>
              <w:top w:w="90" w:type="dxa"/>
              <w:left w:w="110" w:type="dxa"/>
              <w:bottom w:w="90" w:type="dxa"/>
              <w:right w:w="110" w:type="dxa"/>
            </w:tcMar>
            <w:vAlign w:val="center"/>
          </w:tcPr>
          <w:p w14:paraId="2B7ED85E">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Loại tiền 3 ký tự</w:t>
            </w:r>
          </w:p>
        </w:tc>
        <w:tc>
          <w:tcPr>
            <w:tcW w:w="1900" w:type="dxa"/>
            <w:tcMar>
              <w:top w:w="90" w:type="dxa"/>
              <w:left w:w="110" w:type="dxa"/>
              <w:bottom w:w="90" w:type="dxa"/>
              <w:right w:w="110" w:type="dxa"/>
            </w:tcMar>
            <w:vAlign w:val="center"/>
          </w:tcPr>
          <w:p w14:paraId="26A8EED2">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esdHTKTpaymentVendor</w:t>
            </w:r>
          </w:p>
        </w:tc>
        <w:tc>
          <w:tcPr>
            <w:tcW w:w="2780" w:type="dxa"/>
            <w:tcMar>
              <w:top w:w="90" w:type="dxa"/>
              <w:left w:w="110" w:type="dxa"/>
              <w:bottom w:w="90" w:type="dxa"/>
              <w:right w:w="110" w:type="dxa"/>
            </w:tcMar>
            <w:vAlign w:val="center"/>
          </w:tcPr>
          <w:p w14:paraId="00709064">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currency</w:t>
            </w:r>
          </w:p>
        </w:tc>
        <w:tc>
          <w:tcPr>
            <w:tcW w:w="940" w:type="dxa"/>
            <w:tcMar>
              <w:top w:w="90" w:type="dxa"/>
              <w:left w:w="110" w:type="dxa"/>
              <w:bottom w:w="90" w:type="dxa"/>
              <w:right w:w="110" w:type="dxa"/>
            </w:tcMar>
            <w:vAlign w:val="center"/>
          </w:tcPr>
          <w:p w14:paraId="70C0BAF4">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Có</w:t>
            </w:r>
          </w:p>
        </w:tc>
        <w:tc>
          <w:tcPr>
            <w:tcW w:w="820" w:type="dxa"/>
            <w:tcMar>
              <w:top w:w="90" w:type="dxa"/>
              <w:left w:w="110" w:type="dxa"/>
              <w:bottom w:w="90" w:type="dxa"/>
              <w:right w:w="110" w:type="dxa"/>
            </w:tcMar>
            <w:vAlign w:val="center"/>
          </w:tcPr>
          <w:p w14:paraId="0744CAA9">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G0</w:t>
            </w:r>
          </w:p>
        </w:tc>
      </w:tr>
      <w:tr w14:paraId="252BA4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20" w:type="dxa"/>
            <w:shd w:val="clear" w:color="auto" w:fill="F8FBFD"/>
            <w:tcMar>
              <w:top w:w="90" w:type="dxa"/>
              <w:left w:w="110" w:type="dxa"/>
              <w:bottom w:w="90" w:type="dxa"/>
              <w:right w:w="110" w:type="dxa"/>
            </w:tcMar>
            <w:vAlign w:val="center"/>
          </w:tcPr>
          <w:p w14:paraId="28225821">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Chuyển khoản/Tiền mặt</w:t>
            </w:r>
          </w:p>
        </w:tc>
        <w:tc>
          <w:tcPr>
            <w:tcW w:w="1900" w:type="dxa"/>
            <w:shd w:val="clear" w:color="auto" w:fill="F8FBFD"/>
            <w:tcMar>
              <w:top w:w="90" w:type="dxa"/>
              <w:left w:w="110" w:type="dxa"/>
              <w:bottom w:w="90" w:type="dxa"/>
              <w:right w:w="110" w:type="dxa"/>
            </w:tcMar>
            <w:vAlign w:val="center"/>
          </w:tcPr>
          <w:p w14:paraId="2ABAE667">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esdHTKTpaymentVendor</w:t>
            </w:r>
          </w:p>
        </w:tc>
        <w:tc>
          <w:tcPr>
            <w:tcW w:w="2780" w:type="dxa"/>
            <w:shd w:val="clear" w:color="auto" w:fill="F8FBFD"/>
            <w:tcMar>
              <w:top w:w="90" w:type="dxa"/>
              <w:left w:w="110" w:type="dxa"/>
              <w:bottom w:w="90" w:type="dxa"/>
              <w:right w:w="110" w:type="dxa"/>
            </w:tcMar>
            <w:vAlign w:val="center"/>
          </w:tcPr>
          <w:p w14:paraId="3DA5654B">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payment.method</w:t>
            </w:r>
          </w:p>
        </w:tc>
        <w:tc>
          <w:tcPr>
            <w:tcW w:w="940" w:type="dxa"/>
            <w:shd w:val="clear" w:color="auto" w:fill="F8FBFD"/>
            <w:tcMar>
              <w:top w:w="90" w:type="dxa"/>
              <w:left w:w="110" w:type="dxa"/>
              <w:bottom w:w="90" w:type="dxa"/>
              <w:right w:w="110" w:type="dxa"/>
            </w:tcMar>
            <w:vAlign w:val="center"/>
          </w:tcPr>
          <w:p w14:paraId="6C4FD9F2">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Có</w:t>
            </w:r>
          </w:p>
        </w:tc>
        <w:tc>
          <w:tcPr>
            <w:tcW w:w="820" w:type="dxa"/>
            <w:shd w:val="clear" w:color="auto" w:fill="F8FBFD"/>
            <w:tcMar>
              <w:top w:w="90" w:type="dxa"/>
              <w:left w:w="110" w:type="dxa"/>
              <w:bottom w:w="90" w:type="dxa"/>
              <w:right w:w="110" w:type="dxa"/>
            </w:tcMar>
            <w:vAlign w:val="center"/>
          </w:tcPr>
          <w:p w14:paraId="6EE8B1A9">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G0</w:t>
            </w:r>
          </w:p>
        </w:tc>
      </w:tr>
      <w:tr w14:paraId="64305D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20" w:type="dxa"/>
            <w:tcMar>
              <w:top w:w="90" w:type="dxa"/>
              <w:left w:w="110" w:type="dxa"/>
              <w:bottom w:w="90" w:type="dxa"/>
              <w:right w:w="110" w:type="dxa"/>
            </w:tcMar>
            <w:vAlign w:val="center"/>
          </w:tcPr>
          <w:p w14:paraId="1E24C0D7">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Giá trị hóa đơn chấp nhận (1)</w:t>
            </w:r>
          </w:p>
        </w:tc>
        <w:tc>
          <w:tcPr>
            <w:tcW w:w="1900" w:type="dxa"/>
            <w:shd w:val="clear" w:color="auto" w:fill="auto"/>
            <w:tcMar>
              <w:top w:w="90" w:type="dxa"/>
              <w:left w:w="110" w:type="dxa"/>
              <w:bottom w:w="90" w:type="dxa"/>
              <w:right w:w="110" w:type="dxa"/>
            </w:tcMar>
            <w:vAlign w:val="center"/>
          </w:tcPr>
          <w:p w14:paraId="4F1883F8">
            <w:pPr>
              <w:keepNext w:val="0"/>
              <w:keepLines w:val="0"/>
              <w:widowControl/>
              <w:suppressLineNumbers w:val="0"/>
              <w:spacing w:before="0" w:beforeAutospacing="1" w:after="80" w:afterAutospacing="0" w:line="268" w:lineRule="auto"/>
              <w:ind w:left="0" w:leftChars="0" w:right="0" w:rightChars="0"/>
              <w:jc w:val="left"/>
              <w:rPr>
                <w:rFonts w:hint="default"/>
              </w:rPr>
            </w:pPr>
            <w:r>
              <w:rPr>
                <w:rFonts w:hint="default" w:ascii="Arial" w:hAnsi="Arial" w:eastAsia="ＭＳ 明朝" w:cs="Times New Roman"/>
                <w:kern w:val="0"/>
                <w:sz w:val="16"/>
                <w:szCs w:val="16"/>
                <w:lang w:val="en-US" w:eastAsia="zh-CN" w:bidi="ar"/>
              </w:rPr>
              <w:t>esdHTKTpaymentVendor.approved.invoice.amount</w:t>
            </w:r>
          </w:p>
        </w:tc>
        <w:tc>
          <w:tcPr>
            <w:tcW w:w="2780" w:type="dxa"/>
            <w:tcMar>
              <w:top w:w="90" w:type="dxa"/>
              <w:left w:w="110" w:type="dxa"/>
              <w:bottom w:w="90" w:type="dxa"/>
              <w:right w:w="110" w:type="dxa"/>
            </w:tcMar>
            <w:vAlign w:val="center"/>
          </w:tcPr>
          <w:p w14:paraId="64665E6A">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approved.invoice.amount</w:t>
            </w:r>
          </w:p>
        </w:tc>
        <w:tc>
          <w:tcPr>
            <w:tcW w:w="940" w:type="dxa"/>
            <w:tcMar>
              <w:top w:w="90" w:type="dxa"/>
              <w:left w:w="110" w:type="dxa"/>
              <w:bottom w:w="90" w:type="dxa"/>
              <w:right w:w="110" w:type="dxa"/>
            </w:tcMar>
            <w:vAlign w:val="center"/>
          </w:tcPr>
          <w:p w14:paraId="26D6AE0D">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Theo case</w:t>
            </w:r>
          </w:p>
        </w:tc>
        <w:tc>
          <w:tcPr>
            <w:tcW w:w="820" w:type="dxa"/>
            <w:tcMar>
              <w:top w:w="90" w:type="dxa"/>
              <w:left w:w="110" w:type="dxa"/>
              <w:bottom w:w="90" w:type="dxa"/>
              <w:right w:w="110" w:type="dxa"/>
            </w:tcMar>
            <w:vAlign w:val="center"/>
          </w:tcPr>
          <w:p w14:paraId="7D44C17F">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G0</w:t>
            </w:r>
          </w:p>
        </w:tc>
      </w:tr>
      <w:tr w14:paraId="5D1634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20" w:type="dxa"/>
            <w:shd w:val="clear" w:color="auto" w:fill="F8FBFD"/>
            <w:tcMar>
              <w:top w:w="90" w:type="dxa"/>
              <w:left w:w="110" w:type="dxa"/>
              <w:bottom w:w="90" w:type="dxa"/>
              <w:right w:w="110" w:type="dxa"/>
            </w:tcMar>
            <w:vAlign w:val="center"/>
          </w:tcPr>
          <w:p w14:paraId="0C3843E8">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Số tiền đề nghị thanh toán (2)</w:t>
            </w:r>
          </w:p>
        </w:tc>
        <w:tc>
          <w:tcPr>
            <w:tcW w:w="1900" w:type="dxa"/>
            <w:shd w:val="clear" w:color="auto" w:fill="auto"/>
            <w:tcMar>
              <w:top w:w="90" w:type="dxa"/>
              <w:left w:w="110" w:type="dxa"/>
              <w:bottom w:w="90" w:type="dxa"/>
              <w:right w:w="110" w:type="dxa"/>
            </w:tcMar>
            <w:vAlign w:val="center"/>
          </w:tcPr>
          <w:p w14:paraId="2E8C971A">
            <w:pPr>
              <w:keepNext w:val="0"/>
              <w:keepLines w:val="0"/>
              <w:widowControl/>
              <w:suppressLineNumbers w:val="0"/>
              <w:spacing w:before="0" w:beforeAutospacing="1" w:after="80" w:afterAutospacing="0" w:line="268" w:lineRule="auto"/>
              <w:ind w:left="0" w:leftChars="0" w:right="0" w:rightChars="0"/>
              <w:jc w:val="left"/>
              <w:rPr>
                <w:rFonts w:hint="default"/>
              </w:rPr>
            </w:pPr>
            <w:r>
              <w:rPr>
                <w:rFonts w:hint="default" w:ascii="Arial" w:hAnsi="Arial" w:eastAsia="ＭＳ 明朝" w:cs="Times New Roman"/>
                <w:kern w:val="0"/>
                <w:sz w:val="16"/>
                <w:szCs w:val="16"/>
                <w:lang w:val="en-US" w:eastAsia="zh-CN" w:bidi="ar"/>
              </w:rPr>
              <w:t>esdHTKTpaymentVendor.amount</w:t>
            </w:r>
          </w:p>
        </w:tc>
        <w:tc>
          <w:tcPr>
            <w:tcW w:w="2780" w:type="dxa"/>
            <w:shd w:val="clear" w:color="auto" w:fill="F8FBFD"/>
            <w:tcMar>
              <w:top w:w="90" w:type="dxa"/>
              <w:left w:w="110" w:type="dxa"/>
              <w:bottom w:w="90" w:type="dxa"/>
              <w:right w:w="110" w:type="dxa"/>
            </w:tcMar>
            <w:vAlign w:val="center"/>
          </w:tcPr>
          <w:p w14:paraId="1D78B1FA">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amount</w:t>
            </w:r>
          </w:p>
        </w:tc>
        <w:tc>
          <w:tcPr>
            <w:tcW w:w="940" w:type="dxa"/>
            <w:shd w:val="clear" w:color="auto" w:fill="F8FBFD"/>
            <w:tcMar>
              <w:top w:w="90" w:type="dxa"/>
              <w:left w:w="110" w:type="dxa"/>
              <w:bottom w:w="90" w:type="dxa"/>
              <w:right w:w="110" w:type="dxa"/>
            </w:tcMar>
            <w:vAlign w:val="center"/>
          </w:tcPr>
          <w:p w14:paraId="5EF329AD">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Theo case</w:t>
            </w:r>
          </w:p>
        </w:tc>
        <w:tc>
          <w:tcPr>
            <w:tcW w:w="820" w:type="dxa"/>
            <w:shd w:val="clear" w:color="auto" w:fill="F8FBFD"/>
            <w:tcMar>
              <w:top w:w="90" w:type="dxa"/>
              <w:left w:w="110" w:type="dxa"/>
              <w:bottom w:w="90" w:type="dxa"/>
              <w:right w:w="110" w:type="dxa"/>
            </w:tcMar>
            <w:vAlign w:val="center"/>
          </w:tcPr>
          <w:p w14:paraId="2AA7AA64">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G0</w:t>
            </w:r>
          </w:p>
        </w:tc>
      </w:tr>
      <w:tr w14:paraId="49EC4C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20" w:type="dxa"/>
            <w:tcMar>
              <w:top w:w="90" w:type="dxa"/>
              <w:left w:w="110" w:type="dxa"/>
              <w:bottom w:w="90" w:type="dxa"/>
              <w:right w:w="110" w:type="dxa"/>
            </w:tcMar>
            <w:vAlign w:val="center"/>
          </w:tcPr>
          <w:p w14:paraId="1D2E6A0A">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Tổng hoàn ứng lần này (3)</w:t>
            </w:r>
          </w:p>
        </w:tc>
        <w:tc>
          <w:tcPr>
            <w:tcW w:w="1900" w:type="dxa"/>
            <w:shd w:val="clear" w:color="auto" w:fill="auto"/>
            <w:tcMar>
              <w:top w:w="90" w:type="dxa"/>
              <w:left w:w="110" w:type="dxa"/>
              <w:bottom w:w="90" w:type="dxa"/>
              <w:right w:w="110" w:type="dxa"/>
            </w:tcMar>
            <w:vAlign w:val="center"/>
          </w:tcPr>
          <w:p w14:paraId="7D74E0A0">
            <w:pPr>
              <w:keepNext w:val="0"/>
              <w:keepLines w:val="0"/>
              <w:widowControl/>
              <w:suppressLineNumbers w:val="0"/>
              <w:spacing w:before="0" w:beforeAutospacing="1" w:after="80" w:afterAutospacing="0" w:line="268" w:lineRule="auto"/>
              <w:ind w:left="0" w:leftChars="0" w:right="0" w:rightChars="0"/>
              <w:jc w:val="left"/>
              <w:rPr>
                <w:rFonts w:hint="default"/>
              </w:rPr>
            </w:pPr>
            <w:r>
              <w:rPr>
                <w:rFonts w:hint="default" w:ascii="Arial" w:hAnsi="Arial" w:eastAsia="ＭＳ 明朝" w:cs="Times New Roman"/>
                <w:kern w:val="0"/>
                <w:sz w:val="16"/>
                <w:szCs w:val="16"/>
                <w:lang w:val="en-US" w:eastAsia="zh-CN" w:bidi="ar"/>
              </w:rPr>
              <w:t>esdHTKTpaymentVendor.refund.amount</w:t>
            </w:r>
          </w:p>
        </w:tc>
        <w:tc>
          <w:tcPr>
            <w:tcW w:w="2780" w:type="dxa"/>
            <w:tcMar>
              <w:top w:w="90" w:type="dxa"/>
              <w:left w:w="110" w:type="dxa"/>
              <w:bottom w:w="90" w:type="dxa"/>
              <w:right w:w="110" w:type="dxa"/>
            </w:tcMar>
            <w:vAlign w:val="center"/>
          </w:tcPr>
          <w:p w14:paraId="47EFEA88">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refund.amount</w:t>
            </w:r>
          </w:p>
        </w:tc>
        <w:tc>
          <w:tcPr>
            <w:tcW w:w="940" w:type="dxa"/>
            <w:tcMar>
              <w:top w:w="90" w:type="dxa"/>
              <w:left w:w="110" w:type="dxa"/>
              <w:bottom w:w="90" w:type="dxa"/>
              <w:right w:w="110" w:type="dxa"/>
            </w:tcMar>
            <w:vAlign w:val="center"/>
          </w:tcPr>
          <w:p w14:paraId="6A8F467C">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Theo case</w:t>
            </w:r>
          </w:p>
        </w:tc>
        <w:tc>
          <w:tcPr>
            <w:tcW w:w="820" w:type="dxa"/>
            <w:tcMar>
              <w:top w:w="90" w:type="dxa"/>
              <w:left w:w="110" w:type="dxa"/>
              <w:bottom w:w="90" w:type="dxa"/>
              <w:right w:w="110" w:type="dxa"/>
            </w:tcMar>
            <w:vAlign w:val="center"/>
          </w:tcPr>
          <w:p w14:paraId="3EC194BE">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G0</w:t>
            </w:r>
          </w:p>
        </w:tc>
      </w:tr>
      <w:tr w14:paraId="0011E7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20" w:type="dxa"/>
            <w:shd w:val="clear" w:color="auto" w:fill="F8FBFD"/>
            <w:tcMar>
              <w:top w:w="90" w:type="dxa"/>
              <w:left w:w="110" w:type="dxa"/>
              <w:bottom w:w="90" w:type="dxa"/>
              <w:right w:w="110" w:type="dxa"/>
            </w:tcMar>
            <w:vAlign w:val="center"/>
          </w:tcPr>
          <w:p w14:paraId="41F0D1E6">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Nội dung giao dịch</w:t>
            </w:r>
          </w:p>
        </w:tc>
        <w:tc>
          <w:tcPr>
            <w:tcW w:w="1900" w:type="dxa"/>
            <w:shd w:val="clear" w:color="auto" w:fill="F8FBFD"/>
            <w:tcMar>
              <w:top w:w="90" w:type="dxa"/>
              <w:left w:w="110" w:type="dxa"/>
              <w:bottom w:w="90" w:type="dxa"/>
              <w:right w:w="110" w:type="dxa"/>
            </w:tcMar>
            <w:vAlign w:val="center"/>
          </w:tcPr>
          <w:p w14:paraId="5054780B">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esdHTKTpaymentVendor</w:t>
            </w:r>
          </w:p>
        </w:tc>
        <w:tc>
          <w:tcPr>
            <w:tcW w:w="2780" w:type="dxa"/>
            <w:shd w:val="clear" w:color="auto" w:fill="F8FBFD"/>
            <w:tcMar>
              <w:top w:w="90" w:type="dxa"/>
              <w:left w:w="110" w:type="dxa"/>
              <w:bottom w:w="90" w:type="dxa"/>
              <w:right w:w="110" w:type="dxa"/>
            </w:tcMar>
            <w:vAlign w:val="center"/>
          </w:tcPr>
          <w:p w14:paraId="61E791CE">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transaction.des</w:t>
            </w:r>
          </w:p>
        </w:tc>
        <w:tc>
          <w:tcPr>
            <w:tcW w:w="940" w:type="dxa"/>
            <w:shd w:val="clear" w:color="auto" w:fill="F8FBFD"/>
            <w:tcMar>
              <w:top w:w="90" w:type="dxa"/>
              <w:left w:w="110" w:type="dxa"/>
              <w:bottom w:w="90" w:type="dxa"/>
              <w:right w:w="110" w:type="dxa"/>
            </w:tcMar>
            <w:vAlign w:val="center"/>
          </w:tcPr>
          <w:p w14:paraId="22724F41">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Có</w:t>
            </w:r>
          </w:p>
        </w:tc>
        <w:tc>
          <w:tcPr>
            <w:tcW w:w="820" w:type="dxa"/>
            <w:shd w:val="clear" w:color="auto" w:fill="F8FBFD"/>
            <w:tcMar>
              <w:top w:w="90" w:type="dxa"/>
              <w:left w:w="110" w:type="dxa"/>
              <w:bottom w:w="90" w:type="dxa"/>
              <w:right w:w="110" w:type="dxa"/>
            </w:tcMar>
            <w:vAlign w:val="center"/>
          </w:tcPr>
          <w:p w14:paraId="440FB889">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G0</w:t>
            </w:r>
          </w:p>
        </w:tc>
      </w:tr>
      <w:tr w14:paraId="5B2640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20" w:type="dxa"/>
            <w:tcMar>
              <w:top w:w="90" w:type="dxa"/>
              <w:left w:w="110" w:type="dxa"/>
              <w:bottom w:w="90" w:type="dxa"/>
              <w:right w:w="110" w:type="dxa"/>
            </w:tcMar>
            <w:vAlign w:val="center"/>
          </w:tcPr>
          <w:p w14:paraId="28C79360">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Người tạo/người duyệt cuối</w:t>
            </w:r>
          </w:p>
        </w:tc>
        <w:tc>
          <w:tcPr>
            <w:tcW w:w="1900" w:type="dxa"/>
            <w:tcMar>
              <w:top w:w="90" w:type="dxa"/>
              <w:left w:w="110" w:type="dxa"/>
              <w:bottom w:w="90" w:type="dxa"/>
              <w:right w:w="110" w:type="dxa"/>
            </w:tcMar>
            <w:vAlign w:val="center"/>
          </w:tcPr>
          <w:p w14:paraId="78772B94">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payment</w:t>
            </w:r>
          </w:p>
        </w:tc>
        <w:tc>
          <w:tcPr>
            <w:tcW w:w="2780" w:type="dxa"/>
            <w:tcMar>
              <w:top w:w="90" w:type="dxa"/>
              <w:left w:w="110" w:type="dxa"/>
              <w:bottom w:w="90" w:type="dxa"/>
              <w:right w:w="110" w:type="dxa"/>
            </w:tcMar>
            <w:vAlign w:val="center"/>
          </w:tcPr>
          <w:p w14:paraId="07ACE6DE">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created.by / user.approver.final</w:t>
            </w:r>
          </w:p>
        </w:tc>
        <w:tc>
          <w:tcPr>
            <w:tcW w:w="940" w:type="dxa"/>
            <w:tcMar>
              <w:top w:w="90" w:type="dxa"/>
              <w:left w:w="110" w:type="dxa"/>
              <w:bottom w:w="90" w:type="dxa"/>
              <w:right w:w="110" w:type="dxa"/>
            </w:tcMar>
            <w:vAlign w:val="center"/>
          </w:tcPr>
          <w:p w14:paraId="7FB7A721">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Có</w:t>
            </w:r>
          </w:p>
        </w:tc>
        <w:tc>
          <w:tcPr>
            <w:tcW w:w="820" w:type="dxa"/>
            <w:tcMar>
              <w:top w:w="90" w:type="dxa"/>
              <w:left w:w="110" w:type="dxa"/>
              <w:bottom w:w="90" w:type="dxa"/>
              <w:right w:w="110" w:type="dxa"/>
            </w:tcMar>
            <w:vAlign w:val="center"/>
          </w:tcPr>
          <w:p w14:paraId="1C993C7B">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G0</w:t>
            </w:r>
          </w:p>
        </w:tc>
      </w:tr>
      <w:tr w14:paraId="76F061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20" w:type="dxa"/>
            <w:shd w:val="clear" w:color="auto" w:fill="F8FBFD"/>
            <w:tcMar>
              <w:top w:w="90" w:type="dxa"/>
              <w:left w:w="110" w:type="dxa"/>
              <w:bottom w:w="90" w:type="dxa"/>
              <w:right w:w="110" w:type="dxa"/>
            </w:tcMar>
            <w:vAlign w:val="center"/>
          </w:tcPr>
          <w:p w14:paraId="56C98AFC">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Mã HĐ/KMS</w:t>
            </w:r>
          </w:p>
        </w:tc>
        <w:tc>
          <w:tcPr>
            <w:tcW w:w="1900" w:type="dxa"/>
            <w:shd w:val="clear" w:color="auto" w:fill="F8FBFD"/>
            <w:tcMar>
              <w:top w:w="90" w:type="dxa"/>
              <w:left w:w="110" w:type="dxa"/>
              <w:bottom w:w="90" w:type="dxa"/>
              <w:right w:w="110" w:type="dxa"/>
            </w:tcMar>
            <w:vAlign w:val="center"/>
          </w:tcPr>
          <w:p w14:paraId="33F49ABD">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esdHTKTpayment</w:t>
            </w:r>
          </w:p>
        </w:tc>
        <w:tc>
          <w:tcPr>
            <w:tcW w:w="2780" w:type="dxa"/>
            <w:shd w:val="clear" w:color="auto" w:fill="F8FBFD"/>
            <w:tcMar>
              <w:top w:w="90" w:type="dxa"/>
              <w:left w:w="110" w:type="dxa"/>
              <w:bottom w:w="90" w:type="dxa"/>
              <w:right w:w="110" w:type="dxa"/>
            </w:tcMar>
            <w:vAlign w:val="center"/>
          </w:tcPr>
          <w:p w14:paraId="584ABDCE">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contract.id</w:t>
            </w:r>
          </w:p>
        </w:tc>
        <w:tc>
          <w:tcPr>
            <w:tcW w:w="940" w:type="dxa"/>
            <w:shd w:val="clear" w:color="auto" w:fill="F8FBFD"/>
            <w:tcMar>
              <w:top w:w="90" w:type="dxa"/>
              <w:left w:w="110" w:type="dxa"/>
              <w:bottom w:w="90" w:type="dxa"/>
              <w:right w:w="110" w:type="dxa"/>
            </w:tcMar>
            <w:vAlign w:val="center"/>
          </w:tcPr>
          <w:p w14:paraId="640DE2DE">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Không</w:t>
            </w:r>
          </w:p>
        </w:tc>
        <w:tc>
          <w:tcPr>
            <w:tcW w:w="820" w:type="dxa"/>
            <w:shd w:val="clear" w:color="auto" w:fill="F8FBFD"/>
            <w:tcMar>
              <w:top w:w="90" w:type="dxa"/>
              <w:left w:w="110" w:type="dxa"/>
              <w:bottom w:w="90" w:type="dxa"/>
              <w:right w:w="110" w:type="dxa"/>
            </w:tcMar>
            <w:vAlign w:val="center"/>
          </w:tcPr>
          <w:p w14:paraId="2DF4AE67">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G0</w:t>
            </w:r>
          </w:p>
        </w:tc>
      </w:tr>
      <w:tr w14:paraId="1D72EF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20" w:type="dxa"/>
            <w:tcMar>
              <w:top w:w="90" w:type="dxa"/>
              <w:left w:w="110" w:type="dxa"/>
              <w:bottom w:w="90" w:type="dxa"/>
              <w:right w:w="110" w:type="dxa"/>
            </w:tcMar>
            <w:vAlign w:val="center"/>
          </w:tcPr>
          <w:p w14:paraId="6A0A0632">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Danh sách hóa đơn của đúng NCC</w:t>
            </w:r>
          </w:p>
        </w:tc>
        <w:tc>
          <w:tcPr>
            <w:tcW w:w="1900" w:type="dxa"/>
            <w:tcMar>
              <w:top w:w="90" w:type="dxa"/>
              <w:left w:w="110" w:type="dxa"/>
              <w:bottom w:w="90" w:type="dxa"/>
              <w:right w:w="110" w:type="dxa"/>
            </w:tcMar>
            <w:vAlign w:val="center"/>
          </w:tcPr>
          <w:p w14:paraId="57EA9B10">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esdHTKTpaymentInvoice + esdHTKTinvoice</w:t>
            </w:r>
          </w:p>
        </w:tc>
        <w:tc>
          <w:tcPr>
            <w:tcW w:w="2780" w:type="dxa"/>
            <w:tcMar>
              <w:top w:w="90" w:type="dxa"/>
              <w:left w:w="110" w:type="dxa"/>
              <w:bottom w:w="90" w:type="dxa"/>
              <w:right w:w="110" w:type="dxa"/>
            </w:tcMar>
            <w:vAlign w:val="center"/>
          </w:tcPr>
          <w:p w14:paraId="0F0FC8BD">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Cần xác nhận trường cụ thể</w:t>
            </w:r>
          </w:p>
        </w:tc>
        <w:tc>
          <w:tcPr>
            <w:tcW w:w="940" w:type="dxa"/>
            <w:tcMar>
              <w:top w:w="90" w:type="dxa"/>
              <w:left w:w="110" w:type="dxa"/>
              <w:bottom w:w="90" w:type="dxa"/>
              <w:right w:w="110" w:type="dxa"/>
            </w:tcMar>
            <w:vAlign w:val="center"/>
          </w:tcPr>
          <w:p w14:paraId="76265C1C">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Có</w:t>
            </w:r>
          </w:p>
        </w:tc>
        <w:tc>
          <w:tcPr>
            <w:tcW w:w="820" w:type="dxa"/>
            <w:tcMar>
              <w:top w:w="90" w:type="dxa"/>
              <w:left w:w="110" w:type="dxa"/>
              <w:bottom w:w="90" w:type="dxa"/>
              <w:right w:w="110" w:type="dxa"/>
            </w:tcMar>
            <w:vAlign w:val="center"/>
          </w:tcPr>
          <w:p w14:paraId="0D999B9E">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G1</w:t>
            </w:r>
          </w:p>
        </w:tc>
      </w:tr>
      <w:tr w14:paraId="383B4E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2920" w:type="dxa"/>
            <w:shd w:val="clear" w:color="auto" w:fill="F8FBFD"/>
            <w:tcMar>
              <w:top w:w="90" w:type="dxa"/>
              <w:left w:w="110" w:type="dxa"/>
              <w:bottom w:w="90" w:type="dxa"/>
              <w:right w:w="110" w:type="dxa"/>
            </w:tcMar>
            <w:vAlign w:val="center"/>
          </w:tcPr>
          <w:p w14:paraId="4C090AFC">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Các dòng chi phí trước thuế</w:t>
            </w:r>
          </w:p>
        </w:tc>
        <w:tc>
          <w:tcPr>
            <w:tcW w:w="1900" w:type="dxa"/>
            <w:shd w:val="clear" w:color="auto" w:fill="F8FBFD"/>
            <w:tcMar>
              <w:top w:w="90" w:type="dxa"/>
              <w:left w:w="110" w:type="dxa"/>
              <w:bottom w:w="90" w:type="dxa"/>
              <w:right w:w="110" w:type="dxa"/>
            </w:tcMar>
            <w:vAlign w:val="center"/>
          </w:tcPr>
          <w:p w14:paraId="7D775987">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esdHTKTpaymentCostDivision theo payment+vendor</w:t>
            </w:r>
          </w:p>
        </w:tc>
        <w:tc>
          <w:tcPr>
            <w:tcW w:w="2780" w:type="dxa"/>
            <w:shd w:val="clear" w:color="auto" w:fill="F8FBFD"/>
            <w:tcMar>
              <w:top w:w="90" w:type="dxa"/>
              <w:left w:w="110" w:type="dxa"/>
              <w:bottom w:w="90" w:type="dxa"/>
              <w:right w:w="110" w:type="dxa"/>
            </w:tcMar>
            <w:vAlign w:val="center"/>
          </w:tcPr>
          <w:p w14:paraId="58236191">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Cần xác nhận trường cụ thể</w:t>
            </w:r>
          </w:p>
        </w:tc>
        <w:tc>
          <w:tcPr>
            <w:tcW w:w="940" w:type="dxa"/>
            <w:shd w:val="clear" w:color="auto" w:fill="F8FBFD"/>
            <w:tcMar>
              <w:top w:w="90" w:type="dxa"/>
              <w:left w:w="110" w:type="dxa"/>
              <w:bottom w:w="90" w:type="dxa"/>
              <w:right w:w="110" w:type="dxa"/>
            </w:tcMar>
            <w:vAlign w:val="center"/>
          </w:tcPr>
          <w:p w14:paraId="0CE81108">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Có</w:t>
            </w:r>
          </w:p>
        </w:tc>
        <w:tc>
          <w:tcPr>
            <w:tcW w:w="820" w:type="dxa"/>
            <w:shd w:val="clear" w:color="auto" w:fill="F8FBFD"/>
            <w:tcMar>
              <w:top w:w="90" w:type="dxa"/>
              <w:left w:w="110" w:type="dxa"/>
              <w:bottom w:w="90" w:type="dxa"/>
              <w:right w:w="110" w:type="dxa"/>
            </w:tcMar>
            <w:vAlign w:val="center"/>
          </w:tcPr>
          <w:p w14:paraId="1BB8003C">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G1</w:t>
            </w:r>
          </w:p>
        </w:tc>
      </w:tr>
      <w:tr w14:paraId="2B449F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20" w:type="dxa"/>
            <w:tcMar>
              <w:top w:w="90" w:type="dxa"/>
              <w:left w:w="110" w:type="dxa"/>
              <w:bottom w:w="90" w:type="dxa"/>
              <w:right w:w="110" w:type="dxa"/>
            </w:tcMar>
            <w:vAlign w:val="center"/>
          </w:tcPr>
          <w:p w14:paraId="0550F9EC">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Đủ segment1…segment7 OGL</w:t>
            </w:r>
          </w:p>
        </w:tc>
        <w:tc>
          <w:tcPr>
            <w:tcW w:w="1900" w:type="dxa"/>
            <w:shd w:val="clear" w:color="auto" w:fill="auto"/>
            <w:tcMar>
              <w:top w:w="90" w:type="dxa"/>
              <w:left w:w="110" w:type="dxa"/>
              <w:bottom w:w="90" w:type="dxa"/>
              <w:right w:w="110" w:type="dxa"/>
            </w:tcMar>
            <w:vAlign w:val="center"/>
          </w:tcPr>
          <w:p w14:paraId="64BDD11F">
            <w:pPr>
              <w:keepNext w:val="0"/>
              <w:keepLines w:val="0"/>
              <w:widowControl/>
              <w:suppressLineNumbers w:val="0"/>
              <w:bidi w:val="0"/>
              <w:spacing w:before="0" w:beforeAutospacing="0" w:afterAutospacing="0"/>
              <w:ind w:left="0" w:right="0"/>
              <w:rPr>
                <w:rFonts w:hint="default"/>
                <w:sz w:val="15"/>
                <w:szCs w:val="15"/>
              </w:rPr>
            </w:pPr>
            <w:r>
              <w:rPr>
                <w:rFonts w:hint="default"/>
                <w:sz w:val="15"/>
                <w:szCs w:val="15"/>
              </w:rPr>
              <w:t>esdHTKTpaymentCostDivision</w:t>
            </w:r>
          </w:p>
        </w:tc>
        <w:tc>
          <w:tcPr>
            <w:tcW w:w="2780" w:type="dxa"/>
            <w:tcMar>
              <w:top w:w="90" w:type="dxa"/>
              <w:left w:w="110" w:type="dxa"/>
              <w:bottom w:w="90" w:type="dxa"/>
              <w:right w:w="110" w:type="dxa"/>
            </w:tcMar>
            <w:vAlign w:val="center"/>
          </w:tcPr>
          <w:p w14:paraId="41E76B7F">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account.number lưu full 7 segment</w:t>
            </w:r>
          </w:p>
        </w:tc>
        <w:tc>
          <w:tcPr>
            <w:tcW w:w="940" w:type="dxa"/>
            <w:tcMar>
              <w:top w:w="90" w:type="dxa"/>
              <w:left w:w="110" w:type="dxa"/>
              <w:bottom w:w="90" w:type="dxa"/>
              <w:right w:w="110" w:type="dxa"/>
            </w:tcMar>
            <w:vAlign w:val="center"/>
          </w:tcPr>
          <w:p w14:paraId="2A720795">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Có</w:t>
            </w:r>
          </w:p>
        </w:tc>
        <w:tc>
          <w:tcPr>
            <w:tcW w:w="820" w:type="dxa"/>
            <w:tcMar>
              <w:top w:w="90" w:type="dxa"/>
              <w:left w:w="110" w:type="dxa"/>
              <w:bottom w:w="90" w:type="dxa"/>
              <w:right w:w="110" w:type="dxa"/>
            </w:tcMar>
            <w:vAlign w:val="center"/>
          </w:tcPr>
          <w:p w14:paraId="00AA16F4">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G1</w:t>
            </w:r>
          </w:p>
        </w:tc>
      </w:tr>
      <w:tr w14:paraId="3EC2F2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20" w:type="dxa"/>
            <w:shd w:val="clear" w:color="auto" w:fill="F8FBFD"/>
            <w:tcMar>
              <w:top w:w="90" w:type="dxa"/>
              <w:left w:w="110" w:type="dxa"/>
              <w:bottom w:w="90" w:type="dxa"/>
              <w:right w:w="110" w:type="dxa"/>
            </w:tcMar>
            <w:vAlign w:val="center"/>
          </w:tcPr>
          <w:p w14:paraId="650A00D4">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Thuế được hạch toán/khấu trừ</w:t>
            </w:r>
          </w:p>
        </w:tc>
        <w:tc>
          <w:tcPr>
            <w:tcW w:w="1900" w:type="dxa"/>
            <w:shd w:val="clear" w:color="auto" w:fill="auto"/>
            <w:tcMar>
              <w:top w:w="90" w:type="dxa"/>
              <w:left w:w="110" w:type="dxa"/>
              <w:bottom w:w="90" w:type="dxa"/>
              <w:right w:w="110" w:type="dxa"/>
            </w:tcMar>
            <w:vAlign w:val="center"/>
          </w:tcPr>
          <w:p w14:paraId="7CD09494">
            <w:pPr>
              <w:keepNext w:val="0"/>
              <w:keepLines w:val="0"/>
              <w:widowControl/>
              <w:suppressLineNumbers w:val="0"/>
              <w:bidi w:val="0"/>
              <w:spacing w:before="0" w:beforeAutospacing="0" w:afterAutospacing="0"/>
              <w:ind w:left="0" w:right="0"/>
              <w:rPr>
                <w:rFonts w:hint="default"/>
                <w:sz w:val="15"/>
                <w:szCs w:val="15"/>
              </w:rPr>
            </w:pPr>
            <w:r>
              <w:rPr>
                <w:rFonts w:hint="default"/>
                <w:sz w:val="15"/>
                <w:szCs w:val="15"/>
              </w:rPr>
              <w:t>paymentInvoice</w:t>
            </w:r>
          </w:p>
        </w:tc>
        <w:tc>
          <w:tcPr>
            <w:tcW w:w="2780" w:type="dxa"/>
            <w:shd w:val="clear" w:color="auto" w:fill="F8FBFD"/>
            <w:tcMar>
              <w:top w:w="90" w:type="dxa"/>
              <w:left w:w="110" w:type="dxa"/>
              <w:bottom w:w="90" w:type="dxa"/>
              <w:right w:w="110" w:type="dxa"/>
            </w:tcMar>
            <w:vAlign w:val="center"/>
          </w:tcPr>
          <w:p w14:paraId="18D5566A">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deduction.amount</w:t>
            </w:r>
          </w:p>
        </w:tc>
        <w:tc>
          <w:tcPr>
            <w:tcW w:w="940" w:type="dxa"/>
            <w:shd w:val="clear" w:color="auto" w:fill="F8FBFD"/>
            <w:tcMar>
              <w:top w:w="90" w:type="dxa"/>
              <w:left w:w="110" w:type="dxa"/>
              <w:bottom w:w="90" w:type="dxa"/>
              <w:right w:w="110" w:type="dxa"/>
            </w:tcMar>
            <w:vAlign w:val="center"/>
          </w:tcPr>
          <w:p w14:paraId="276CA680">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Nếu có thuế</w:t>
            </w:r>
          </w:p>
        </w:tc>
        <w:tc>
          <w:tcPr>
            <w:tcW w:w="820" w:type="dxa"/>
            <w:shd w:val="clear" w:color="auto" w:fill="F8FBFD"/>
            <w:tcMar>
              <w:top w:w="90" w:type="dxa"/>
              <w:left w:w="110" w:type="dxa"/>
              <w:bottom w:w="90" w:type="dxa"/>
              <w:right w:w="110" w:type="dxa"/>
            </w:tcMar>
            <w:vAlign w:val="center"/>
          </w:tcPr>
          <w:p w14:paraId="2FA72710">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G2</w:t>
            </w:r>
          </w:p>
        </w:tc>
      </w:tr>
      <w:tr w14:paraId="502841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20" w:type="dxa"/>
            <w:tcMar>
              <w:top w:w="90" w:type="dxa"/>
              <w:left w:w="110" w:type="dxa"/>
              <w:bottom w:w="90" w:type="dxa"/>
              <w:right w:w="110" w:type="dxa"/>
            </w:tcMar>
            <w:vAlign w:val="center"/>
          </w:tcPr>
          <w:p w14:paraId="164DCD29">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Loại và tỷ lệ khấu trừ</w:t>
            </w:r>
          </w:p>
        </w:tc>
        <w:tc>
          <w:tcPr>
            <w:tcW w:w="1900" w:type="dxa"/>
            <w:shd w:val="clear" w:color="auto" w:fill="auto"/>
            <w:tcMar>
              <w:top w:w="90" w:type="dxa"/>
              <w:left w:w="110" w:type="dxa"/>
              <w:bottom w:w="90" w:type="dxa"/>
              <w:right w:w="110" w:type="dxa"/>
            </w:tcMar>
            <w:vAlign w:val="center"/>
          </w:tcPr>
          <w:p w14:paraId="4504104D">
            <w:pPr>
              <w:keepNext w:val="0"/>
              <w:keepLines w:val="0"/>
              <w:widowControl/>
              <w:suppressLineNumbers w:val="0"/>
              <w:bidi w:val="0"/>
              <w:spacing w:before="0" w:beforeAutospacing="0" w:afterAutospacing="0"/>
              <w:ind w:left="0" w:right="0"/>
              <w:rPr>
                <w:rFonts w:hint="default"/>
                <w:sz w:val="15"/>
                <w:szCs w:val="15"/>
              </w:rPr>
            </w:pPr>
            <w:r>
              <w:rPr>
                <w:rFonts w:hint="default"/>
                <w:sz w:val="15"/>
                <w:szCs w:val="15"/>
              </w:rPr>
              <w:t>paymentInvoice</w:t>
            </w:r>
          </w:p>
        </w:tc>
        <w:tc>
          <w:tcPr>
            <w:tcW w:w="2780" w:type="dxa"/>
            <w:tcMar>
              <w:top w:w="90" w:type="dxa"/>
              <w:left w:w="110" w:type="dxa"/>
              <w:bottom w:w="90" w:type="dxa"/>
              <w:right w:w="110" w:type="dxa"/>
            </w:tcMar>
            <w:vAlign w:val="center"/>
          </w:tcPr>
          <w:p w14:paraId="00185D60">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deduction.type/rate</w:t>
            </w:r>
          </w:p>
        </w:tc>
        <w:tc>
          <w:tcPr>
            <w:tcW w:w="940" w:type="dxa"/>
            <w:tcMar>
              <w:top w:w="90" w:type="dxa"/>
              <w:left w:w="110" w:type="dxa"/>
              <w:bottom w:w="90" w:type="dxa"/>
              <w:right w:w="110" w:type="dxa"/>
            </w:tcMar>
            <w:vAlign w:val="center"/>
          </w:tcPr>
          <w:p w14:paraId="336F1D28">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Nếu có thuế</w:t>
            </w:r>
          </w:p>
        </w:tc>
        <w:tc>
          <w:tcPr>
            <w:tcW w:w="820" w:type="dxa"/>
            <w:tcMar>
              <w:top w:w="90" w:type="dxa"/>
              <w:left w:w="110" w:type="dxa"/>
              <w:bottom w:w="90" w:type="dxa"/>
              <w:right w:w="110" w:type="dxa"/>
            </w:tcMar>
            <w:vAlign w:val="center"/>
          </w:tcPr>
          <w:p w14:paraId="68794E24">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G2</w:t>
            </w:r>
          </w:p>
        </w:tc>
      </w:tr>
      <w:tr w14:paraId="36B581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20" w:type="dxa"/>
            <w:shd w:val="clear" w:color="auto" w:fill="F8FBFD"/>
            <w:tcMar>
              <w:top w:w="90" w:type="dxa"/>
              <w:left w:w="110" w:type="dxa"/>
              <w:bottom w:w="90" w:type="dxa"/>
              <w:right w:w="110" w:type="dxa"/>
            </w:tcMar>
            <w:vAlign w:val="center"/>
          </w:tcPr>
          <w:p w14:paraId="2B480C9D">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Tài khoản thụ hưởng</w:t>
            </w:r>
          </w:p>
        </w:tc>
        <w:tc>
          <w:tcPr>
            <w:tcW w:w="1900" w:type="dxa"/>
            <w:shd w:val="clear" w:color="auto" w:fill="auto"/>
            <w:tcMar>
              <w:top w:w="90" w:type="dxa"/>
              <w:left w:w="110" w:type="dxa"/>
              <w:bottom w:w="90" w:type="dxa"/>
              <w:right w:w="110" w:type="dxa"/>
            </w:tcMar>
            <w:vAlign w:val="center"/>
          </w:tcPr>
          <w:p w14:paraId="57D7FE3A">
            <w:pPr>
              <w:keepNext w:val="0"/>
              <w:keepLines w:val="0"/>
              <w:widowControl/>
              <w:suppressLineNumbers w:val="0"/>
              <w:bidi w:val="0"/>
              <w:spacing w:before="0" w:beforeAutospacing="0" w:afterAutospacing="0"/>
              <w:ind w:left="0" w:right="0"/>
              <w:rPr>
                <w:rFonts w:hint="default"/>
                <w:sz w:val="15"/>
                <w:szCs w:val="15"/>
              </w:rPr>
            </w:pPr>
            <w:r>
              <w:rPr>
                <w:rFonts w:hint="default"/>
                <w:sz w:val="15"/>
                <w:szCs w:val="15"/>
              </w:rPr>
              <w:t>paymentVendor</w:t>
            </w:r>
          </w:p>
        </w:tc>
        <w:tc>
          <w:tcPr>
            <w:tcW w:w="2780" w:type="dxa"/>
            <w:shd w:val="clear" w:color="auto" w:fill="F8FBFD"/>
            <w:tcMar>
              <w:top w:w="90" w:type="dxa"/>
              <w:left w:w="110" w:type="dxa"/>
              <w:bottom w:w="90" w:type="dxa"/>
              <w:right w:w="110" w:type="dxa"/>
            </w:tcMar>
            <w:vAlign w:val="center"/>
          </w:tcPr>
          <w:p w14:paraId="60251470">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beneficiary.account</w:t>
            </w:r>
          </w:p>
        </w:tc>
        <w:tc>
          <w:tcPr>
            <w:tcW w:w="940" w:type="dxa"/>
            <w:shd w:val="clear" w:color="auto" w:fill="F8FBFD"/>
            <w:tcMar>
              <w:top w:w="90" w:type="dxa"/>
              <w:left w:w="110" w:type="dxa"/>
              <w:bottom w:w="90" w:type="dxa"/>
              <w:right w:w="110" w:type="dxa"/>
            </w:tcMar>
            <w:vAlign w:val="center"/>
          </w:tcPr>
          <w:p w14:paraId="4997E413">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Nếu chuyển khoản</w:t>
            </w:r>
          </w:p>
        </w:tc>
        <w:tc>
          <w:tcPr>
            <w:tcW w:w="820" w:type="dxa"/>
            <w:shd w:val="clear" w:color="auto" w:fill="F8FBFD"/>
            <w:tcMar>
              <w:top w:w="90" w:type="dxa"/>
              <w:left w:w="110" w:type="dxa"/>
              <w:bottom w:w="90" w:type="dxa"/>
              <w:right w:w="110" w:type="dxa"/>
            </w:tcMar>
            <w:vAlign w:val="center"/>
          </w:tcPr>
          <w:p w14:paraId="7613B179">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G3</w:t>
            </w:r>
          </w:p>
        </w:tc>
      </w:tr>
      <w:tr w14:paraId="2D486D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20" w:type="dxa"/>
            <w:tcMar>
              <w:top w:w="90" w:type="dxa"/>
              <w:left w:w="110" w:type="dxa"/>
              <w:bottom w:w="90" w:type="dxa"/>
              <w:right w:w="110" w:type="dxa"/>
            </w:tcMar>
            <w:vAlign w:val="center"/>
          </w:tcPr>
          <w:p w14:paraId="337F8FCC">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Tên thụ hưởng</w:t>
            </w:r>
          </w:p>
        </w:tc>
        <w:tc>
          <w:tcPr>
            <w:tcW w:w="1900" w:type="dxa"/>
            <w:shd w:val="clear" w:color="auto" w:fill="auto"/>
            <w:tcMar>
              <w:top w:w="90" w:type="dxa"/>
              <w:left w:w="110" w:type="dxa"/>
              <w:bottom w:w="90" w:type="dxa"/>
              <w:right w:w="110" w:type="dxa"/>
            </w:tcMar>
            <w:vAlign w:val="center"/>
          </w:tcPr>
          <w:p w14:paraId="0EE93469">
            <w:pPr>
              <w:keepNext w:val="0"/>
              <w:keepLines w:val="0"/>
              <w:widowControl/>
              <w:suppressLineNumbers w:val="0"/>
              <w:bidi w:val="0"/>
              <w:spacing w:before="0" w:beforeAutospacing="0" w:afterAutospacing="0"/>
              <w:ind w:left="0" w:right="0"/>
              <w:rPr>
                <w:rFonts w:hint="default"/>
                <w:sz w:val="15"/>
                <w:szCs w:val="15"/>
              </w:rPr>
            </w:pPr>
            <w:r>
              <w:rPr>
                <w:rFonts w:hint="default"/>
                <w:sz w:val="15"/>
                <w:szCs w:val="15"/>
              </w:rPr>
              <w:t>paymentVendor</w:t>
            </w:r>
          </w:p>
        </w:tc>
        <w:tc>
          <w:tcPr>
            <w:tcW w:w="2780" w:type="dxa"/>
            <w:tcMar>
              <w:top w:w="90" w:type="dxa"/>
              <w:left w:w="110" w:type="dxa"/>
              <w:bottom w:w="90" w:type="dxa"/>
              <w:right w:w="110" w:type="dxa"/>
            </w:tcMar>
            <w:vAlign w:val="center"/>
          </w:tcPr>
          <w:p w14:paraId="2EFDF00E">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beneficiary.name</w:t>
            </w:r>
          </w:p>
        </w:tc>
        <w:tc>
          <w:tcPr>
            <w:tcW w:w="940" w:type="dxa"/>
            <w:tcMar>
              <w:top w:w="90" w:type="dxa"/>
              <w:left w:w="110" w:type="dxa"/>
              <w:bottom w:w="90" w:type="dxa"/>
              <w:right w:w="110" w:type="dxa"/>
            </w:tcMar>
            <w:vAlign w:val="center"/>
          </w:tcPr>
          <w:p w14:paraId="5CAA4B84">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Nếu chuyển khoản</w:t>
            </w:r>
          </w:p>
        </w:tc>
        <w:tc>
          <w:tcPr>
            <w:tcW w:w="820" w:type="dxa"/>
            <w:tcMar>
              <w:top w:w="90" w:type="dxa"/>
              <w:left w:w="110" w:type="dxa"/>
              <w:bottom w:w="90" w:type="dxa"/>
              <w:right w:w="110" w:type="dxa"/>
            </w:tcMar>
            <w:vAlign w:val="center"/>
          </w:tcPr>
          <w:p w14:paraId="731A8B88">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G3</w:t>
            </w:r>
          </w:p>
        </w:tc>
      </w:tr>
      <w:tr w14:paraId="44EA94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20" w:type="dxa"/>
            <w:shd w:val="clear" w:color="auto" w:fill="F8FBFD"/>
            <w:tcMar>
              <w:top w:w="90" w:type="dxa"/>
              <w:left w:w="110" w:type="dxa"/>
              <w:bottom w:w="90" w:type="dxa"/>
              <w:right w:w="110" w:type="dxa"/>
            </w:tcMar>
            <w:vAlign w:val="center"/>
          </w:tcPr>
          <w:p w14:paraId="65DC7EDB">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Mã ngân hàng/chi nhánh thụ hưởng</w:t>
            </w:r>
          </w:p>
        </w:tc>
        <w:tc>
          <w:tcPr>
            <w:tcW w:w="1900" w:type="dxa"/>
            <w:shd w:val="clear" w:color="auto" w:fill="auto"/>
            <w:tcMar>
              <w:top w:w="90" w:type="dxa"/>
              <w:left w:w="110" w:type="dxa"/>
              <w:bottom w:w="90" w:type="dxa"/>
              <w:right w:w="110" w:type="dxa"/>
            </w:tcMar>
            <w:vAlign w:val="center"/>
          </w:tcPr>
          <w:p w14:paraId="0E6C4306">
            <w:pPr>
              <w:keepNext w:val="0"/>
              <w:keepLines w:val="0"/>
              <w:widowControl/>
              <w:suppressLineNumbers w:val="0"/>
              <w:bidi w:val="0"/>
              <w:spacing w:before="0" w:beforeAutospacing="0" w:afterAutospacing="0"/>
              <w:ind w:left="0" w:right="0"/>
              <w:rPr>
                <w:rFonts w:hint="default"/>
                <w:sz w:val="15"/>
                <w:szCs w:val="15"/>
              </w:rPr>
            </w:pPr>
            <w:r>
              <w:rPr>
                <w:rFonts w:hint="default"/>
                <w:sz w:val="15"/>
                <w:szCs w:val="15"/>
              </w:rPr>
              <w:t>esdHTKTpaymentVendor</w:t>
            </w:r>
          </w:p>
        </w:tc>
        <w:tc>
          <w:tcPr>
            <w:tcW w:w="2780" w:type="dxa"/>
            <w:shd w:val="clear" w:color="auto" w:fill="F8FBFD"/>
            <w:tcMar>
              <w:top w:w="90" w:type="dxa"/>
              <w:left w:w="110" w:type="dxa"/>
              <w:bottom w:w="90" w:type="dxa"/>
              <w:right w:w="110" w:type="dxa"/>
            </w:tcMar>
            <w:vAlign w:val="center"/>
          </w:tcPr>
          <w:p w14:paraId="4230FA18">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beneficiary.bank</w:t>
            </w:r>
          </w:p>
        </w:tc>
        <w:tc>
          <w:tcPr>
            <w:tcW w:w="940" w:type="dxa"/>
            <w:shd w:val="clear" w:color="auto" w:fill="F8FBFD"/>
            <w:tcMar>
              <w:top w:w="90" w:type="dxa"/>
              <w:left w:w="110" w:type="dxa"/>
              <w:bottom w:w="90" w:type="dxa"/>
              <w:right w:w="110" w:type="dxa"/>
            </w:tcMar>
            <w:vAlign w:val="center"/>
          </w:tcPr>
          <w:p w14:paraId="3E08F183">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Nếu chuyển khoản</w:t>
            </w:r>
          </w:p>
        </w:tc>
        <w:tc>
          <w:tcPr>
            <w:tcW w:w="820" w:type="dxa"/>
            <w:shd w:val="clear" w:color="auto" w:fill="F8FBFD"/>
            <w:tcMar>
              <w:top w:w="90" w:type="dxa"/>
              <w:left w:w="110" w:type="dxa"/>
              <w:bottom w:w="90" w:type="dxa"/>
              <w:right w:w="110" w:type="dxa"/>
            </w:tcMar>
            <w:vAlign w:val="center"/>
          </w:tcPr>
          <w:p w14:paraId="03132B6D">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G3</w:t>
            </w:r>
          </w:p>
        </w:tc>
      </w:tr>
      <w:tr w14:paraId="019451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20" w:type="dxa"/>
            <w:tcMar>
              <w:top w:w="90" w:type="dxa"/>
              <w:left w:w="110" w:type="dxa"/>
              <w:bottom w:w="90" w:type="dxa"/>
              <w:right w:w="110" w:type="dxa"/>
            </w:tcMar>
            <w:vAlign w:val="center"/>
          </w:tcPr>
          <w:p w14:paraId="347F3FA7">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Tài khoản quỹ tiền mặt</w:t>
            </w:r>
          </w:p>
        </w:tc>
        <w:tc>
          <w:tcPr>
            <w:tcW w:w="1900" w:type="dxa"/>
            <w:shd w:val="clear" w:color="auto" w:fill="FFF4CE"/>
            <w:tcMar>
              <w:top w:w="90" w:type="dxa"/>
              <w:left w:w="110" w:type="dxa"/>
              <w:bottom w:w="90" w:type="dxa"/>
              <w:right w:w="110" w:type="dxa"/>
            </w:tcMar>
            <w:vAlign w:val="center"/>
          </w:tcPr>
          <w:p w14:paraId="09078BF5">
            <w:pPr>
              <w:keepNext w:val="0"/>
              <w:keepLines w:val="0"/>
              <w:widowControl/>
              <w:suppressLineNumbers w:val="0"/>
              <w:spacing w:before="0" w:beforeAutospacing="0" w:after="0" w:afterAutospacing="0"/>
              <w:ind w:left="0" w:right="0"/>
              <w:rPr>
                <w:rFonts w:hint="default"/>
              </w:rPr>
            </w:pPr>
            <w:r>
              <w:rPr>
                <w:rFonts w:hint="default" w:ascii="Arial" w:hAnsi="Arial"/>
                <w:b/>
                <w:color w:val="C00000"/>
                <w:sz w:val="15"/>
              </w:rPr>
              <w:t>GIẢ THIẾT: esdHTKTcashAccountConfig</w:t>
            </w:r>
          </w:p>
        </w:tc>
        <w:tc>
          <w:tcPr>
            <w:tcW w:w="2780" w:type="dxa"/>
            <w:shd w:val="clear" w:color="auto" w:fill="FFF4CE"/>
            <w:tcMar>
              <w:top w:w="90" w:type="dxa"/>
              <w:left w:w="110" w:type="dxa"/>
              <w:bottom w:w="90" w:type="dxa"/>
              <w:right w:w="110" w:type="dxa"/>
            </w:tcMar>
            <w:vAlign w:val="center"/>
          </w:tcPr>
          <w:p w14:paraId="4FD35BEA">
            <w:pPr>
              <w:keepNext w:val="0"/>
              <w:keepLines w:val="0"/>
              <w:widowControl/>
              <w:suppressLineNumbers w:val="0"/>
              <w:spacing w:before="0" w:beforeAutospacing="0" w:after="0" w:afterAutospacing="0"/>
              <w:ind w:left="0" w:right="0"/>
              <w:rPr>
                <w:rFonts w:hint="default"/>
              </w:rPr>
            </w:pPr>
            <w:r>
              <w:rPr>
                <w:rFonts w:hint="default" w:ascii="Arial" w:hAnsi="Arial"/>
                <w:b/>
                <w:color w:val="C00000"/>
                <w:sz w:val="15"/>
              </w:rPr>
              <w:t>account.number</w:t>
            </w:r>
          </w:p>
        </w:tc>
        <w:tc>
          <w:tcPr>
            <w:tcW w:w="940" w:type="dxa"/>
            <w:tcMar>
              <w:top w:w="90" w:type="dxa"/>
              <w:left w:w="110" w:type="dxa"/>
              <w:bottom w:w="90" w:type="dxa"/>
              <w:right w:w="110" w:type="dxa"/>
            </w:tcMar>
            <w:vAlign w:val="center"/>
          </w:tcPr>
          <w:p w14:paraId="445EC2CB">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Nếu tiền mặt</w:t>
            </w:r>
          </w:p>
        </w:tc>
        <w:tc>
          <w:tcPr>
            <w:tcW w:w="820" w:type="dxa"/>
            <w:tcMar>
              <w:top w:w="90" w:type="dxa"/>
              <w:left w:w="110" w:type="dxa"/>
              <w:bottom w:w="90" w:type="dxa"/>
              <w:right w:w="110" w:type="dxa"/>
            </w:tcMar>
            <w:vAlign w:val="center"/>
          </w:tcPr>
          <w:p w14:paraId="307E79B1">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G3</w:t>
            </w:r>
          </w:p>
        </w:tc>
      </w:tr>
      <w:tr w14:paraId="5033DB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20" w:type="dxa"/>
            <w:shd w:val="clear" w:color="auto" w:fill="FFFFFF"/>
            <w:tcMar>
              <w:top w:w="90" w:type="dxa"/>
              <w:left w:w="110" w:type="dxa"/>
              <w:bottom w:w="90" w:type="dxa"/>
              <w:right w:w="110" w:type="dxa"/>
            </w:tcMar>
            <w:vAlign w:val="center"/>
          </w:tcPr>
          <w:p>
            <w:pPr>
              <w:spacing w:before="0" w:after="0"/>
            </w:pPr>
            <w:r>
              <w:rPr>
                <w:rFonts w:ascii="Arial" w:hAnsi="Arial"/>
                <w:b w:val="0"/>
                <w:color w:val="000000"/>
                <w:sz w:val="15"/>
              </w:rPr>
              <w:t>Số tiền hoàn ứng lần này</w:t>
            </w:r>
          </w:p>
        </w:tc>
        <w:tc>
          <w:tcPr>
            <w:tcW w:w="1900" w:type="dxa"/>
            <w:shd w:val="clear" w:color="auto" w:fill="FFFFFF"/>
            <w:tcMar>
              <w:top w:w="90" w:type="dxa"/>
              <w:left w:w="110" w:type="dxa"/>
              <w:bottom w:w="90" w:type="dxa"/>
              <w:right w:w="110" w:type="dxa"/>
            </w:tcMar>
            <w:vAlign w:val="center"/>
          </w:tcPr>
          <w:p>
            <w:pPr>
              <w:spacing w:before="0" w:after="0"/>
            </w:pPr>
            <w:r>
              <w:rPr>
                <w:rFonts w:ascii="Arial" w:hAnsi="Arial"/>
                <w:b w:val="0"/>
                <w:color w:val="000000"/>
                <w:sz w:val="15"/>
              </w:rPr>
              <w:t>esdHTKTpaymentVendor</w:t>
            </w:r>
          </w:p>
        </w:tc>
        <w:tc>
          <w:tcPr>
            <w:tcW w:w="2780" w:type="dxa"/>
            <w:shd w:val="clear" w:color="auto" w:fill="FFFFFF"/>
            <w:tcMar>
              <w:top w:w="90" w:type="dxa"/>
              <w:left w:w="110" w:type="dxa"/>
              <w:bottom w:w="90" w:type="dxa"/>
              <w:right w:w="110" w:type="dxa"/>
            </w:tcMar>
            <w:vAlign w:val="center"/>
          </w:tcPr>
          <w:p>
            <w:pPr>
              <w:spacing w:before="0" w:after="0"/>
            </w:pPr>
            <w:r>
              <w:rPr>
                <w:rFonts w:ascii="Arial" w:hAnsi="Arial"/>
                <w:b w:val="0"/>
                <w:color w:val="000000"/>
                <w:sz w:val="15"/>
              </w:rPr>
              <w:t>refund.amount</w:t>
            </w:r>
          </w:p>
        </w:tc>
        <w:tc>
          <w:tcPr>
            <w:tcW w:w="940" w:type="dxa"/>
            <w:shd w:val="clear" w:color="auto" w:fill="FFFFFF"/>
            <w:tcMar>
              <w:top w:w="90" w:type="dxa"/>
              <w:left w:w="110" w:type="dxa"/>
              <w:bottom w:w="90" w:type="dxa"/>
              <w:right w:w="110" w:type="dxa"/>
            </w:tcMar>
            <w:vAlign w:val="center"/>
          </w:tcPr>
          <w:p>
            <w:pPr>
              <w:spacing w:before="0" w:after="0"/>
            </w:pPr>
            <w:r>
              <w:rPr>
                <w:rFonts w:ascii="Arial" w:hAnsi="Arial"/>
                <w:b w:val="0"/>
                <w:color w:val="000000"/>
                <w:sz w:val="15"/>
              </w:rPr>
              <w:t>Có</w:t>
            </w:r>
          </w:p>
        </w:tc>
        <w:tc>
          <w:tcPr>
            <w:tcW w:w="820" w:type="dxa"/>
            <w:shd w:val="clear" w:color="auto" w:fill="FFFFFF"/>
            <w:tcMar>
              <w:top w:w="90" w:type="dxa"/>
              <w:left w:w="110" w:type="dxa"/>
              <w:bottom w:w="90" w:type="dxa"/>
              <w:right w:w="110" w:type="dxa"/>
            </w:tcMar>
            <w:vAlign w:val="center"/>
          </w:tcPr>
          <w:p>
            <w:pPr>
              <w:spacing w:before="0" w:after="0"/>
            </w:pPr>
            <w:r>
              <w:rPr>
                <w:rFonts w:ascii="Arial" w:hAnsi="Arial"/>
                <w:b w:val="0"/>
                <w:color w:val="000000"/>
                <w:sz w:val="15"/>
              </w:rPr>
              <w:t>G5</w:t>
            </w:r>
          </w:p>
        </w:tc>
      </w:tr>
      <w:tr w14:paraId="12281B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20" w:type="dxa"/>
            <w:tcMar>
              <w:top w:w="90" w:type="dxa"/>
              <w:left w:w="110" w:type="dxa"/>
              <w:bottom w:w="90" w:type="dxa"/>
              <w:right w:w="110" w:type="dxa"/>
            </w:tcMar>
            <w:vAlign w:val="center"/>
            <w:shd w:fill="FFFFFF"/>
          </w:tcPr>
          <w:p>
            <w:pPr>
              <w:spacing w:before="0" w:after="0"/>
            </w:pPr>
            <w:r>
              <w:rPr>
                <w:rFonts w:ascii="Arial" w:hAnsi="Arial"/>
                <w:b w:val="0"/>
                <w:color w:val="000000"/>
                <w:sz w:val="15"/>
              </w:rPr>
              <w:t>TK Phải trả NCC</w:t>
            </w:r>
          </w:p>
        </w:tc>
        <w:tc>
          <w:tcPr>
            <w:tcW w:w="1900" w:type="dxa"/>
            <w:shd w:val="clear" w:color="auto" w:fill="FFFFFF"/>
            <w:tcMar>
              <w:top w:w="90" w:type="dxa"/>
              <w:left w:w="110" w:type="dxa"/>
              <w:bottom w:w="90" w:type="dxa"/>
              <w:right w:w="110" w:type="dxa"/>
            </w:tcMar>
            <w:vAlign w:val="center"/>
          </w:tcPr>
          <w:p>
            <w:pPr>
              <w:spacing w:before="0" w:after="0"/>
            </w:pPr>
            <w:r>
              <w:rPr>
                <w:rFonts w:ascii="Arial" w:hAnsi="Arial"/>
                <w:b w:val="0"/>
                <w:color w:val="000000"/>
                <w:sz w:val="15"/>
              </w:rPr>
              <w:t>esdHTKTvendorSite</w:t>
            </w:r>
          </w:p>
        </w:tc>
        <w:tc>
          <w:tcPr>
            <w:tcW w:w="2780" w:type="dxa"/>
            <w:tcMar>
              <w:top w:w="90" w:type="dxa"/>
              <w:left w:w="110" w:type="dxa"/>
              <w:bottom w:w="90" w:type="dxa"/>
              <w:right w:w="110" w:type="dxa"/>
            </w:tcMar>
            <w:vAlign w:val="center"/>
            <w:shd w:fill="FFFFFF"/>
          </w:tcPr>
          <w:p>
            <w:pPr>
              <w:spacing w:before="0" w:after="0"/>
            </w:pPr>
            <w:r>
              <w:rPr>
                <w:rFonts w:ascii="Arial" w:hAnsi="Arial"/>
                <w:b w:val="0"/>
                <w:color w:val="000000"/>
                <w:sz w:val="15"/>
              </w:rPr>
              <w:t>credit.account</w:t>
            </w:r>
          </w:p>
        </w:tc>
        <w:tc>
          <w:tcPr>
            <w:tcW w:w="940" w:type="dxa"/>
            <w:tcMar>
              <w:top w:w="90" w:type="dxa"/>
              <w:left w:w="110" w:type="dxa"/>
              <w:bottom w:w="90" w:type="dxa"/>
              <w:right w:w="110" w:type="dxa"/>
            </w:tcMar>
            <w:vAlign w:val="center"/>
            <w:shd w:fill="FFFFFF"/>
          </w:tcPr>
          <w:p>
            <w:pPr>
              <w:spacing w:before="0" w:after="0"/>
            </w:pPr>
            <w:r>
              <w:rPr>
                <w:rFonts w:ascii="Arial" w:hAnsi="Arial"/>
                <w:b w:val="0"/>
                <w:color w:val="000000"/>
                <w:sz w:val="15"/>
              </w:rPr>
              <w:t>Có</w:t>
            </w:r>
          </w:p>
        </w:tc>
        <w:tc>
          <w:tcPr>
            <w:tcW w:w="820" w:type="dxa"/>
            <w:tcMar>
              <w:top w:w="90" w:type="dxa"/>
              <w:left w:w="110" w:type="dxa"/>
              <w:bottom w:w="90" w:type="dxa"/>
              <w:right w:w="110" w:type="dxa"/>
            </w:tcMar>
            <w:vAlign w:val="center"/>
            <w:shd w:fill="FFFFFF"/>
          </w:tcPr>
          <w:p>
            <w:pPr>
              <w:spacing w:before="0" w:after="0"/>
            </w:pPr>
            <w:r>
              <w:rPr>
                <w:rFonts w:ascii="Arial" w:hAnsi="Arial"/>
                <w:b w:val="0"/>
                <w:color w:val="000000"/>
                <w:sz w:val="15"/>
              </w:rPr>
              <w:t>G5</w:t>
            </w:r>
          </w:p>
        </w:tc>
      </w:tr>
      <w:tr w14:paraId="40D863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20" w:type="dxa"/>
            <w:shd w:val="clear" w:color="auto" w:fill="FFFFFF"/>
            <w:tcMar>
              <w:top w:w="90" w:type="dxa"/>
              <w:left w:w="110" w:type="dxa"/>
              <w:bottom w:w="90" w:type="dxa"/>
              <w:right w:w="110" w:type="dxa"/>
            </w:tcMar>
            <w:vAlign w:val="center"/>
          </w:tcPr>
          <w:p>
            <w:pPr>
              <w:spacing w:before="0" w:after="0"/>
            </w:pPr>
            <w:r>
              <w:rPr>
                <w:rFonts w:ascii="Arial" w:hAnsi="Arial"/>
                <w:b w:val="0"/>
                <w:color w:val="000000"/>
                <w:sz w:val="15"/>
              </w:rPr>
              <w:t>TK Tạm ứng</w:t>
            </w:r>
          </w:p>
        </w:tc>
        <w:tc>
          <w:tcPr>
            <w:tcW w:w="1900" w:type="dxa"/>
            <w:shd w:val="clear" w:color="auto" w:fill="FFFFFF"/>
            <w:tcMar>
              <w:top w:w="90" w:type="dxa"/>
              <w:left w:w="110" w:type="dxa"/>
              <w:bottom w:w="90" w:type="dxa"/>
              <w:right w:w="110" w:type="dxa"/>
            </w:tcMar>
            <w:vAlign w:val="center"/>
          </w:tcPr>
          <w:p>
            <w:pPr>
              <w:spacing w:before="0" w:after="0"/>
            </w:pPr>
            <w:r>
              <w:rPr>
                <w:rFonts w:ascii="Arial" w:hAnsi="Arial"/>
                <w:b w:val="0"/>
                <w:color w:val="000000"/>
                <w:sz w:val="15"/>
              </w:rPr>
              <w:t>esdHTKTvendorSite</w:t>
            </w:r>
          </w:p>
        </w:tc>
        <w:tc>
          <w:tcPr>
            <w:tcW w:w="2780" w:type="dxa"/>
            <w:shd w:val="clear" w:color="auto" w:fill="FFFFFF"/>
            <w:tcMar>
              <w:top w:w="90" w:type="dxa"/>
              <w:left w:w="110" w:type="dxa"/>
              <w:bottom w:w="90" w:type="dxa"/>
              <w:right w:w="110" w:type="dxa"/>
            </w:tcMar>
            <w:vAlign w:val="center"/>
          </w:tcPr>
          <w:p>
            <w:pPr>
              <w:spacing w:before="0" w:after="0"/>
            </w:pPr>
            <w:r>
              <w:rPr>
                <w:rFonts w:ascii="Arial" w:hAnsi="Arial"/>
                <w:b w:val="0"/>
                <w:color w:val="000000"/>
                <w:sz w:val="15"/>
              </w:rPr>
              <w:t>debit.account</w:t>
            </w:r>
          </w:p>
        </w:tc>
        <w:tc>
          <w:tcPr>
            <w:tcW w:w="940" w:type="dxa"/>
            <w:shd w:val="clear" w:color="auto" w:fill="FFFFFF"/>
            <w:tcMar>
              <w:top w:w="90" w:type="dxa"/>
              <w:left w:w="110" w:type="dxa"/>
              <w:bottom w:w="90" w:type="dxa"/>
              <w:right w:w="110" w:type="dxa"/>
            </w:tcMar>
            <w:vAlign w:val="center"/>
          </w:tcPr>
          <w:p>
            <w:pPr>
              <w:spacing w:before="0" w:after="0"/>
            </w:pPr>
            <w:r>
              <w:rPr>
                <w:rFonts w:ascii="Arial" w:hAnsi="Arial"/>
                <w:b w:val="0"/>
                <w:color w:val="000000"/>
                <w:sz w:val="15"/>
              </w:rPr>
              <w:t>Có</w:t>
            </w:r>
          </w:p>
        </w:tc>
        <w:tc>
          <w:tcPr>
            <w:tcW w:w="820" w:type="dxa"/>
            <w:shd w:val="clear" w:color="auto" w:fill="FFFFFF"/>
            <w:tcMar>
              <w:top w:w="90" w:type="dxa"/>
              <w:left w:w="110" w:type="dxa"/>
              <w:bottom w:w="90" w:type="dxa"/>
              <w:right w:w="110" w:type="dxa"/>
            </w:tcMar>
            <w:vAlign w:val="center"/>
          </w:tcPr>
          <w:p>
            <w:pPr>
              <w:spacing w:before="0" w:after="0"/>
            </w:pPr>
            <w:r>
              <w:rPr>
                <w:rFonts w:ascii="Arial" w:hAnsi="Arial"/>
                <w:b w:val="0"/>
                <w:color w:val="000000"/>
                <w:sz w:val="15"/>
              </w:rPr>
              <w:t>G5</w:t>
            </w:r>
          </w:p>
        </w:tc>
      </w:tr>
      <w:tr w14:paraId="71A3B3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20" w:type="dxa"/>
            <w:tcMar>
              <w:top w:w="90" w:type="dxa"/>
              <w:left w:w="110" w:type="dxa"/>
              <w:bottom w:w="90" w:type="dxa"/>
              <w:right w:w="110" w:type="dxa"/>
            </w:tcMar>
            <w:vAlign w:val="center"/>
            <w:shd w:fill="FFFFFF"/>
          </w:tcPr>
          <w:p>
            <w:pPr>
              <w:spacing w:before="0" w:after="0"/>
            </w:pPr>
            <w:r>
              <w:rPr>
                <w:rFonts w:ascii="Arial" w:hAnsi="Arial"/>
                <w:b w:val="0"/>
                <w:color w:val="000000"/>
                <w:sz w:val="15"/>
              </w:rPr>
              <w:t>Mã site NCC để lấy tài khoản</w:t>
            </w:r>
          </w:p>
        </w:tc>
        <w:tc>
          <w:tcPr>
            <w:tcW w:w="1900" w:type="dxa"/>
            <w:shd w:val="clear" w:color="auto" w:fill="FFFFFF"/>
            <w:tcMar>
              <w:top w:w="90" w:type="dxa"/>
              <w:left w:w="110" w:type="dxa"/>
              <w:bottom w:w="90" w:type="dxa"/>
              <w:right w:w="110" w:type="dxa"/>
            </w:tcMar>
            <w:vAlign w:val="center"/>
          </w:tcPr>
          <w:p>
            <w:pPr>
              <w:spacing w:before="0" w:after="0"/>
            </w:pPr>
            <w:r>
              <w:rPr>
                <w:rFonts w:ascii="Arial" w:hAnsi="Arial"/>
                <w:b w:val="0"/>
                <w:color w:val="000000"/>
                <w:sz w:val="15"/>
              </w:rPr>
              <w:t>esdHTKTpaymentVendor</w:t>
            </w:r>
          </w:p>
        </w:tc>
        <w:tc>
          <w:tcPr>
            <w:tcW w:w="2780" w:type="dxa"/>
            <w:tcMar>
              <w:top w:w="90" w:type="dxa"/>
              <w:left w:w="110" w:type="dxa"/>
              <w:bottom w:w="90" w:type="dxa"/>
              <w:right w:w="110" w:type="dxa"/>
            </w:tcMar>
            <w:vAlign w:val="center"/>
            <w:shd w:fill="FFFFFF"/>
          </w:tcPr>
          <w:p>
            <w:pPr>
              <w:spacing w:before="0" w:after="0"/>
            </w:pPr>
            <w:r>
              <w:rPr>
                <w:rFonts w:ascii="Arial" w:hAnsi="Arial"/>
                <w:b w:val="0"/>
                <w:color w:val="000000"/>
                <w:sz w:val="15"/>
              </w:rPr>
              <w:t>vendor.site.id</w:t>
            </w:r>
          </w:p>
        </w:tc>
        <w:tc>
          <w:tcPr>
            <w:tcW w:w="940" w:type="dxa"/>
            <w:tcMar>
              <w:top w:w="90" w:type="dxa"/>
              <w:left w:w="110" w:type="dxa"/>
              <w:bottom w:w="90" w:type="dxa"/>
              <w:right w:w="110" w:type="dxa"/>
            </w:tcMar>
            <w:vAlign w:val="center"/>
            <w:shd w:fill="FFFFFF"/>
          </w:tcPr>
          <w:p>
            <w:pPr>
              <w:spacing w:before="0" w:after="0"/>
            </w:pPr>
            <w:r>
              <w:rPr>
                <w:rFonts w:ascii="Arial" w:hAnsi="Arial"/>
                <w:b w:val="0"/>
                <w:color w:val="000000"/>
                <w:sz w:val="15"/>
              </w:rPr>
              <w:t>Có</w:t>
            </w:r>
          </w:p>
        </w:tc>
        <w:tc>
          <w:tcPr>
            <w:tcW w:w="820" w:type="dxa"/>
            <w:tcMar>
              <w:top w:w="90" w:type="dxa"/>
              <w:left w:w="110" w:type="dxa"/>
              <w:bottom w:w="90" w:type="dxa"/>
              <w:right w:w="110" w:type="dxa"/>
            </w:tcMar>
            <w:vAlign w:val="center"/>
            <w:shd w:fill="FFFFFF"/>
          </w:tcPr>
          <w:p>
            <w:pPr>
              <w:spacing w:before="0" w:after="0"/>
            </w:pPr>
            <w:r>
              <w:rPr>
                <w:rFonts w:ascii="Arial" w:hAnsi="Arial"/>
                <w:b w:val="0"/>
                <w:color w:val="000000"/>
                <w:sz w:val="15"/>
              </w:rPr>
              <w:t>G5</w:t>
            </w:r>
          </w:p>
        </w:tc>
      </w:tr>
    </w:tbl>
    <w:p w14:paraId="12DFBC4A">
      <w:pPr>
        <w:spacing w:after="40"/>
      </w:pPr>
    </w:p>
    <w:tbl>
      <w:tblPr>
        <w:tblStyle w:val="12"/>
        <w:tblW w:w="9360" w:type="dxa"/>
        <w:tblInd w:w="120" w:type="dxa"/>
        <w:tblLayout w:type="fixed"/>
        <w:tblCellMar>
          <w:top w:w="0" w:type="dxa"/>
          <w:left w:w="108" w:type="dxa"/>
          <w:bottom w:w="0" w:type="dxa"/>
          <w:right w:w="108" w:type="dxa"/>
        </w:tblCellMar>
      </w:tblPr>
      <w:tblGrid>
        <w:gridCol w:w="9360"/>
      </w:tblGrid>
      <w:tr w14:paraId="0D32B59E">
        <w:tblPrEx>
          <w:tblCellMar>
            <w:top w:w="0" w:type="dxa"/>
            <w:left w:w="108" w:type="dxa"/>
            <w:bottom w:w="0" w:type="dxa"/>
            <w:right w:w="108" w:type="dxa"/>
          </w:tblCellMar>
        </w:tblPrEx>
        <w:tc>
          <w:tcPr>
            <w:tcW w:w="9360" w:type="dxa"/>
            <w:shd w:val="clear" w:color="auto" w:fill="E2F0D9"/>
            <w:tcMar>
              <w:top w:w="90" w:type="dxa"/>
              <w:left w:w="110" w:type="dxa"/>
              <w:bottom w:w="90" w:type="dxa"/>
              <w:right w:w="110" w:type="dxa"/>
            </w:tcMar>
            <w:vAlign w:val="center"/>
          </w:tcPr>
          <w:p w14:paraId="656B8153">
            <w:pPr>
              <w:keepNext w:val="0"/>
              <w:keepLines w:val="0"/>
              <w:widowControl/>
              <w:suppressLineNumbers w:val="0"/>
              <w:spacing w:before="0" w:beforeAutospacing="0" w:after="0" w:afterAutospacing="0"/>
              <w:ind w:left="0" w:right="0"/>
              <w:rPr>
                <w:rFonts w:hint="default"/>
              </w:rPr>
            </w:pPr>
            <w:r>
              <w:rPr>
                <w:rFonts w:hint="default" w:ascii="Arial" w:hAnsi="Arial"/>
                <w:b/>
                <w:i w:val="0"/>
                <w:color w:val="17365D"/>
                <w:sz w:val="18"/>
              </w:rPr>
              <w:t xml:space="preserve">Điều kiện hoàn tất case: </w:t>
            </w:r>
            <w:r>
              <w:rPr>
                <w:rFonts w:hint="default" w:ascii="Arial" w:hAnsi="Arial"/>
                <w:b w:val="0"/>
                <w:i w:val="0"/>
                <w:color w:val="000000"/>
                <w:sz w:val="18"/>
              </w:rPr>
              <w:t>Chi phí + thuế = (1); (2)+(3)=(1).  Trạng thái xác nhận: ☐ Chưa xác nhận  ☐ Đã xác nhận</w:t>
            </w:r>
          </w:p>
        </w:tc>
      </w:tr>
    </w:tbl>
    <w:p w14:paraId="6C383722">
      <w:pPr>
        <w:spacing w:after="20"/>
      </w:pPr>
    </w:p>
    <w:p w14:paraId="2FD6953B">
      <w:pPr>
        <w:pStyle w:val="3"/>
        <w:keepNext/>
      </w:pPr>
      <w:r>
        <w:t>TT-10 — Hoàn một phần, thanh toán phần còn lại — Cá nhân có thuế</w:t>
      </w:r>
    </w:p>
    <w:tbl>
      <w:tblPr>
        <w:tblStyle w:val="35"/>
        <w:tblW w:w="9360" w:type="dxa"/>
        <w:tblInd w:w="12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600"/>
        <w:gridCol w:w="1900"/>
        <w:gridCol w:w="1700"/>
        <w:gridCol w:w="3160"/>
      </w:tblGrid>
      <w:tr w14:paraId="6DCEDB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2600" w:type="dxa"/>
            <w:shd w:val="clear" w:color="auto" w:fill="17365D"/>
            <w:tcMar>
              <w:top w:w="90" w:type="dxa"/>
              <w:left w:w="110" w:type="dxa"/>
              <w:bottom w:w="90" w:type="dxa"/>
              <w:right w:w="110" w:type="dxa"/>
            </w:tcMar>
            <w:vAlign w:val="center"/>
          </w:tcPr>
          <w:p w14:paraId="74610A2F">
            <w:pPr>
              <w:keepNext w:val="0"/>
              <w:keepLines w:val="0"/>
              <w:widowControl/>
              <w:suppressLineNumbers w:val="0"/>
              <w:spacing w:before="0" w:beforeAutospacing="0" w:after="0" w:afterAutospacing="0" w:line="252" w:lineRule="auto"/>
              <w:ind w:left="0" w:right="0"/>
              <w:jc w:val="center"/>
              <w:rPr>
                <w:rFonts w:hint="default"/>
              </w:rPr>
            </w:pPr>
            <w:r>
              <w:rPr>
                <w:rFonts w:hint="default" w:ascii="Arial" w:hAnsi="Arial"/>
                <w:b/>
                <w:i w:val="0"/>
                <w:color w:val="FFFFFF"/>
                <w:sz w:val="16"/>
              </w:rPr>
              <w:t>Điều kiện nhận diện</w:t>
            </w:r>
          </w:p>
        </w:tc>
        <w:tc>
          <w:tcPr>
            <w:tcW w:w="1900" w:type="dxa"/>
            <w:shd w:val="clear" w:color="auto" w:fill="17365D"/>
            <w:tcMar>
              <w:top w:w="90" w:type="dxa"/>
              <w:left w:w="110" w:type="dxa"/>
              <w:bottom w:w="90" w:type="dxa"/>
              <w:right w:w="110" w:type="dxa"/>
            </w:tcMar>
            <w:vAlign w:val="center"/>
          </w:tcPr>
          <w:p w14:paraId="6A2E7EA1">
            <w:pPr>
              <w:keepNext w:val="0"/>
              <w:keepLines w:val="0"/>
              <w:widowControl/>
              <w:suppressLineNumbers w:val="0"/>
              <w:spacing w:before="0" w:beforeAutospacing="0" w:after="0" w:afterAutospacing="0" w:line="252" w:lineRule="auto"/>
              <w:ind w:left="0" w:right="0"/>
              <w:jc w:val="center"/>
              <w:rPr>
                <w:rFonts w:hint="default"/>
              </w:rPr>
            </w:pPr>
            <w:r>
              <w:rPr>
                <w:rFonts w:hint="default" w:ascii="Arial" w:hAnsi="Arial"/>
                <w:b/>
                <w:i w:val="0"/>
                <w:color w:val="FFFFFF"/>
                <w:sz w:val="16"/>
              </w:rPr>
              <w:t>Nhóm dữ liệu sử dụng</w:t>
            </w:r>
          </w:p>
        </w:tc>
        <w:tc>
          <w:tcPr>
            <w:tcW w:w="1700" w:type="dxa"/>
            <w:shd w:val="clear" w:color="auto" w:fill="17365D"/>
            <w:tcMar>
              <w:top w:w="90" w:type="dxa"/>
              <w:left w:w="110" w:type="dxa"/>
              <w:bottom w:w="90" w:type="dxa"/>
              <w:right w:w="110" w:type="dxa"/>
            </w:tcMar>
            <w:vAlign w:val="center"/>
          </w:tcPr>
          <w:p w14:paraId="0E64AB86">
            <w:pPr>
              <w:keepNext w:val="0"/>
              <w:keepLines w:val="0"/>
              <w:widowControl/>
              <w:suppressLineNumbers w:val="0"/>
              <w:spacing w:before="0" w:beforeAutospacing="0" w:after="0" w:afterAutospacing="0" w:line="252" w:lineRule="auto"/>
              <w:ind w:left="0" w:right="0"/>
              <w:jc w:val="center"/>
              <w:rPr>
                <w:rFonts w:hint="default"/>
              </w:rPr>
            </w:pPr>
            <w:r>
              <w:rPr>
                <w:rFonts w:hint="default" w:ascii="Arial" w:hAnsi="Arial"/>
                <w:b/>
                <w:i w:val="0"/>
                <w:color w:val="FFFFFF"/>
                <w:sz w:val="16"/>
              </w:rPr>
              <w:t>API/OGL</w:t>
            </w:r>
          </w:p>
        </w:tc>
        <w:tc>
          <w:tcPr>
            <w:tcW w:w="3160" w:type="dxa"/>
            <w:shd w:val="clear" w:color="auto" w:fill="17365D"/>
            <w:tcMar>
              <w:top w:w="90" w:type="dxa"/>
              <w:left w:w="110" w:type="dxa"/>
              <w:bottom w:w="90" w:type="dxa"/>
              <w:right w:w="110" w:type="dxa"/>
            </w:tcMar>
            <w:vAlign w:val="center"/>
          </w:tcPr>
          <w:p w14:paraId="485F257D">
            <w:pPr>
              <w:keepNext w:val="0"/>
              <w:keepLines w:val="0"/>
              <w:widowControl/>
              <w:suppressLineNumbers w:val="0"/>
              <w:spacing w:before="0" w:beforeAutospacing="0" w:after="0" w:afterAutospacing="0" w:line="252" w:lineRule="auto"/>
              <w:ind w:left="0" w:right="0"/>
              <w:jc w:val="center"/>
              <w:rPr>
                <w:rFonts w:hint="default"/>
              </w:rPr>
            </w:pPr>
            <w:r>
              <w:rPr>
                <w:rFonts w:hint="default" w:ascii="Arial" w:hAnsi="Arial"/>
                <w:b/>
                <w:i w:val="0"/>
                <w:color w:val="FFFFFF"/>
                <w:sz w:val="16"/>
              </w:rPr>
              <w:t>Kết quả cần sinh</w:t>
            </w:r>
          </w:p>
        </w:tc>
      </w:tr>
      <w:tr w14:paraId="41307E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00" w:type="dxa"/>
            <w:tcMar>
              <w:top w:w="90" w:type="dxa"/>
              <w:left w:w="110" w:type="dxa"/>
              <w:bottom w:w="90" w:type="dxa"/>
              <w:right w:w="110" w:type="dxa"/>
            </w:tcMar>
            <w:vAlign w:val="center"/>
          </w:tcPr>
          <w:p w14:paraId="1BAA2442">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6"/>
              </w:rPr>
              <w:t>(2)+(3)=(1); có thuế; Cá nhân</w:t>
            </w:r>
          </w:p>
        </w:tc>
        <w:tc>
          <w:tcPr>
            <w:tcW w:w="1900" w:type="dxa"/>
            <w:tcMar>
              <w:top w:w="90" w:type="dxa"/>
              <w:left w:w="110" w:type="dxa"/>
              <w:bottom w:w="90" w:type="dxa"/>
              <w:right w:w="110" w:type="dxa"/>
            </w:tcMar>
            <w:vAlign w:val="center"/>
          </w:tcPr>
          <w:p w14:paraId="2DE075D1">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6"/>
              </w:rPr>
              <w:t>G0 + G1 + G3 + G4 + G5</w:t>
            </w:r>
          </w:p>
        </w:tc>
        <w:tc>
          <w:tcPr>
            <w:tcW w:w="1700" w:type="dxa"/>
            <w:tcMar>
              <w:top w:w="90" w:type="dxa"/>
              <w:left w:w="110" w:type="dxa"/>
              <w:bottom w:w="90" w:type="dxa"/>
              <w:right w:w="110" w:type="dxa"/>
            </w:tcMar>
            <w:vAlign w:val="center"/>
          </w:tcPr>
          <w:p w14:paraId="6E5A23B4">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6"/>
              </w:rPr>
              <w:t>/ap/create-invoice</w:t>
            </w:r>
            <w:r>
              <w:rPr>
                <w:rFonts w:hint="default"/>
              </w:rPr>
              <w:br w:type="textWrapping"/>
            </w:r>
            <w:r>
              <w:rPr>
                <w:rFonts w:hint="default" w:ascii="Arial" w:hAnsi="Arial"/>
                <w:b w:val="0"/>
                <w:i w:val="0"/>
                <w:color w:val="000000"/>
                <w:sz w:val="16"/>
              </w:rPr>
              <w:t>+ /general-ledger/interface</w:t>
            </w:r>
          </w:p>
        </w:tc>
        <w:tc>
          <w:tcPr>
            <w:tcW w:w="3160" w:type="dxa"/>
            <w:tcMar>
              <w:top w:w="90" w:type="dxa"/>
              <w:left w:w="110" w:type="dxa"/>
              <w:bottom w:w="90" w:type="dxa"/>
              <w:right w:w="110" w:type="dxa"/>
            </w:tcMar>
            <w:vAlign w:val="center"/>
          </w:tcPr>
          <w:p w14:paraId="126DE93B">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6"/>
              </w:rPr>
              <w:t>AP: Chi phí/Tạm ứng/Chi tiền</w:t>
            </w:r>
            <w:r>
              <w:rPr>
                <w:rFonts w:hint="default"/>
              </w:rPr>
              <w:br w:type="textWrapping"/>
            </w:r>
            <w:r>
              <w:rPr>
                <w:rFonts w:hint="default" w:ascii="Arial" w:hAnsi="Arial"/>
                <w:b w:val="0"/>
                <w:i w:val="0"/>
                <w:color w:val="000000"/>
                <w:sz w:val="16"/>
              </w:rPr>
              <w:t>GL: Chi phí thuế TNCN/Thuế TNCN</w:t>
            </w:r>
          </w:p>
        </w:tc>
      </w:tr>
    </w:tbl>
    <w:p w14:paraId="7B8A36C3">
      <w:pPr>
        <w:spacing w:after="40"/>
      </w:pPr>
    </w:p>
    <w:tbl>
      <w:tblPr>
        <w:tblStyle w:val="35"/>
        <w:tblW w:w="9360" w:type="dxa"/>
        <w:tblInd w:w="12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920"/>
        <w:gridCol w:w="1900"/>
        <w:gridCol w:w="2780"/>
        <w:gridCol w:w="940"/>
        <w:gridCol w:w="820"/>
      </w:tblGrid>
      <w:tr w14:paraId="4E4E15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2920" w:type="dxa"/>
            <w:shd w:val="clear" w:color="auto" w:fill="17365D"/>
            <w:tcMar>
              <w:top w:w="90" w:type="dxa"/>
              <w:left w:w="110" w:type="dxa"/>
              <w:bottom w:w="90" w:type="dxa"/>
              <w:right w:w="110" w:type="dxa"/>
            </w:tcMar>
            <w:vAlign w:val="center"/>
          </w:tcPr>
          <w:p w14:paraId="0043AF5B">
            <w:pPr>
              <w:keepNext w:val="0"/>
              <w:keepLines w:val="0"/>
              <w:widowControl/>
              <w:suppressLineNumbers w:val="0"/>
              <w:spacing w:before="0" w:beforeAutospacing="0" w:after="0" w:afterAutospacing="0" w:line="252" w:lineRule="auto"/>
              <w:ind w:left="0" w:right="0"/>
              <w:jc w:val="center"/>
              <w:rPr>
                <w:rFonts w:hint="default"/>
              </w:rPr>
            </w:pPr>
            <w:r>
              <w:rPr>
                <w:rFonts w:hint="default" w:ascii="Arial" w:hAnsi="Arial"/>
                <w:b/>
                <w:i w:val="0"/>
                <w:color w:val="FFFFFF"/>
                <w:sz w:val="16"/>
              </w:rPr>
              <w:t>Tên trường nghiệp vụ (tiếng Việt)</w:t>
            </w:r>
          </w:p>
        </w:tc>
        <w:tc>
          <w:tcPr>
            <w:tcW w:w="1900" w:type="dxa"/>
            <w:shd w:val="clear" w:color="auto" w:fill="17365D"/>
            <w:tcMar>
              <w:top w:w="90" w:type="dxa"/>
              <w:left w:w="110" w:type="dxa"/>
              <w:bottom w:w="90" w:type="dxa"/>
              <w:right w:w="110" w:type="dxa"/>
            </w:tcMar>
            <w:vAlign w:val="center"/>
          </w:tcPr>
          <w:p w14:paraId="2276AA20">
            <w:pPr>
              <w:keepNext w:val="0"/>
              <w:keepLines w:val="0"/>
              <w:widowControl/>
              <w:suppressLineNumbers w:val="0"/>
              <w:spacing w:before="0" w:beforeAutospacing="0" w:after="0" w:afterAutospacing="0" w:line="252" w:lineRule="auto"/>
              <w:ind w:left="0" w:right="0"/>
              <w:jc w:val="center"/>
              <w:rPr>
                <w:rFonts w:hint="default"/>
              </w:rPr>
            </w:pPr>
            <w:r>
              <w:rPr>
                <w:rFonts w:hint="default" w:ascii="Arial" w:hAnsi="Arial"/>
                <w:b/>
                <w:i w:val="0"/>
                <w:color w:val="FFFFFF"/>
                <w:sz w:val="16"/>
              </w:rPr>
              <w:t>Bảng DB</w:t>
            </w:r>
          </w:p>
        </w:tc>
        <w:tc>
          <w:tcPr>
            <w:tcW w:w="2780" w:type="dxa"/>
            <w:shd w:val="clear" w:color="auto" w:fill="17365D"/>
            <w:tcMar>
              <w:top w:w="90" w:type="dxa"/>
              <w:left w:w="110" w:type="dxa"/>
              <w:bottom w:w="90" w:type="dxa"/>
              <w:right w:w="110" w:type="dxa"/>
            </w:tcMar>
            <w:vAlign w:val="center"/>
          </w:tcPr>
          <w:p w14:paraId="7096A3B7">
            <w:pPr>
              <w:keepNext w:val="0"/>
              <w:keepLines w:val="0"/>
              <w:widowControl/>
              <w:suppressLineNumbers w:val="0"/>
              <w:spacing w:before="0" w:beforeAutospacing="0" w:after="0" w:afterAutospacing="0" w:line="252" w:lineRule="auto"/>
              <w:ind w:left="0" w:right="0"/>
              <w:jc w:val="center"/>
              <w:rPr>
                <w:rFonts w:hint="default"/>
              </w:rPr>
            </w:pPr>
            <w:r>
              <w:rPr>
                <w:rFonts w:hint="default" w:ascii="Arial" w:hAnsi="Arial"/>
                <w:b/>
                <w:i w:val="0"/>
                <w:color w:val="FFFFFF"/>
                <w:sz w:val="16"/>
              </w:rPr>
              <w:t>Trường DB</w:t>
            </w:r>
          </w:p>
        </w:tc>
        <w:tc>
          <w:tcPr>
            <w:tcW w:w="940" w:type="dxa"/>
            <w:shd w:val="clear" w:color="auto" w:fill="17365D"/>
            <w:tcMar>
              <w:top w:w="90" w:type="dxa"/>
              <w:left w:w="110" w:type="dxa"/>
              <w:bottom w:w="90" w:type="dxa"/>
              <w:right w:w="110" w:type="dxa"/>
            </w:tcMar>
            <w:vAlign w:val="center"/>
          </w:tcPr>
          <w:p w14:paraId="07E85C27">
            <w:pPr>
              <w:keepNext w:val="0"/>
              <w:keepLines w:val="0"/>
              <w:widowControl/>
              <w:suppressLineNumbers w:val="0"/>
              <w:spacing w:before="0" w:beforeAutospacing="0" w:after="0" w:afterAutospacing="0" w:line="252" w:lineRule="auto"/>
              <w:ind w:left="0" w:right="0"/>
              <w:jc w:val="center"/>
              <w:rPr>
                <w:rFonts w:hint="default"/>
              </w:rPr>
            </w:pPr>
            <w:r>
              <w:rPr>
                <w:rFonts w:hint="default" w:ascii="Arial" w:hAnsi="Arial"/>
                <w:b/>
                <w:i w:val="0"/>
                <w:color w:val="FFFFFF"/>
                <w:sz w:val="16"/>
              </w:rPr>
              <w:t>Bắt buộc</w:t>
            </w:r>
          </w:p>
        </w:tc>
        <w:tc>
          <w:tcPr>
            <w:tcW w:w="820" w:type="dxa"/>
            <w:shd w:val="clear" w:color="auto" w:fill="17365D"/>
            <w:tcMar>
              <w:top w:w="90" w:type="dxa"/>
              <w:left w:w="110" w:type="dxa"/>
              <w:bottom w:w="90" w:type="dxa"/>
              <w:right w:w="110" w:type="dxa"/>
            </w:tcMar>
            <w:vAlign w:val="center"/>
          </w:tcPr>
          <w:p w14:paraId="5BDC0061">
            <w:pPr>
              <w:keepNext w:val="0"/>
              <w:keepLines w:val="0"/>
              <w:widowControl/>
              <w:suppressLineNumbers w:val="0"/>
              <w:spacing w:before="0" w:beforeAutospacing="0" w:after="0" w:afterAutospacing="0" w:line="252" w:lineRule="auto"/>
              <w:ind w:left="0" w:right="0"/>
              <w:jc w:val="center"/>
              <w:rPr>
                <w:rFonts w:hint="default"/>
              </w:rPr>
            </w:pPr>
            <w:r>
              <w:rPr>
                <w:rFonts w:hint="default" w:ascii="Arial" w:hAnsi="Arial"/>
                <w:b/>
                <w:i w:val="0"/>
                <w:color w:val="FFFFFF"/>
                <w:sz w:val="16"/>
              </w:rPr>
              <w:t>Nhóm</w:t>
            </w:r>
          </w:p>
        </w:tc>
      </w:tr>
      <w:tr w14:paraId="23AAFF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20" w:type="dxa"/>
            <w:tcMar>
              <w:top w:w="90" w:type="dxa"/>
              <w:left w:w="110" w:type="dxa"/>
              <w:bottom w:w="90" w:type="dxa"/>
              <w:right w:w="110" w:type="dxa"/>
            </w:tcMar>
            <w:vAlign w:val="center"/>
          </w:tcPr>
          <w:p w14:paraId="6AF18109">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Mã phiếu thanh toán/referenceId</w:t>
            </w:r>
          </w:p>
        </w:tc>
        <w:tc>
          <w:tcPr>
            <w:tcW w:w="1900" w:type="dxa"/>
            <w:tcMar>
              <w:top w:w="90" w:type="dxa"/>
              <w:left w:w="110" w:type="dxa"/>
              <w:bottom w:w="90" w:type="dxa"/>
              <w:right w:w="110" w:type="dxa"/>
            </w:tcMar>
            <w:vAlign w:val="center"/>
          </w:tcPr>
          <w:p w14:paraId="1D970711">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esdHTKTpayment</w:t>
            </w:r>
          </w:p>
        </w:tc>
        <w:tc>
          <w:tcPr>
            <w:tcW w:w="2780" w:type="dxa"/>
            <w:tcMar>
              <w:top w:w="90" w:type="dxa"/>
              <w:left w:w="110" w:type="dxa"/>
              <w:bottom w:w="90" w:type="dxa"/>
              <w:right w:w="110" w:type="dxa"/>
            </w:tcMar>
            <w:vAlign w:val="center"/>
          </w:tcPr>
          <w:p w14:paraId="149866AE">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id</w:t>
            </w:r>
          </w:p>
        </w:tc>
        <w:tc>
          <w:tcPr>
            <w:tcW w:w="940" w:type="dxa"/>
            <w:tcMar>
              <w:top w:w="90" w:type="dxa"/>
              <w:left w:w="110" w:type="dxa"/>
              <w:bottom w:w="90" w:type="dxa"/>
              <w:right w:w="110" w:type="dxa"/>
            </w:tcMar>
            <w:vAlign w:val="center"/>
          </w:tcPr>
          <w:p w14:paraId="046956A8">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Có</w:t>
            </w:r>
          </w:p>
        </w:tc>
        <w:tc>
          <w:tcPr>
            <w:tcW w:w="820" w:type="dxa"/>
            <w:tcMar>
              <w:top w:w="90" w:type="dxa"/>
              <w:left w:w="110" w:type="dxa"/>
              <w:bottom w:w="90" w:type="dxa"/>
              <w:right w:w="110" w:type="dxa"/>
            </w:tcMar>
            <w:vAlign w:val="center"/>
          </w:tcPr>
          <w:p w14:paraId="4C3555D6">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G0</w:t>
            </w:r>
          </w:p>
        </w:tc>
      </w:tr>
      <w:tr w14:paraId="6B1E11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20" w:type="dxa"/>
            <w:shd w:val="clear" w:color="auto" w:fill="F8FBFD"/>
            <w:tcMar>
              <w:top w:w="90" w:type="dxa"/>
              <w:left w:w="110" w:type="dxa"/>
              <w:bottom w:w="90" w:type="dxa"/>
              <w:right w:w="110" w:type="dxa"/>
            </w:tcMar>
            <w:vAlign w:val="center"/>
          </w:tcPr>
          <w:p w14:paraId="24D1E1A4">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Mã NCC nội bộ</w:t>
            </w:r>
          </w:p>
        </w:tc>
        <w:tc>
          <w:tcPr>
            <w:tcW w:w="1900" w:type="dxa"/>
            <w:shd w:val="clear" w:color="auto" w:fill="F8FBFD"/>
            <w:tcMar>
              <w:top w:w="90" w:type="dxa"/>
              <w:left w:w="110" w:type="dxa"/>
              <w:bottom w:w="90" w:type="dxa"/>
              <w:right w:w="110" w:type="dxa"/>
            </w:tcMar>
            <w:vAlign w:val="center"/>
          </w:tcPr>
          <w:p w14:paraId="5B37A6C3">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esdHTKTpaymentVendor</w:t>
            </w:r>
          </w:p>
        </w:tc>
        <w:tc>
          <w:tcPr>
            <w:tcW w:w="2780" w:type="dxa"/>
            <w:shd w:val="clear" w:color="auto" w:fill="F8FBFD"/>
            <w:tcMar>
              <w:top w:w="90" w:type="dxa"/>
              <w:left w:w="110" w:type="dxa"/>
              <w:bottom w:w="90" w:type="dxa"/>
              <w:right w:w="110" w:type="dxa"/>
            </w:tcMar>
            <w:vAlign w:val="center"/>
          </w:tcPr>
          <w:p w14:paraId="7A743E7D">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vendor.id</w:t>
            </w:r>
          </w:p>
        </w:tc>
        <w:tc>
          <w:tcPr>
            <w:tcW w:w="940" w:type="dxa"/>
            <w:shd w:val="clear" w:color="auto" w:fill="F8FBFD"/>
            <w:tcMar>
              <w:top w:w="90" w:type="dxa"/>
              <w:left w:w="110" w:type="dxa"/>
              <w:bottom w:w="90" w:type="dxa"/>
              <w:right w:w="110" w:type="dxa"/>
            </w:tcMar>
            <w:vAlign w:val="center"/>
          </w:tcPr>
          <w:p w14:paraId="207A9759">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Có</w:t>
            </w:r>
          </w:p>
        </w:tc>
        <w:tc>
          <w:tcPr>
            <w:tcW w:w="820" w:type="dxa"/>
            <w:shd w:val="clear" w:color="auto" w:fill="F8FBFD"/>
            <w:tcMar>
              <w:top w:w="90" w:type="dxa"/>
              <w:left w:w="110" w:type="dxa"/>
              <w:bottom w:w="90" w:type="dxa"/>
              <w:right w:w="110" w:type="dxa"/>
            </w:tcMar>
            <w:vAlign w:val="center"/>
          </w:tcPr>
          <w:p w14:paraId="223854DD">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G0</w:t>
            </w:r>
          </w:p>
        </w:tc>
      </w:tr>
      <w:tr w14:paraId="7D0A7F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20" w:type="dxa"/>
            <w:tcMar>
              <w:top w:w="90" w:type="dxa"/>
              <w:left w:w="110" w:type="dxa"/>
              <w:bottom w:w="90" w:type="dxa"/>
              <w:right w:w="110" w:type="dxa"/>
            </w:tcMar>
            <w:vAlign w:val="center"/>
          </w:tcPr>
          <w:p w14:paraId="097ED5F9">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Mã NCC/MST/CCCD dùng OGL</w:t>
            </w:r>
          </w:p>
        </w:tc>
        <w:tc>
          <w:tcPr>
            <w:tcW w:w="1900" w:type="dxa"/>
            <w:tcMar>
              <w:top w:w="90" w:type="dxa"/>
              <w:left w:w="110" w:type="dxa"/>
              <w:bottom w:w="90" w:type="dxa"/>
              <w:right w:w="110" w:type="dxa"/>
            </w:tcMar>
            <w:vAlign w:val="center"/>
          </w:tcPr>
          <w:p w14:paraId="3A2BB5D1">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esdHTKTvendor</w:t>
            </w:r>
          </w:p>
        </w:tc>
        <w:tc>
          <w:tcPr>
            <w:tcW w:w="2780" w:type="dxa"/>
            <w:tcMar>
              <w:top w:w="90" w:type="dxa"/>
              <w:left w:w="110" w:type="dxa"/>
              <w:bottom w:w="90" w:type="dxa"/>
              <w:right w:w="110" w:type="dxa"/>
            </w:tcMar>
            <w:vAlign w:val="center"/>
          </w:tcPr>
          <w:p w14:paraId="09ED400A">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vendor.number</w:t>
            </w:r>
          </w:p>
        </w:tc>
        <w:tc>
          <w:tcPr>
            <w:tcW w:w="940" w:type="dxa"/>
            <w:tcMar>
              <w:top w:w="90" w:type="dxa"/>
              <w:left w:w="110" w:type="dxa"/>
              <w:bottom w:w="90" w:type="dxa"/>
              <w:right w:w="110" w:type="dxa"/>
            </w:tcMar>
            <w:vAlign w:val="center"/>
          </w:tcPr>
          <w:p w14:paraId="68465C74">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Có</w:t>
            </w:r>
          </w:p>
        </w:tc>
        <w:tc>
          <w:tcPr>
            <w:tcW w:w="820" w:type="dxa"/>
            <w:tcMar>
              <w:top w:w="90" w:type="dxa"/>
              <w:left w:w="110" w:type="dxa"/>
              <w:bottom w:w="90" w:type="dxa"/>
              <w:right w:w="110" w:type="dxa"/>
            </w:tcMar>
            <w:vAlign w:val="center"/>
          </w:tcPr>
          <w:p w14:paraId="2EA7694F">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G0</w:t>
            </w:r>
          </w:p>
        </w:tc>
      </w:tr>
      <w:tr w14:paraId="76E039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20" w:type="dxa"/>
            <w:shd w:val="clear" w:color="auto" w:fill="F8FBFD"/>
            <w:tcMar>
              <w:top w:w="90" w:type="dxa"/>
              <w:left w:w="110" w:type="dxa"/>
              <w:bottom w:w="90" w:type="dxa"/>
              <w:right w:w="110" w:type="dxa"/>
            </w:tcMar>
            <w:vAlign w:val="center"/>
          </w:tcPr>
          <w:p w14:paraId="7DD5737A">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Tổ chức hoặc Cá nhân</w:t>
            </w:r>
          </w:p>
        </w:tc>
        <w:tc>
          <w:tcPr>
            <w:tcW w:w="1900" w:type="dxa"/>
            <w:shd w:val="clear" w:color="auto" w:fill="F8FBFD"/>
            <w:tcMar>
              <w:top w:w="90" w:type="dxa"/>
              <w:left w:w="110" w:type="dxa"/>
              <w:bottom w:w="90" w:type="dxa"/>
              <w:right w:w="110" w:type="dxa"/>
            </w:tcMar>
            <w:vAlign w:val="center"/>
          </w:tcPr>
          <w:p w14:paraId="0AFBD62B">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esdHTKTvendor</w:t>
            </w:r>
          </w:p>
        </w:tc>
        <w:tc>
          <w:tcPr>
            <w:tcW w:w="2780" w:type="dxa"/>
            <w:shd w:val="clear" w:color="auto" w:fill="F8FBFD"/>
            <w:tcMar>
              <w:top w:w="90" w:type="dxa"/>
              <w:left w:w="110" w:type="dxa"/>
              <w:bottom w:w="90" w:type="dxa"/>
              <w:right w:w="110" w:type="dxa"/>
            </w:tcMar>
            <w:vAlign w:val="center"/>
          </w:tcPr>
          <w:p w14:paraId="00E63EB1">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vendor.type</w:t>
            </w:r>
          </w:p>
        </w:tc>
        <w:tc>
          <w:tcPr>
            <w:tcW w:w="940" w:type="dxa"/>
            <w:shd w:val="clear" w:color="auto" w:fill="F8FBFD"/>
            <w:tcMar>
              <w:top w:w="90" w:type="dxa"/>
              <w:left w:w="110" w:type="dxa"/>
              <w:bottom w:w="90" w:type="dxa"/>
              <w:right w:w="110" w:type="dxa"/>
            </w:tcMar>
            <w:vAlign w:val="center"/>
          </w:tcPr>
          <w:p w14:paraId="3000B007">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Có</w:t>
            </w:r>
          </w:p>
        </w:tc>
        <w:tc>
          <w:tcPr>
            <w:tcW w:w="820" w:type="dxa"/>
            <w:shd w:val="clear" w:color="auto" w:fill="F8FBFD"/>
            <w:tcMar>
              <w:top w:w="90" w:type="dxa"/>
              <w:left w:w="110" w:type="dxa"/>
              <w:bottom w:w="90" w:type="dxa"/>
              <w:right w:w="110" w:type="dxa"/>
            </w:tcMar>
            <w:vAlign w:val="center"/>
          </w:tcPr>
          <w:p w14:paraId="6E1A4B82">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G0</w:t>
            </w:r>
          </w:p>
        </w:tc>
      </w:tr>
      <w:tr w14:paraId="795DAA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20" w:type="dxa"/>
            <w:tcMar>
              <w:top w:w="90" w:type="dxa"/>
              <w:left w:w="110" w:type="dxa"/>
              <w:bottom w:w="90" w:type="dxa"/>
              <w:right w:w="110" w:type="dxa"/>
            </w:tcMar>
            <w:vAlign w:val="center"/>
          </w:tcPr>
          <w:p w14:paraId="7B96D4D9">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Site NCC được chọn</w:t>
            </w:r>
          </w:p>
        </w:tc>
        <w:tc>
          <w:tcPr>
            <w:tcW w:w="1900" w:type="dxa"/>
            <w:tcMar>
              <w:top w:w="90" w:type="dxa"/>
              <w:left w:w="110" w:type="dxa"/>
              <w:bottom w:w="90" w:type="dxa"/>
              <w:right w:w="110" w:type="dxa"/>
            </w:tcMar>
            <w:vAlign w:val="center"/>
          </w:tcPr>
          <w:p w14:paraId="2F4BA104">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esdHTKTpaymentVendor</w:t>
            </w:r>
          </w:p>
        </w:tc>
        <w:tc>
          <w:tcPr>
            <w:tcW w:w="2780" w:type="dxa"/>
            <w:tcMar>
              <w:top w:w="90" w:type="dxa"/>
              <w:left w:w="110" w:type="dxa"/>
              <w:bottom w:w="90" w:type="dxa"/>
              <w:right w:w="110" w:type="dxa"/>
            </w:tcMar>
            <w:vAlign w:val="center"/>
          </w:tcPr>
          <w:p w14:paraId="33EDFD22">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vendor.site.id</w:t>
            </w:r>
          </w:p>
        </w:tc>
        <w:tc>
          <w:tcPr>
            <w:tcW w:w="940" w:type="dxa"/>
            <w:tcMar>
              <w:top w:w="90" w:type="dxa"/>
              <w:left w:w="110" w:type="dxa"/>
              <w:bottom w:w="90" w:type="dxa"/>
              <w:right w:w="110" w:type="dxa"/>
            </w:tcMar>
            <w:vAlign w:val="center"/>
          </w:tcPr>
          <w:p w14:paraId="5732E6E6">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Có</w:t>
            </w:r>
          </w:p>
        </w:tc>
        <w:tc>
          <w:tcPr>
            <w:tcW w:w="820" w:type="dxa"/>
            <w:tcMar>
              <w:top w:w="90" w:type="dxa"/>
              <w:left w:w="110" w:type="dxa"/>
              <w:bottom w:w="90" w:type="dxa"/>
              <w:right w:w="110" w:type="dxa"/>
            </w:tcMar>
            <w:vAlign w:val="center"/>
          </w:tcPr>
          <w:p w14:paraId="1121D489">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G0</w:t>
            </w:r>
          </w:p>
        </w:tc>
      </w:tr>
      <w:tr w14:paraId="35456E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20" w:type="dxa"/>
            <w:shd w:val="clear" w:color="auto" w:fill="F8FBFD"/>
            <w:tcMar>
              <w:top w:w="90" w:type="dxa"/>
              <w:left w:w="110" w:type="dxa"/>
              <w:bottom w:w="90" w:type="dxa"/>
              <w:right w:w="110" w:type="dxa"/>
            </w:tcMar>
            <w:vAlign w:val="center"/>
          </w:tcPr>
          <w:p w14:paraId="28FE2665">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Site code OGL</w:t>
            </w:r>
          </w:p>
        </w:tc>
        <w:tc>
          <w:tcPr>
            <w:tcW w:w="1900" w:type="dxa"/>
            <w:shd w:val="clear" w:color="auto" w:fill="F8FBFD"/>
            <w:tcMar>
              <w:top w:w="90" w:type="dxa"/>
              <w:left w:w="110" w:type="dxa"/>
              <w:bottom w:w="90" w:type="dxa"/>
              <w:right w:w="110" w:type="dxa"/>
            </w:tcMar>
            <w:vAlign w:val="center"/>
          </w:tcPr>
          <w:p w14:paraId="7F40FB97">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esdHTKTvendorSite</w:t>
            </w:r>
          </w:p>
        </w:tc>
        <w:tc>
          <w:tcPr>
            <w:tcW w:w="2780" w:type="dxa"/>
            <w:shd w:val="clear" w:color="auto" w:fill="F8FBFD"/>
            <w:tcMar>
              <w:top w:w="90" w:type="dxa"/>
              <w:left w:w="110" w:type="dxa"/>
              <w:bottom w:w="90" w:type="dxa"/>
              <w:right w:w="110" w:type="dxa"/>
            </w:tcMar>
            <w:vAlign w:val="center"/>
          </w:tcPr>
          <w:p w14:paraId="26D7088D">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ogl.site.code</w:t>
            </w:r>
          </w:p>
        </w:tc>
        <w:tc>
          <w:tcPr>
            <w:tcW w:w="940" w:type="dxa"/>
            <w:shd w:val="clear" w:color="auto" w:fill="F8FBFD"/>
            <w:tcMar>
              <w:top w:w="90" w:type="dxa"/>
              <w:left w:w="110" w:type="dxa"/>
              <w:bottom w:w="90" w:type="dxa"/>
              <w:right w:w="110" w:type="dxa"/>
            </w:tcMar>
            <w:vAlign w:val="center"/>
          </w:tcPr>
          <w:p w14:paraId="0C06A1CF">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Có</w:t>
            </w:r>
          </w:p>
        </w:tc>
        <w:tc>
          <w:tcPr>
            <w:tcW w:w="820" w:type="dxa"/>
            <w:shd w:val="clear" w:color="auto" w:fill="F8FBFD"/>
            <w:tcMar>
              <w:top w:w="90" w:type="dxa"/>
              <w:left w:w="110" w:type="dxa"/>
              <w:bottom w:w="90" w:type="dxa"/>
              <w:right w:w="110" w:type="dxa"/>
            </w:tcMar>
            <w:vAlign w:val="center"/>
          </w:tcPr>
          <w:p w14:paraId="3DFFFC04">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G0</w:t>
            </w:r>
          </w:p>
        </w:tc>
      </w:tr>
      <w:tr w14:paraId="46D53C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20" w:type="dxa"/>
            <w:tcMar>
              <w:top w:w="90" w:type="dxa"/>
              <w:left w:w="110" w:type="dxa"/>
              <w:bottom w:w="90" w:type="dxa"/>
              <w:right w:w="110" w:type="dxa"/>
            </w:tcMar>
            <w:vAlign w:val="center"/>
          </w:tcPr>
          <w:p w14:paraId="31C843A2">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Đơn vị/entity gửi OGL</w:t>
            </w:r>
          </w:p>
        </w:tc>
        <w:tc>
          <w:tcPr>
            <w:tcW w:w="1900" w:type="dxa"/>
            <w:tcMar>
              <w:top w:w="90" w:type="dxa"/>
              <w:left w:w="110" w:type="dxa"/>
              <w:bottom w:w="90" w:type="dxa"/>
              <w:right w:w="110" w:type="dxa"/>
            </w:tcMar>
            <w:vAlign w:val="center"/>
          </w:tcPr>
          <w:p w14:paraId="71DA3194">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esdHTKTvendorSite</w:t>
            </w:r>
          </w:p>
        </w:tc>
        <w:tc>
          <w:tcPr>
            <w:tcW w:w="2780" w:type="dxa"/>
            <w:tcMar>
              <w:top w:w="90" w:type="dxa"/>
              <w:left w:w="110" w:type="dxa"/>
              <w:bottom w:w="90" w:type="dxa"/>
              <w:right w:w="110" w:type="dxa"/>
            </w:tcMar>
            <w:vAlign w:val="center"/>
          </w:tcPr>
          <w:p w14:paraId="0B81723F">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ogl.entity</w:t>
            </w:r>
          </w:p>
        </w:tc>
        <w:tc>
          <w:tcPr>
            <w:tcW w:w="940" w:type="dxa"/>
            <w:tcMar>
              <w:top w:w="90" w:type="dxa"/>
              <w:left w:w="110" w:type="dxa"/>
              <w:bottom w:w="90" w:type="dxa"/>
              <w:right w:w="110" w:type="dxa"/>
            </w:tcMar>
            <w:vAlign w:val="center"/>
          </w:tcPr>
          <w:p w14:paraId="3AFF17DC">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Có</w:t>
            </w:r>
          </w:p>
        </w:tc>
        <w:tc>
          <w:tcPr>
            <w:tcW w:w="820" w:type="dxa"/>
            <w:tcMar>
              <w:top w:w="90" w:type="dxa"/>
              <w:left w:w="110" w:type="dxa"/>
              <w:bottom w:w="90" w:type="dxa"/>
              <w:right w:w="110" w:type="dxa"/>
            </w:tcMar>
            <w:vAlign w:val="center"/>
          </w:tcPr>
          <w:p w14:paraId="784794B6">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G0</w:t>
            </w:r>
          </w:p>
        </w:tc>
      </w:tr>
      <w:tr w14:paraId="0CC0D0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20" w:type="dxa"/>
            <w:shd w:val="clear" w:color="auto" w:fill="F8FBFD"/>
            <w:tcMar>
              <w:top w:w="90" w:type="dxa"/>
              <w:left w:w="110" w:type="dxa"/>
              <w:bottom w:w="90" w:type="dxa"/>
              <w:right w:w="110" w:type="dxa"/>
            </w:tcMar>
            <w:vAlign w:val="center"/>
          </w:tcPr>
          <w:p w14:paraId="414C2E77">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Tài khoản phải trả NCC</w:t>
            </w:r>
          </w:p>
        </w:tc>
        <w:tc>
          <w:tcPr>
            <w:tcW w:w="1900" w:type="dxa"/>
            <w:shd w:val="clear" w:color="auto" w:fill="F8FBFD"/>
            <w:tcMar>
              <w:top w:w="90" w:type="dxa"/>
              <w:left w:w="110" w:type="dxa"/>
              <w:bottom w:w="90" w:type="dxa"/>
              <w:right w:w="110" w:type="dxa"/>
            </w:tcMar>
            <w:vAlign w:val="center"/>
          </w:tcPr>
          <w:p w14:paraId="4AEE845D">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esdHTKTvendorSite</w:t>
            </w:r>
          </w:p>
        </w:tc>
        <w:tc>
          <w:tcPr>
            <w:tcW w:w="2780" w:type="dxa"/>
            <w:shd w:val="clear" w:color="auto" w:fill="F8FBFD"/>
            <w:tcMar>
              <w:top w:w="90" w:type="dxa"/>
              <w:left w:w="110" w:type="dxa"/>
              <w:bottom w:w="90" w:type="dxa"/>
              <w:right w:w="110" w:type="dxa"/>
            </w:tcMar>
            <w:vAlign w:val="center"/>
          </w:tcPr>
          <w:p w14:paraId="6E29F168">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credit.account</w:t>
            </w:r>
          </w:p>
        </w:tc>
        <w:tc>
          <w:tcPr>
            <w:tcW w:w="940" w:type="dxa"/>
            <w:shd w:val="clear" w:color="auto" w:fill="F8FBFD"/>
            <w:tcMar>
              <w:top w:w="90" w:type="dxa"/>
              <w:left w:w="110" w:type="dxa"/>
              <w:bottom w:w="90" w:type="dxa"/>
              <w:right w:w="110" w:type="dxa"/>
            </w:tcMar>
            <w:vAlign w:val="center"/>
          </w:tcPr>
          <w:p w14:paraId="6B552768">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Có</w:t>
            </w:r>
          </w:p>
        </w:tc>
        <w:tc>
          <w:tcPr>
            <w:tcW w:w="820" w:type="dxa"/>
            <w:shd w:val="clear" w:color="auto" w:fill="F8FBFD"/>
            <w:tcMar>
              <w:top w:w="90" w:type="dxa"/>
              <w:left w:w="110" w:type="dxa"/>
              <w:bottom w:w="90" w:type="dxa"/>
              <w:right w:w="110" w:type="dxa"/>
            </w:tcMar>
            <w:vAlign w:val="center"/>
          </w:tcPr>
          <w:p w14:paraId="4B8E9C44">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G0</w:t>
            </w:r>
          </w:p>
        </w:tc>
      </w:tr>
      <w:tr w14:paraId="41563B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20" w:type="dxa"/>
            <w:tcMar>
              <w:top w:w="90" w:type="dxa"/>
              <w:left w:w="110" w:type="dxa"/>
              <w:bottom w:w="90" w:type="dxa"/>
              <w:right w:w="110" w:type="dxa"/>
            </w:tcMar>
            <w:vAlign w:val="center"/>
          </w:tcPr>
          <w:p w14:paraId="26AB0BC5">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Loại tiền 3 ký tự</w:t>
            </w:r>
          </w:p>
        </w:tc>
        <w:tc>
          <w:tcPr>
            <w:tcW w:w="1900" w:type="dxa"/>
            <w:tcMar>
              <w:top w:w="90" w:type="dxa"/>
              <w:left w:w="110" w:type="dxa"/>
              <w:bottom w:w="90" w:type="dxa"/>
              <w:right w:w="110" w:type="dxa"/>
            </w:tcMar>
            <w:vAlign w:val="center"/>
          </w:tcPr>
          <w:p w14:paraId="7391791A">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esdHTKTpaymentVendor</w:t>
            </w:r>
          </w:p>
        </w:tc>
        <w:tc>
          <w:tcPr>
            <w:tcW w:w="2780" w:type="dxa"/>
            <w:tcMar>
              <w:top w:w="90" w:type="dxa"/>
              <w:left w:w="110" w:type="dxa"/>
              <w:bottom w:w="90" w:type="dxa"/>
              <w:right w:w="110" w:type="dxa"/>
            </w:tcMar>
            <w:vAlign w:val="center"/>
          </w:tcPr>
          <w:p w14:paraId="418AA975">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currency</w:t>
            </w:r>
          </w:p>
        </w:tc>
        <w:tc>
          <w:tcPr>
            <w:tcW w:w="940" w:type="dxa"/>
            <w:tcMar>
              <w:top w:w="90" w:type="dxa"/>
              <w:left w:w="110" w:type="dxa"/>
              <w:bottom w:w="90" w:type="dxa"/>
              <w:right w:w="110" w:type="dxa"/>
            </w:tcMar>
            <w:vAlign w:val="center"/>
          </w:tcPr>
          <w:p w14:paraId="77743D02">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Có</w:t>
            </w:r>
          </w:p>
        </w:tc>
        <w:tc>
          <w:tcPr>
            <w:tcW w:w="820" w:type="dxa"/>
            <w:tcMar>
              <w:top w:w="90" w:type="dxa"/>
              <w:left w:w="110" w:type="dxa"/>
              <w:bottom w:w="90" w:type="dxa"/>
              <w:right w:w="110" w:type="dxa"/>
            </w:tcMar>
            <w:vAlign w:val="center"/>
          </w:tcPr>
          <w:p w14:paraId="76B7E8B1">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G0</w:t>
            </w:r>
          </w:p>
        </w:tc>
      </w:tr>
      <w:tr w14:paraId="467A75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20" w:type="dxa"/>
            <w:shd w:val="clear" w:color="auto" w:fill="F8FBFD"/>
            <w:tcMar>
              <w:top w:w="90" w:type="dxa"/>
              <w:left w:w="110" w:type="dxa"/>
              <w:bottom w:w="90" w:type="dxa"/>
              <w:right w:w="110" w:type="dxa"/>
            </w:tcMar>
            <w:vAlign w:val="center"/>
          </w:tcPr>
          <w:p w14:paraId="1B1F6AD3">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Chuyển khoản/Tiền mặt</w:t>
            </w:r>
          </w:p>
        </w:tc>
        <w:tc>
          <w:tcPr>
            <w:tcW w:w="1900" w:type="dxa"/>
            <w:shd w:val="clear" w:color="auto" w:fill="F8FBFD"/>
            <w:tcMar>
              <w:top w:w="90" w:type="dxa"/>
              <w:left w:w="110" w:type="dxa"/>
              <w:bottom w:w="90" w:type="dxa"/>
              <w:right w:w="110" w:type="dxa"/>
            </w:tcMar>
            <w:vAlign w:val="center"/>
          </w:tcPr>
          <w:p w14:paraId="420FE43F">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esdHTKTpaymentVendor</w:t>
            </w:r>
          </w:p>
        </w:tc>
        <w:tc>
          <w:tcPr>
            <w:tcW w:w="2780" w:type="dxa"/>
            <w:shd w:val="clear" w:color="auto" w:fill="F8FBFD"/>
            <w:tcMar>
              <w:top w:w="90" w:type="dxa"/>
              <w:left w:w="110" w:type="dxa"/>
              <w:bottom w:w="90" w:type="dxa"/>
              <w:right w:w="110" w:type="dxa"/>
            </w:tcMar>
            <w:vAlign w:val="center"/>
          </w:tcPr>
          <w:p w14:paraId="5958BD32">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payment.method</w:t>
            </w:r>
          </w:p>
        </w:tc>
        <w:tc>
          <w:tcPr>
            <w:tcW w:w="940" w:type="dxa"/>
            <w:shd w:val="clear" w:color="auto" w:fill="F8FBFD"/>
            <w:tcMar>
              <w:top w:w="90" w:type="dxa"/>
              <w:left w:w="110" w:type="dxa"/>
              <w:bottom w:w="90" w:type="dxa"/>
              <w:right w:w="110" w:type="dxa"/>
            </w:tcMar>
            <w:vAlign w:val="center"/>
          </w:tcPr>
          <w:p w14:paraId="7F7C7247">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Có</w:t>
            </w:r>
          </w:p>
        </w:tc>
        <w:tc>
          <w:tcPr>
            <w:tcW w:w="820" w:type="dxa"/>
            <w:shd w:val="clear" w:color="auto" w:fill="F8FBFD"/>
            <w:tcMar>
              <w:top w:w="90" w:type="dxa"/>
              <w:left w:w="110" w:type="dxa"/>
              <w:bottom w:w="90" w:type="dxa"/>
              <w:right w:w="110" w:type="dxa"/>
            </w:tcMar>
            <w:vAlign w:val="center"/>
          </w:tcPr>
          <w:p w14:paraId="51272369">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G0</w:t>
            </w:r>
          </w:p>
        </w:tc>
      </w:tr>
      <w:tr w14:paraId="30F30E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20" w:type="dxa"/>
            <w:tcMar>
              <w:top w:w="90" w:type="dxa"/>
              <w:left w:w="110" w:type="dxa"/>
              <w:bottom w:w="90" w:type="dxa"/>
              <w:right w:w="110" w:type="dxa"/>
            </w:tcMar>
            <w:vAlign w:val="center"/>
          </w:tcPr>
          <w:p w14:paraId="6C21B185">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Giá trị hóa đơn chấp nhận (1)</w:t>
            </w:r>
          </w:p>
        </w:tc>
        <w:tc>
          <w:tcPr>
            <w:tcW w:w="1900" w:type="dxa"/>
            <w:shd w:val="clear" w:color="auto" w:fill="auto"/>
            <w:tcMar>
              <w:top w:w="90" w:type="dxa"/>
              <w:left w:w="110" w:type="dxa"/>
              <w:bottom w:w="90" w:type="dxa"/>
              <w:right w:w="110" w:type="dxa"/>
            </w:tcMar>
            <w:vAlign w:val="center"/>
          </w:tcPr>
          <w:p w14:paraId="57E8FAE4">
            <w:pPr>
              <w:keepNext w:val="0"/>
              <w:keepLines w:val="0"/>
              <w:widowControl/>
              <w:suppressLineNumbers w:val="0"/>
              <w:spacing w:before="0" w:beforeAutospacing="1" w:after="80" w:afterAutospacing="0" w:line="268" w:lineRule="auto"/>
              <w:ind w:left="0" w:leftChars="0" w:right="0" w:rightChars="0"/>
              <w:jc w:val="left"/>
              <w:rPr>
                <w:rFonts w:hint="default"/>
              </w:rPr>
            </w:pPr>
            <w:r>
              <w:rPr>
                <w:rFonts w:hint="default" w:ascii="Arial" w:hAnsi="Arial" w:eastAsia="ＭＳ 明朝" w:cs="Times New Roman"/>
                <w:kern w:val="0"/>
                <w:sz w:val="16"/>
                <w:szCs w:val="16"/>
                <w:lang w:val="en-US" w:eastAsia="zh-CN" w:bidi="ar"/>
              </w:rPr>
              <w:t>esdHTKTpaymentVendor.approved.invoice.amount</w:t>
            </w:r>
          </w:p>
        </w:tc>
        <w:tc>
          <w:tcPr>
            <w:tcW w:w="2780" w:type="dxa"/>
            <w:tcMar>
              <w:top w:w="90" w:type="dxa"/>
              <w:left w:w="110" w:type="dxa"/>
              <w:bottom w:w="90" w:type="dxa"/>
              <w:right w:w="110" w:type="dxa"/>
            </w:tcMar>
            <w:vAlign w:val="center"/>
          </w:tcPr>
          <w:p w14:paraId="1BCAF95D">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approved.invoice.amount</w:t>
            </w:r>
          </w:p>
        </w:tc>
        <w:tc>
          <w:tcPr>
            <w:tcW w:w="940" w:type="dxa"/>
            <w:tcMar>
              <w:top w:w="90" w:type="dxa"/>
              <w:left w:w="110" w:type="dxa"/>
              <w:bottom w:w="90" w:type="dxa"/>
              <w:right w:w="110" w:type="dxa"/>
            </w:tcMar>
            <w:vAlign w:val="center"/>
          </w:tcPr>
          <w:p w14:paraId="69D8DA6A">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Theo case</w:t>
            </w:r>
          </w:p>
        </w:tc>
        <w:tc>
          <w:tcPr>
            <w:tcW w:w="820" w:type="dxa"/>
            <w:tcMar>
              <w:top w:w="90" w:type="dxa"/>
              <w:left w:w="110" w:type="dxa"/>
              <w:bottom w:w="90" w:type="dxa"/>
              <w:right w:w="110" w:type="dxa"/>
            </w:tcMar>
            <w:vAlign w:val="center"/>
          </w:tcPr>
          <w:p w14:paraId="328DE323">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G0</w:t>
            </w:r>
          </w:p>
        </w:tc>
      </w:tr>
      <w:tr w14:paraId="0DCE9F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20" w:type="dxa"/>
            <w:shd w:val="clear" w:color="auto" w:fill="F8FBFD"/>
            <w:tcMar>
              <w:top w:w="90" w:type="dxa"/>
              <w:left w:w="110" w:type="dxa"/>
              <w:bottom w:w="90" w:type="dxa"/>
              <w:right w:w="110" w:type="dxa"/>
            </w:tcMar>
            <w:vAlign w:val="center"/>
          </w:tcPr>
          <w:p w14:paraId="099D37EE">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Số tiền đề nghị thanh toán (2)</w:t>
            </w:r>
          </w:p>
        </w:tc>
        <w:tc>
          <w:tcPr>
            <w:tcW w:w="1900" w:type="dxa"/>
            <w:shd w:val="clear" w:color="auto" w:fill="auto"/>
            <w:tcMar>
              <w:top w:w="90" w:type="dxa"/>
              <w:left w:w="110" w:type="dxa"/>
              <w:bottom w:w="90" w:type="dxa"/>
              <w:right w:w="110" w:type="dxa"/>
            </w:tcMar>
            <w:vAlign w:val="center"/>
          </w:tcPr>
          <w:p w14:paraId="1C473D65">
            <w:pPr>
              <w:keepNext w:val="0"/>
              <w:keepLines w:val="0"/>
              <w:widowControl/>
              <w:suppressLineNumbers w:val="0"/>
              <w:spacing w:before="0" w:beforeAutospacing="1" w:after="80" w:afterAutospacing="0" w:line="268" w:lineRule="auto"/>
              <w:ind w:left="0" w:leftChars="0" w:right="0" w:rightChars="0"/>
              <w:jc w:val="left"/>
              <w:rPr>
                <w:rFonts w:hint="default"/>
              </w:rPr>
            </w:pPr>
            <w:r>
              <w:rPr>
                <w:rFonts w:hint="default" w:ascii="Arial" w:hAnsi="Arial" w:eastAsia="ＭＳ 明朝" w:cs="Times New Roman"/>
                <w:kern w:val="0"/>
                <w:sz w:val="16"/>
                <w:szCs w:val="16"/>
                <w:lang w:val="en-US" w:eastAsia="zh-CN" w:bidi="ar"/>
              </w:rPr>
              <w:t>esdHTKTpaymentVendor.amount</w:t>
            </w:r>
          </w:p>
        </w:tc>
        <w:tc>
          <w:tcPr>
            <w:tcW w:w="2780" w:type="dxa"/>
            <w:shd w:val="clear" w:color="auto" w:fill="F8FBFD"/>
            <w:tcMar>
              <w:top w:w="90" w:type="dxa"/>
              <w:left w:w="110" w:type="dxa"/>
              <w:bottom w:w="90" w:type="dxa"/>
              <w:right w:w="110" w:type="dxa"/>
            </w:tcMar>
            <w:vAlign w:val="center"/>
          </w:tcPr>
          <w:p w14:paraId="3042E788">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amount</w:t>
            </w:r>
          </w:p>
        </w:tc>
        <w:tc>
          <w:tcPr>
            <w:tcW w:w="940" w:type="dxa"/>
            <w:shd w:val="clear" w:color="auto" w:fill="F8FBFD"/>
            <w:tcMar>
              <w:top w:w="90" w:type="dxa"/>
              <w:left w:w="110" w:type="dxa"/>
              <w:bottom w:w="90" w:type="dxa"/>
              <w:right w:w="110" w:type="dxa"/>
            </w:tcMar>
            <w:vAlign w:val="center"/>
          </w:tcPr>
          <w:p w14:paraId="03378B96">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Theo case</w:t>
            </w:r>
          </w:p>
        </w:tc>
        <w:tc>
          <w:tcPr>
            <w:tcW w:w="820" w:type="dxa"/>
            <w:shd w:val="clear" w:color="auto" w:fill="F8FBFD"/>
            <w:tcMar>
              <w:top w:w="90" w:type="dxa"/>
              <w:left w:w="110" w:type="dxa"/>
              <w:bottom w:w="90" w:type="dxa"/>
              <w:right w:w="110" w:type="dxa"/>
            </w:tcMar>
            <w:vAlign w:val="center"/>
          </w:tcPr>
          <w:p w14:paraId="4244DE5E">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G0</w:t>
            </w:r>
          </w:p>
        </w:tc>
      </w:tr>
      <w:tr w14:paraId="30AB7C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20" w:type="dxa"/>
            <w:tcMar>
              <w:top w:w="90" w:type="dxa"/>
              <w:left w:w="110" w:type="dxa"/>
              <w:bottom w:w="90" w:type="dxa"/>
              <w:right w:w="110" w:type="dxa"/>
            </w:tcMar>
            <w:vAlign w:val="center"/>
          </w:tcPr>
          <w:p w14:paraId="265FC0C0">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Tổng hoàn ứng lần này (3)</w:t>
            </w:r>
          </w:p>
        </w:tc>
        <w:tc>
          <w:tcPr>
            <w:tcW w:w="1900" w:type="dxa"/>
            <w:shd w:val="clear" w:color="auto" w:fill="auto"/>
            <w:tcMar>
              <w:top w:w="90" w:type="dxa"/>
              <w:left w:w="110" w:type="dxa"/>
              <w:bottom w:w="90" w:type="dxa"/>
              <w:right w:w="110" w:type="dxa"/>
            </w:tcMar>
            <w:vAlign w:val="center"/>
          </w:tcPr>
          <w:p w14:paraId="399A7B89">
            <w:pPr>
              <w:keepNext w:val="0"/>
              <w:keepLines w:val="0"/>
              <w:widowControl/>
              <w:suppressLineNumbers w:val="0"/>
              <w:spacing w:before="0" w:beforeAutospacing="1" w:after="80" w:afterAutospacing="0" w:line="268" w:lineRule="auto"/>
              <w:ind w:left="0" w:leftChars="0" w:right="0" w:rightChars="0"/>
              <w:jc w:val="left"/>
              <w:rPr>
                <w:rFonts w:hint="default"/>
              </w:rPr>
            </w:pPr>
            <w:r>
              <w:rPr>
                <w:rFonts w:hint="default" w:ascii="Arial" w:hAnsi="Arial" w:eastAsia="ＭＳ 明朝" w:cs="Times New Roman"/>
                <w:kern w:val="0"/>
                <w:sz w:val="16"/>
                <w:szCs w:val="16"/>
                <w:lang w:val="en-US" w:eastAsia="zh-CN" w:bidi="ar"/>
              </w:rPr>
              <w:t>esdHTKTpaymentVendor.refund.amount</w:t>
            </w:r>
          </w:p>
        </w:tc>
        <w:tc>
          <w:tcPr>
            <w:tcW w:w="2780" w:type="dxa"/>
            <w:tcMar>
              <w:top w:w="90" w:type="dxa"/>
              <w:left w:w="110" w:type="dxa"/>
              <w:bottom w:w="90" w:type="dxa"/>
              <w:right w:w="110" w:type="dxa"/>
            </w:tcMar>
            <w:vAlign w:val="center"/>
          </w:tcPr>
          <w:p w14:paraId="70959C7A">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refund.amount</w:t>
            </w:r>
          </w:p>
        </w:tc>
        <w:tc>
          <w:tcPr>
            <w:tcW w:w="940" w:type="dxa"/>
            <w:tcMar>
              <w:top w:w="90" w:type="dxa"/>
              <w:left w:w="110" w:type="dxa"/>
              <w:bottom w:w="90" w:type="dxa"/>
              <w:right w:w="110" w:type="dxa"/>
            </w:tcMar>
            <w:vAlign w:val="center"/>
          </w:tcPr>
          <w:p w14:paraId="2C0133C7">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Theo case</w:t>
            </w:r>
          </w:p>
        </w:tc>
        <w:tc>
          <w:tcPr>
            <w:tcW w:w="820" w:type="dxa"/>
            <w:tcMar>
              <w:top w:w="90" w:type="dxa"/>
              <w:left w:w="110" w:type="dxa"/>
              <w:bottom w:w="90" w:type="dxa"/>
              <w:right w:w="110" w:type="dxa"/>
            </w:tcMar>
            <w:vAlign w:val="center"/>
          </w:tcPr>
          <w:p w14:paraId="7FCB90BF">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G0</w:t>
            </w:r>
          </w:p>
        </w:tc>
      </w:tr>
      <w:tr w14:paraId="5115E1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20" w:type="dxa"/>
            <w:shd w:val="clear" w:color="auto" w:fill="F8FBFD"/>
            <w:tcMar>
              <w:top w:w="90" w:type="dxa"/>
              <w:left w:w="110" w:type="dxa"/>
              <w:bottom w:w="90" w:type="dxa"/>
              <w:right w:w="110" w:type="dxa"/>
            </w:tcMar>
            <w:vAlign w:val="center"/>
          </w:tcPr>
          <w:p w14:paraId="4DB8E616">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Nội dung giao dịch</w:t>
            </w:r>
          </w:p>
        </w:tc>
        <w:tc>
          <w:tcPr>
            <w:tcW w:w="1900" w:type="dxa"/>
            <w:shd w:val="clear" w:color="auto" w:fill="F8FBFD"/>
            <w:tcMar>
              <w:top w:w="90" w:type="dxa"/>
              <w:left w:w="110" w:type="dxa"/>
              <w:bottom w:w="90" w:type="dxa"/>
              <w:right w:w="110" w:type="dxa"/>
            </w:tcMar>
            <w:vAlign w:val="center"/>
          </w:tcPr>
          <w:p w14:paraId="26878068">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esdHTKTpaymentVendor</w:t>
            </w:r>
          </w:p>
        </w:tc>
        <w:tc>
          <w:tcPr>
            <w:tcW w:w="2780" w:type="dxa"/>
            <w:shd w:val="clear" w:color="auto" w:fill="F8FBFD"/>
            <w:tcMar>
              <w:top w:w="90" w:type="dxa"/>
              <w:left w:w="110" w:type="dxa"/>
              <w:bottom w:w="90" w:type="dxa"/>
              <w:right w:w="110" w:type="dxa"/>
            </w:tcMar>
            <w:vAlign w:val="center"/>
          </w:tcPr>
          <w:p w14:paraId="486217B5">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transaction.des</w:t>
            </w:r>
          </w:p>
        </w:tc>
        <w:tc>
          <w:tcPr>
            <w:tcW w:w="940" w:type="dxa"/>
            <w:shd w:val="clear" w:color="auto" w:fill="F8FBFD"/>
            <w:tcMar>
              <w:top w:w="90" w:type="dxa"/>
              <w:left w:w="110" w:type="dxa"/>
              <w:bottom w:w="90" w:type="dxa"/>
              <w:right w:w="110" w:type="dxa"/>
            </w:tcMar>
            <w:vAlign w:val="center"/>
          </w:tcPr>
          <w:p w14:paraId="5F55FBF9">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Có</w:t>
            </w:r>
          </w:p>
        </w:tc>
        <w:tc>
          <w:tcPr>
            <w:tcW w:w="820" w:type="dxa"/>
            <w:shd w:val="clear" w:color="auto" w:fill="F8FBFD"/>
            <w:tcMar>
              <w:top w:w="90" w:type="dxa"/>
              <w:left w:w="110" w:type="dxa"/>
              <w:bottom w:w="90" w:type="dxa"/>
              <w:right w:w="110" w:type="dxa"/>
            </w:tcMar>
            <w:vAlign w:val="center"/>
          </w:tcPr>
          <w:p w14:paraId="401FB1D9">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G0</w:t>
            </w:r>
          </w:p>
        </w:tc>
      </w:tr>
      <w:tr w14:paraId="02724C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20" w:type="dxa"/>
            <w:tcMar>
              <w:top w:w="90" w:type="dxa"/>
              <w:left w:w="110" w:type="dxa"/>
              <w:bottom w:w="90" w:type="dxa"/>
              <w:right w:w="110" w:type="dxa"/>
            </w:tcMar>
            <w:vAlign w:val="center"/>
          </w:tcPr>
          <w:p w14:paraId="7FC0C012">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Người tạo/người duyệt cuối</w:t>
            </w:r>
          </w:p>
        </w:tc>
        <w:tc>
          <w:tcPr>
            <w:tcW w:w="1900" w:type="dxa"/>
            <w:tcMar>
              <w:top w:w="90" w:type="dxa"/>
              <w:left w:w="110" w:type="dxa"/>
              <w:bottom w:w="90" w:type="dxa"/>
              <w:right w:w="110" w:type="dxa"/>
            </w:tcMar>
            <w:vAlign w:val="center"/>
          </w:tcPr>
          <w:p w14:paraId="493DB597">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payment</w:t>
            </w:r>
          </w:p>
        </w:tc>
        <w:tc>
          <w:tcPr>
            <w:tcW w:w="2780" w:type="dxa"/>
            <w:tcMar>
              <w:top w:w="90" w:type="dxa"/>
              <w:left w:w="110" w:type="dxa"/>
              <w:bottom w:w="90" w:type="dxa"/>
              <w:right w:w="110" w:type="dxa"/>
            </w:tcMar>
            <w:vAlign w:val="center"/>
          </w:tcPr>
          <w:p w14:paraId="77B0A9BB">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created.by / user.approver.final</w:t>
            </w:r>
          </w:p>
        </w:tc>
        <w:tc>
          <w:tcPr>
            <w:tcW w:w="940" w:type="dxa"/>
            <w:tcMar>
              <w:top w:w="90" w:type="dxa"/>
              <w:left w:w="110" w:type="dxa"/>
              <w:bottom w:w="90" w:type="dxa"/>
              <w:right w:w="110" w:type="dxa"/>
            </w:tcMar>
            <w:vAlign w:val="center"/>
          </w:tcPr>
          <w:p w14:paraId="158DADB1">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Có</w:t>
            </w:r>
          </w:p>
        </w:tc>
        <w:tc>
          <w:tcPr>
            <w:tcW w:w="820" w:type="dxa"/>
            <w:tcMar>
              <w:top w:w="90" w:type="dxa"/>
              <w:left w:w="110" w:type="dxa"/>
              <w:bottom w:w="90" w:type="dxa"/>
              <w:right w:w="110" w:type="dxa"/>
            </w:tcMar>
            <w:vAlign w:val="center"/>
          </w:tcPr>
          <w:p w14:paraId="0A7ED5E0">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G0</w:t>
            </w:r>
          </w:p>
        </w:tc>
      </w:tr>
      <w:tr w14:paraId="5B70B0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20" w:type="dxa"/>
            <w:shd w:val="clear" w:color="auto" w:fill="F8FBFD"/>
            <w:tcMar>
              <w:top w:w="90" w:type="dxa"/>
              <w:left w:w="110" w:type="dxa"/>
              <w:bottom w:w="90" w:type="dxa"/>
              <w:right w:w="110" w:type="dxa"/>
            </w:tcMar>
            <w:vAlign w:val="center"/>
          </w:tcPr>
          <w:p w14:paraId="3169E4CE">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Mã HĐ/KMS</w:t>
            </w:r>
          </w:p>
        </w:tc>
        <w:tc>
          <w:tcPr>
            <w:tcW w:w="1900" w:type="dxa"/>
            <w:shd w:val="clear" w:color="auto" w:fill="F8FBFD"/>
            <w:tcMar>
              <w:top w:w="90" w:type="dxa"/>
              <w:left w:w="110" w:type="dxa"/>
              <w:bottom w:w="90" w:type="dxa"/>
              <w:right w:w="110" w:type="dxa"/>
            </w:tcMar>
            <w:vAlign w:val="center"/>
          </w:tcPr>
          <w:p w14:paraId="5E7D74E3">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esdHTKTpayment</w:t>
            </w:r>
          </w:p>
        </w:tc>
        <w:tc>
          <w:tcPr>
            <w:tcW w:w="2780" w:type="dxa"/>
            <w:shd w:val="clear" w:color="auto" w:fill="F8FBFD"/>
            <w:tcMar>
              <w:top w:w="90" w:type="dxa"/>
              <w:left w:w="110" w:type="dxa"/>
              <w:bottom w:w="90" w:type="dxa"/>
              <w:right w:w="110" w:type="dxa"/>
            </w:tcMar>
            <w:vAlign w:val="center"/>
          </w:tcPr>
          <w:p w14:paraId="69440462">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contract.id</w:t>
            </w:r>
          </w:p>
        </w:tc>
        <w:tc>
          <w:tcPr>
            <w:tcW w:w="940" w:type="dxa"/>
            <w:shd w:val="clear" w:color="auto" w:fill="F8FBFD"/>
            <w:tcMar>
              <w:top w:w="90" w:type="dxa"/>
              <w:left w:w="110" w:type="dxa"/>
              <w:bottom w:w="90" w:type="dxa"/>
              <w:right w:w="110" w:type="dxa"/>
            </w:tcMar>
            <w:vAlign w:val="center"/>
          </w:tcPr>
          <w:p w14:paraId="0E83D38A">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Không</w:t>
            </w:r>
          </w:p>
        </w:tc>
        <w:tc>
          <w:tcPr>
            <w:tcW w:w="820" w:type="dxa"/>
            <w:shd w:val="clear" w:color="auto" w:fill="F8FBFD"/>
            <w:tcMar>
              <w:top w:w="90" w:type="dxa"/>
              <w:left w:w="110" w:type="dxa"/>
              <w:bottom w:w="90" w:type="dxa"/>
              <w:right w:w="110" w:type="dxa"/>
            </w:tcMar>
            <w:vAlign w:val="center"/>
          </w:tcPr>
          <w:p w14:paraId="138F2C53">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G0</w:t>
            </w:r>
          </w:p>
        </w:tc>
      </w:tr>
      <w:tr w14:paraId="0F6475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20" w:type="dxa"/>
            <w:tcMar>
              <w:top w:w="90" w:type="dxa"/>
              <w:left w:w="110" w:type="dxa"/>
              <w:bottom w:w="90" w:type="dxa"/>
              <w:right w:w="110" w:type="dxa"/>
            </w:tcMar>
            <w:vAlign w:val="center"/>
          </w:tcPr>
          <w:p w14:paraId="2AAF18B2">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Danh sách hóa đơn của đúng NCC</w:t>
            </w:r>
          </w:p>
        </w:tc>
        <w:tc>
          <w:tcPr>
            <w:tcW w:w="1900" w:type="dxa"/>
            <w:tcMar>
              <w:top w:w="90" w:type="dxa"/>
              <w:left w:w="110" w:type="dxa"/>
              <w:bottom w:w="90" w:type="dxa"/>
              <w:right w:w="110" w:type="dxa"/>
            </w:tcMar>
            <w:vAlign w:val="center"/>
          </w:tcPr>
          <w:p w14:paraId="1295895B">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esdHTKTpaymentInvoice + esdHTKTinvoice</w:t>
            </w:r>
          </w:p>
        </w:tc>
        <w:tc>
          <w:tcPr>
            <w:tcW w:w="2780" w:type="dxa"/>
            <w:tcMar>
              <w:top w:w="90" w:type="dxa"/>
              <w:left w:w="110" w:type="dxa"/>
              <w:bottom w:w="90" w:type="dxa"/>
              <w:right w:w="110" w:type="dxa"/>
            </w:tcMar>
            <w:vAlign w:val="center"/>
          </w:tcPr>
          <w:p w14:paraId="334B6A7D">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Cần xác nhận trường cụ thể</w:t>
            </w:r>
          </w:p>
        </w:tc>
        <w:tc>
          <w:tcPr>
            <w:tcW w:w="940" w:type="dxa"/>
            <w:tcMar>
              <w:top w:w="90" w:type="dxa"/>
              <w:left w:w="110" w:type="dxa"/>
              <w:bottom w:w="90" w:type="dxa"/>
              <w:right w:w="110" w:type="dxa"/>
            </w:tcMar>
            <w:vAlign w:val="center"/>
          </w:tcPr>
          <w:p w14:paraId="33E7E029">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Có</w:t>
            </w:r>
          </w:p>
        </w:tc>
        <w:tc>
          <w:tcPr>
            <w:tcW w:w="820" w:type="dxa"/>
            <w:tcMar>
              <w:top w:w="90" w:type="dxa"/>
              <w:left w:w="110" w:type="dxa"/>
              <w:bottom w:w="90" w:type="dxa"/>
              <w:right w:w="110" w:type="dxa"/>
            </w:tcMar>
            <w:vAlign w:val="center"/>
          </w:tcPr>
          <w:p w14:paraId="0B050DDC">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G1</w:t>
            </w:r>
          </w:p>
        </w:tc>
      </w:tr>
      <w:tr w14:paraId="798516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20" w:type="dxa"/>
            <w:shd w:val="clear" w:color="auto" w:fill="F8FBFD"/>
            <w:tcMar>
              <w:top w:w="90" w:type="dxa"/>
              <w:left w:w="110" w:type="dxa"/>
              <w:bottom w:w="90" w:type="dxa"/>
              <w:right w:w="110" w:type="dxa"/>
            </w:tcMar>
            <w:vAlign w:val="center"/>
          </w:tcPr>
          <w:p w14:paraId="417F48A5">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Các dòng chi phí trước thuế</w:t>
            </w:r>
          </w:p>
        </w:tc>
        <w:tc>
          <w:tcPr>
            <w:tcW w:w="1900" w:type="dxa"/>
            <w:shd w:val="clear" w:color="auto" w:fill="F8FBFD"/>
            <w:tcMar>
              <w:top w:w="90" w:type="dxa"/>
              <w:left w:w="110" w:type="dxa"/>
              <w:bottom w:w="90" w:type="dxa"/>
              <w:right w:w="110" w:type="dxa"/>
            </w:tcMar>
            <w:vAlign w:val="center"/>
          </w:tcPr>
          <w:p w14:paraId="6FEF46E8">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esdHTKTpaymentCostDivision theo payment+vendor</w:t>
            </w:r>
          </w:p>
        </w:tc>
        <w:tc>
          <w:tcPr>
            <w:tcW w:w="2780" w:type="dxa"/>
            <w:shd w:val="clear" w:color="auto" w:fill="F8FBFD"/>
            <w:tcMar>
              <w:top w:w="90" w:type="dxa"/>
              <w:left w:w="110" w:type="dxa"/>
              <w:bottom w:w="90" w:type="dxa"/>
              <w:right w:w="110" w:type="dxa"/>
            </w:tcMar>
            <w:vAlign w:val="center"/>
          </w:tcPr>
          <w:p w14:paraId="530EAE4D">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Cần xác nhận trường cụ thể</w:t>
            </w:r>
          </w:p>
        </w:tc>
        <w:tc>
          <w:tcPr>
            <w:tcW w:w="940" w:type="dxa"/>
            <w:shd w:val="clear" w:color="auto" w:fill="F8FBFD"/>
            <w:tcMar>
              <w:top w:w="90" w:type="dxa"/>
              <w:left w:w="110" w:type="dxa"/>
              <w:bottom w:w="90" w:type="dxa"/>
              <w:right w:w="110" w:type="dxa"/>
            </w:tcMar>
            <w:vAlign w:val="center"/>
          </w:tcPr>
          <w:p w14:paraId="2A1A0E5D">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Có</w:t>
            </w:r>
          </w:p>
        </w:tc>
        <w:tc>
          <w:tcPr>
            <w:tcW w:w="820" w:type="dxa"/>
            <w:shd w:val="clear" w:color="auto" w:fill="F8FBFD"/>
            <w:tcMar>
              <w:top w:w="90" w:type="dxa"/>
              <w:left w:w="110" w:type="dxa"/>
              <w:bottom w:w="90" w:type="dxa"/>
              <w:right w:w="110" w:type="dxa"/>
            </w:tcMar>
            <w:vAlign w:val="center"/>
          </w:tcPr>
          <w:p w14:paraId="622B9063">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G1</w:t>
            </w:r>
          </w:p>
        </w:tc>
      </w:tr>
      <w:tr w14:paraId="6AC8CD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20" w:type="dxa"/>
            <w:tcMar>
              <w:top w:w="90" w:type="dxa"/>
              <w:left w:w="110" w:type="dxa"/>
              <w:bottom w:w="90" w:type="dxa"/>
              <w:right w:w="110" w:type="dxa"/>
            </w:tcMar>
            <w:vAlign w:val="center"/>
          </w:tcPr>
          <w:p w14:paraId="1813D7B3">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Đủ segment1…segment7 OGL</w:t>
            </w:r>
          </w:p>
        </w:tc>
        <w:tc>
          <w:tcPr>
            <w:tcW w:w="1900" w:type="dxa"/>
            <w:shd w:val="clear" w:color="auto" w:fill="auto"/>
            <w:tcMar>
              <w:top w:w="90" w:type="dxa"/>
              <w:left w:w="110" w:type="dxa"/>
              <w:bottom w:w="90" w:type="dxa"/>
              <w:right w:w="110" w:type="dxa"/>
            </w:tcMar>
            <w:vAlign w:val="center"/>
          </w:tcPr>
          <w:p w14:paraId="43F49A17">
            <w:pPr>
              <w:keepNext w:val="0"/>
              <w:keepLines w:val="0"/>
              <w:widowControl/>
              <w:suppressLineNumbers w:val="0"/>
              <w:bidi w:val="0"/>
              <w:spacing w:before="0" w:beforeAutospacing="0" w:afterAutospacing="0"/>
              <w:ind w:left="0" w:right="0"/>
              <w:rPr>
                <w:rFonts w:hint="default"/>
                <w:sz w:val="15"/>
                <w:szCs w:val="15"/>
              </w:rPr>
            </w:pPr>
            <w:r>
              <w:rPr>
                <w:rFonts w:hint="default"/>
                <w:sz w:val="15"/>
                <w:szCs w:val="15"/>
              </w:rPr>
              <w:t>esdHTKTpaymentCostDivision</w:t>
            </w:r>
          </w:p>
        </w:tc>
        <w:tc>
          <w:tcPr>
            <w:tcW w:w="2780" w:type="dxa"/>
            <w:tcMar>
              <w:top w:w="90" w:type="dxa"/>
              <w:left w:w="110" w:type="dxa"/>
              <w:bottom w:w="90" w:type="dxa"/>
              <w:right w:w="110" w:type="dxa"/>
            </w:tcMar>
            <w:vAlign w:val="center"/>
          </w:tcPr>
          <w:p w14:paraId="7FB92827">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account.number</w:t>
            </w:r>
          </w:p>
        </w:tc>
        <w:tc>
          <w:tcPr>
            <w:tcW w:w="940" w:type="dxa"/>
            <w:tcMar>
              <w:top w:w="90" w:type="dxa"/>
              <w:left w:w="110" w:type="dxa"/>
              <w:bottom w:w="90" w:type="dxa"/>
              <w:right w:w="110" w:type="dxa"/>
            </w:tcMar>
            <w:vAlign w:val="center"/>
          </w:tcPr>
          <w:p w14:paraId="247D54B8">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Có</w:t>
            </w:r>
          </w:p>
        </w:tc>
        <w:tc>
          <w:tcPr>
            <w:tcW w:w="820" w:type="dxa"/>
            <w:tcMar>
              <w:top w:w="90" w:type="dxa"/>
              <w:left w:w="110" w:type="dxa"/>
              <w:bottom w:w="90" w:type="dxa"/>
              <w:right w:w="110" w:type="dxa"/>
            </w:tcMar>
            <w:vAlign w:val="center"/>
          </w:tcPr>
          <w:p w14:paraId="14455329">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G1</w:t>
            </w:r>
          </w:p>
        </w:tc>
      </w:tr>
      <w:tr w14:paraId="33E5E3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20" w:type="dxa"/>
            <w:shd w:val="clear" w:color="auto" w:fill="F8FBFD"/>
            <w:tcMar>
              <w:top w:w="90" w:type="dxa"/>
              <w:left w:w="110" w:type="dxa"/>
              <w:bottom w:w="90" w:type="dxa"/>
              <w:right w:w="110" w:type="dxa"/>
            </w:tcMar>
            <w:vAlign w:val="center"/>
          </w:tcPr>
          <w:p w14:paraId="28E3A24C">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Tài khoản thụ hưởng</w:t>
            </w:r>
          </w:p>
        </w:tc>
        <w:tc>
          <w:tcPr>
            <w:tcW w:w="1900" w:type="dxa"/>
            <w:shd w:val="clear" w:color="auto" w:fill="auto"/>
            <w:tcMar>
              <w:top w:w="90" w:type="dxa"/>
              <w:left w:w="110" w:type="dxa"/>
              <w:bottom w:w="90" w:type="dxa"/>
              <w:right w:w="110" w:type="dxa"/>
            </w:tcMar>
            <w:vAlign w:val="center"/>
          </w:tcPr>
          <w:p w14:paraId="4481814E">
            <w:pPr>
              <w:keepNext w:val="0"/>
              <w:keepLines w:val="0"/>
              <w:widowControl/>
              <w:suppressLineNumbers w:val="0"/>
              <w:bidi w:val="0"/>
              <w:spacing w:before="0" w:beforeAutospacing="0" w:afterAutospacing="0"/>
              <w:ind w:left="0" w:right="0"/>
              <w:rPr>
                <w:rFonts w:hint="default"/>
                <w:sz w:val="15"/>
                <w:szCs w:val="15"/>
              </w:rPr>
            </w:pPr>
            <w:r>
              <w:rPr>
                <w:rFonts w:hint="default"/>
                <w:sz w:val="15"/>
                <w:szCs w:val="15"/>
              </w:rPr>
              <w:t>paymentVendor</w:t>
            </w:r>
          </w:p>
        </w:tc>
        <w:tc>
          <w:tcPr>
            <w:tcW w:w="2780" w:type="dxa"/>
            <w:shd w:val="clear" w:color="auto" w:fill="F8FBFD"/>
            <w:tcMar>
              <w:top w:w="90" w:type="dxa"/>
              <w:left w:w="110" w:type="dxa"/>
              <w:bottom w:w="90" w:type="dxa"/>
              <w:right w:w="110" w:type="dxa"/>
            </w:tcMar>
            <w:vAlign w:val="center"/>
          </w:tcPr>
          <w:p w14:paraId="24C9FA01">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beneficiary.account</w:t>
            </w:r>
          </w:p>
        </w:tc>
        <w:tc>
          <w:tcPr>
            <w:tcW w:w="940" w:type="dxa"/>
            <w:shd w:val="clear" w:color="auto" w:fill="F8FBFD"/>
            <w:tcMar>
              <w:top w:w="90" w:type="dxa"/>
              <w:left w:w="110" w:type="dxa"/>
              <w:bottom w:w="90" w:type="dxa"/>
              <w:right w:w="110" w:type="dxa"/>
            </w:tcMar>
            <w:vAlign w:val="center"/>
          </w:tcPr>
          <w:p w14:paraId="0D3C5906">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Nếu chuyển khoản</w:t>
            </w:r>
          </w:p>
        </w:tc>
        <w:tc>
          <w:tcPr>
            <w:tcW w:w="820" w:type="dxa"/>
            <w:shd w:val="clear" w:color="auto" w:fill="F8FBFD"/>
            <w:tcMar>
              <w:top w:w="90" w:type="dxa"/>
              <w:left w:w="110" w:type="dxa"/>
              <w:bottom w:w="90" w:type="dxa"/>
              <w:right w:w="110" w:type="dxa"/>
            </w:tcMar>
            <w:vAlign w:val="center"/>
          </w:tcPr>
          <w:p w14:paraId="3328B760">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G3</w:t>
            </w:r>
          </w:p>
        </w:tc>
      </w:tr>
      <w:tr w14:paraId="1D39AA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20" w:type="dxa"/>
            <w:tcMar>
              <w:top w:w="90" w:type="dxa"/>
              <w:left w:w="110" w:type="dxa"/>
              <w:bottom w:w="90" w:type="dxa"/>
              <w:right w:w="110" w:type="dxa"/>
            </w:tcMar>
            <w:vAlign w:val="center"/>
          </w:tcPr>
          <w:p w14:paraId="1414D5F0">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Tên thụ hưởng</w:t>
            </w:r>
          </w:p>
        </w:tc>
        <w:tc>
          <w:tcPr>
            <w:tcW w:w="1900" w:type="dxa"/>
            <w:shd w:val="clear" w:color="auto" w:fill="auto"/>
            <w:tcMar>
              <w:top w:w="90" w:type="dxa"/>
              <w:left w:w="110" w:type="dxa"/>
              <w:bottom w:w="90" w:type="dxa"/>
              <w:right w:w="110" w:type="dxa"/>
            </w:tcMar>
            <w:vAlign w:val="center"/>
          </w:tcPr>
          <w:p w14:paraId="63A4B53B">
            <w:pPr>
              <w:keepNext w:val="0"/>
              <w:keepLines w:val="0"/>
              <w:widowControl/>
              <w:suppressLineNumbers w:val="0"/>
              <w:bidi w:val="0"/>
              <w:spacing w:before="0" w:beforeAutospacing="0" w:afterAutospacing="0"/>
              <w:ind w:left="0" w:right="0"/>
              <w:rPr>
                <w:rFonts w:hint="default"/>
                <w:sz w:val="15"/>
                <w:szCs w:val="15"/>
              </w:rPr>
            </w:pPr>
            <w:r>
              <w:rPr>
                <w:rFonts w:hint="default"/>
                <w:sz w:val="15"/>
                <w:szCs w:val="15"/>
              </w:rPr>
              <w:t>paymentVendor</w:t>
            </w:r>
          </w:p>
        </w:tc>
        <w:tc>
          <w:tcPr>
            <w:tcW w:w="2780" w:type="dxa"/>
            <w:tcMar>
              <w:top w:w="90" w:type="dxa"/>
              <w:left w:w="110" w:type="dxa"/>
              <w:bottom w:w="90" w:type="dxa"/>
              <w:right w:w="110" w:type="dxa"/>
            </w:tcMar>
            <w:vAlign w:val="center"/>
          </w:tcPr>
          <w:p w14:paraId="7190971E">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beneficiary.name</w:t>
            </w:r>
          </w:p>
        </w:tc>
        <w:tc>
          <w:tcPr>
            <w:tcW w:w="940" w:type="dxa"/>
            <w:tcMar>
              <w:top w:w="90" w:type="dxa"/>
              <w:left w:w="110" w:type="dxa"/>
              <w:bottom w:w="90" w:type="dxa"/>
              <w:right w:w="110" w:type="dxa"/>
            </w:tcMar>
            <w:vAlign w:val="center"/>
          </w:tcPr>
          <w:p w14:paraId="157DEDB5">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Nếu chuyển khoản</w:t>
            </w:r>
          </w:p>
        </w:tc>
        <w:tc>
          <w:tcPr>
            <w:tcW w:w="820" w:type="dxa"/>
            <w:tcMar>
              <w:top w:w="90" w:type="dxa"/>
              <w:left w:w="110" w:type="dxa"/>
              <w:bottom w:w="90" w:type="dxa"/>
              <w:right w:w="110" w:type="dxa"/>
            </w:tcMar>
            <w:vAlign w:val="center"/>
          </w:tcPr>
          <w:p w14:paraId="5311147B">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G3</w:t>
            </w:r>
          </w:p>
        </w:tc>
      </w:tr>
      <w:tr w14:paraId="70E474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20" w:type="dxa"/>
            <w:shd w:val="clear" w:color="auto" w:fill="F8FBFD"/>
            <w:tcMar>
              <w:top w:w="90" w:type="dxa"/>
              <w:left w:w="110" w:type="dxa"/>
              <w:bottom w:w="90" w:type="dxa"/>
              <w:right w:w="110" w:type="dxa"/>
            </w:tcMar>
            <w:vAlign w:val="center"/>
          </w:tcPr>
          <w:p w14:paraId="1C57F1F4">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Mã ngân hàng/chi nhánh thụ hưởng</w:t>
            </w:r>
          </w:p>
        </w:tc>
        <w:tc>
          <w:tcPr>
            <w:tcW w:w="1900" w:type="dxa"/>
            <w:shd w:val="clear" w:color="auto" w:fill="auto"/>
            <w:tcMar>
              <w:top w:w="90" w:type="dxa"/>
              <w:left w:w="110" w:type="dxa"/>
              <w:bottom w:w="90" w:type="dxa"/>
              <w:right w:w="110" w:type="dxa"/>
            </w:tcMar>
            <w:vAlign w:val="center"/>
          </w:tcPr>
          <w:p w14:paraId="1533A823">
            <w:pPr>
              <w:keepNext w:val="0"/>
              <w:keepLines w:val="0"/>
              <w:widowControl/>
              <w:suppressLineNumbers w:val="0"/>
              <w:bidi w:val="0"/>
              <w:spacing w:before="0" w:beforeAutospacing="0" w:afterAutospacing="0"/>
              <w:ind w:left="0" w:right="0"/>
              <w:rPr>
                <w:rFonts w:hint="default"/>
                <w:sz w:val="15"/>
                <w:szCs w:val="15"/>
              </w:rPr>
            </w:pPr>
            <w:r>
              <w:rPr>
                <w:rFonts w:hint="default"/>
                <w:sz w:val="15"/>
                <w:szCs w:val="15"/>
              </w:rPr>
              <w:t>esdHTKTpaymentVendor</w:t>
            </w:r>
          </w:p>
        </w:tc>
        <w:tc>
          <w:tcPr>
            <w:tcW w:w="2780" w:type="dxa"/>
            <w:shd w:val="clear" w:color="auto" w:fill="F8FBFD"/>
            <w:tcMar>
              <w:top w:w="90" w:type="dxa"/>
              <w:left w:w="110" w:type="dxa"/>
              <w:bottom w:w="90" w:type="dxa"/>
              <w:right w:w="110" w:type="dxa"/>
            </w:tcMar>
            <w:vAlign w:val="center"/>
          </w:tcPr>
          <w:p w14:paraId="72E36F25">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beneficiary.bank</w:t>
            </w:r>
          </w:p>
        </w:tc>
        <w:tc>
          <w:tcPr>
            <w:tcW w:w="940" w:type="dxa"/>
            <w:shd w:val="clear" w:color="auto" w:fill="F8FBFD"/>
            <w:tcMar>
              <w:top w:w="90" w:type="dxa"/>
              <w:left w:w="110" w:type="dxa"/>
              <w:bottom w:w="90" w:type="dxa"/>
              <w:right w:w="110" w:type="dxa"/>
            </w:tcMar>
            <w:vAlign w:val="center"/>
          </w:tcPr>
          <w:p w14:paraId="327CB338">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Nếu chuyển khoản</w:t>
            </w:r>
          </w:p>
        </w:tc>
        <w:tc>
          <w:tcPr>
            <w:tcW w:w="820" w:type="dxa"/>
            <w:shd w:val="clear" w:color="auto" w:fill="F8FBFD"/>
            <w:tcMar>
              <w:top w:w="90" w:type="dxa"/>
              <w:left w:w="110" w:type="dxa"/>
              <w:bottom w:w="90" w:type="dxa"/>
              <w:right w:w="110" w:type="dxa"/>
            </w:tcMar>
            <w:vAlign w:val="center"/>
          </w:tcPr>
          <w:p w14:paraId="312EF211">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G3</w:t>
            </w:r>
          </w:p>
        </w:tc>
      </w:tr>
      <w:tr w14:paraId="029EBC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20" w:type="dxa"/>
            <w:tcMar>
              <w:top w:w="90" w:type="dxa"/>
              <w:left w:w="110" w:type="dxa"/>
              <w:bottom w:w="90" w:type="dxa"/>
              <w:right w:w="110" w:type="dxa"/>
            </w:tcMar>
            <w:vAlign w:val="center"/>
          </w:tcPr>
          <w:p w14:paraId="7B767DC5">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Tài khoản quỹ tiền mặt</w:t>
            </w:r>
          </w:p>
        </w:tc>
        <w:tc>
          <w:tcPr>
            <w:tcW w:w="1900" w:type="dxa"/>
            <w:shd w:val="clear" w:color="auto" w:fill="FFF4CE"/>
            <w:tcMar>
              <w:top w:w="90" w:type="dxa"/>
              <w:left w:w="110" w:type="dxa"/>
              <w:bottom w:w="90" w:type="dxa"/>
              <w:right w:w="110" w:type="dxa"/>
            </w:tcMar>
            <w:vAlign w:val="center"/>
          </w:tcPr>
          <w:p w14:paraId="780C0442">
            <w:pPr>
              <w:keepNext w:val="0"/>
              <w:keepLines w:val="0"/>
              <w:widowControl/>
              <w:suppressLineNumbers w:val="0"/>
              <w:spacing w:before="0" w:beforeAutospacing="0" w:after="0" w:afterAutospacing="0"/>
              <w:ind w:left="0" w:right="0"/>
              <w:rPr>
                <w:rFonts w:hint="default"/>
              </w:rPr>
            </w:pPr>
            <w:r>
              <w:rPr>
                <w:rFonts w:hint="default" w:ascii="Arial" w:hAnsi="Arial"/>
                <w:b/>
                <w:color w:val="C00000"/>
                <w:sz w:val="15"/>
              </w:rPr>
              <w:t>GIẢ THIẾT: esdHTKTcashAccountConfig</w:t>
            </w:r>
          </w:p>
        </w:tc>
        <w:tc>
          <w:tcPr>
            <w:tcW w:w="2780" w:type="dxa"/>
            <w:shd w:val="clear" w:color="auto" w:fill="FFF4CE"/>
            <w:tcMar>
              <w:top w:w="90" w:type="dxa"/>
              <w:left w:w="110" w:type="dxa"/>
              <w:bottom w:w="90" w:type="dxa"/>
              <w:right w:w="110" w:type="dxa"/>
            </w:tcMar>
            <w:vAlign w:val="center"/>
          </w:tcPr>
          <w:p w14:paraId="09AA0C21">
            <w:pPr>
              <w:keepNext w:val="0"/>
              <w:keepLines w:val="0"/>
              <w:widowControl/>
              <w:suppressLineNumbers w:val="0"/>
              <w:spacing w:before="0" w:beforeAutospacing="0" w:after="0" w:afterAutospacing="0"/>
              <w:ind w:left="0" w:right="0"/>
              <w:rPr>
                <w:rFonts w:hint="default"/>
              </w:rPr>
            </w:pPr>
            <w:r>
              <w:rPr>
                <w:rFonts w:hint="default" w:ascii="Arial" w:hAnsi="Arial"/>
                <w:b/>
                <w:color w:val="C00000"/>
                <w:sz w:val="15"/>
              </w:rPr>
              <w:t>account.number</w:t>
            </w:r>
          </w:p>
        </w:tc>
        <w:tc>
          <w:tcPr>
            <w:tcW w:w="940" w:type="dxa"/>
            <w:tcMar>
              <w:top w:w="90" w:type="dxa"/>
              <w:left w:w="110" w:type="dxa"/>
              <w:bottom w:w="90" w:type="dxa"/>
              <w:right w:w="110" w:type="dxa"/>
            </w:tcMar>
            <w:vAlign w:val="center"/>
          </w:tcPr>
          <w:p w14:paraId="6D7FF8E6">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Nếu tiền mặt</w:t>
            </w:r>
          </w:p>
        </w:tc>
        <w:tc>
          <w:tcPr>
            <w:tcW w:w="820" w:type="dxa"/>
            <w:tcMar>
              <w:top w:w="90" w:type="dxa"/>
              <w:left w:w="110" w:type="dxa"/>
              <w:bottom w:w="90" w:type="dxa"/>
              <w:right w:w="110" w:type="dxa"/>
            </w:tcMar>
            <w:vAlign w:val="center"/>
          </w:tcPr>
          <w:p w14:paraId="3FD00D3C">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G3</w:t>
            </w:r>
          </w:p>
        </w:tc>
      </w:tr>
      <w:tr w14:paraId="401E83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20" w:type="dxa"/>
            <w:shd w:val="clear" w:color="auto" w:fill="F8FBFD"/>
            <w:tcMar>
              <w:top w:w="90" w:type="dxa"/>
              <w:left w:w="110" w:type="dxa"/>
              <w:bottom w:w="90" w:type="dxa"/>
              <w:right w:w="110" w:type="dxa"/>
            </w:tcMar>
            <w:vAlign w:val="center"/>
          </w:tcPr>
          <w:p w14:paraId="51262CAF">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Thuế TNCN cần khấu trừ</w:t>
            </w:r>
          </w:p>
        </w:tc>
        <w:tc>
          <w:tcPr>
            <w:tcW w:w="1900" w:type="dxa"/>
            <w:shd w:val="clear" w:color="auto" w:fill="FFF4CE"/>
            <w:tcMar>
              <w:top w:w="90" w:type="dxa"/>
              <w:left w:w="110" w:type="dxa"/>
              <w:bottom w:w="90" w:type="dxa"/>
              <w:right w:w="110" w:type="dxa"/>
            </w:tcMar>
            <w:vAlign w:val="center"/>
          </w:tcPr>
          <w:p w14:paraId="53E7ECC0">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i w:val="0"/>
                <w:color w:val="C00000"/>
                <w:sz w:val="15"/>
              </w:rPr>
              <w:t>GIẢ THIẾT: esdHTKTpaymentPersonalTax</w:t>
            </w:r>
          </w:p>
        </w:tc>
        <w:tc>
          <w:tcPr>
            <w:tcW w:w="2780" w:type="dxa"/>
            <w:shd w:val="clear" w:color="auto" w:fill="F8FBFD"/>
            <w:tcMar>
              <w:top w:w="90" w:type="dxa"/>
              <w:left w:w="110" w:type="dxa"/>
              <w:bottom w:w="90" w:type="dxa"/>
              <w:right w:w="110" w:type="dxa"/>
            </w:tcMar>
            <w:vAlign w:val="center"/>
          </w:tcPr>
          <w:p w14:paraId="61F31644">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amount</w:t>
            </w:r>
          </w:p>
        </w:tc>
        <w:tc>
          <w:tcPr>
            <w:tcW w:w="940" w:type="dxa"/>
            <w:shd w:val="clear" w:color="auto" w:fill="F8FBFD"/>
            <w:tcMar>
              <w:top w:w="90" w:type="dxa"/>
              <w:left w:w="110" w:type="dxa"/>
              <w:bottom w:w="90" w:type="dxa"/>
              <w:right w:w="110" w:type="dxa"/>
            </w:tcMar>
            <w:vAlign w:val="center"/>
          </w:tcPr>
          <w:p w14:paraId="01265DD7">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Có</w:t>
            </w:r>
          </w:p>
        </w:tc>
        <w:tc>
          <w:tcPr>
            <w:tcW w:w="820" w:type="dxa"/>
            <w:shd w:val="clear" w:color="auto" w:fill="F8FBFD"/>
            <w:tcMar>
              <w:top w:w="90" w:type="dxa"/>
              <w:left w:w="110" w:type="dxa"/>
              <w:bottom w:w="90" w:type="dxa"/>
              <w:right w:w="110" w:type="dxa"/>
            </w:tcMar>
            <w:vAlign w:val="center"/>
          </w:tcPr>
          <w:p w14:paraId="413A6873">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G4</w:t>
            </w:r>
          </w:p>
        </w:tc>
      </w:tr>
      <w:tr w14:paraId="01C8C2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20" w:type="dxa"/>
            <w:tcMar>
              <w:top w:w="90" w:type="dxa"/>
              <w:left w:w="110" w:type="dxa"/>
              <w:bottom w:w="90" w:type="dxa"/>
              <w:right w:w="110" w:type="dxa"/>
            </w:tcMar>
            <w:vAlign w:val="center"/>
          </w:tcPr>
          <w:p w14:paraId="5F8B5753">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Tỷ lệ thuế TNCN</w:t>
            </w:r>
          </w:p>
        </w:tc>
        <w:tc>
          <w:tcPr>
            <w:tcW w:w="1900" w:type="dxa"/>
            <w:shd w:val="clear" w:color="auto" w:fill="FFF4CE"/>
            <w:tcMar>
              <w:top w:w="90" w:type="dxa"/>
              <w:left w:w="110" w:type="dxa"/>
              <w:bottom w:w="90" w:type="dxa"/>
              <w:right w:w="110" w:type="dxa"/>
            </w:tcMar>
            <w:vAlign w:val="center"/>
          </w:tcPr>
          <w:p w14:paraId="0882638C">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i w:val="0"/>
                <w:color w:val="C00000"/>
                <w:sz w:val="15"/>
              </w:rPr>
              <w:t>GIẢ THIẾT: esdHTKTpaymentPersonalTax</w:t>
            </w:r>
          </w:p>
        </w:tc>
        <w:tc>
          <w:tcPr>
            <w:tcW w:w="2780" w:type="dxa"/>
            <w:tcMar>
              <w:top w:w="90" w:type="dxa"/>
              <w:left w:w="110" w:type="dxa"/>
              <w:bottom w:w="90" w:type="dxa"/>
              <w:right w:w="110" w:type="dxa"/>
            </w:tcMar>
            <w:vAlign w:val="center"/>
          </w:tcPr>
          <w:p w14:paraId="6FC1F355">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rate</w:t>
            </w:r>
          </w:p>
        </w:tc>
        <w:tc>
          <w:tcPr>
            <w:tcW w:w="940" w:type="dxa"/>
            <w:tcMar>
              <w:top w:w="90" w:type="dxa"/>
              <w:left w:w="110" w:type="dxa"/>
              <w:bottom w:w="90" w:type="dxa"/>
              <w:right w:w="110" w:type="dxa"/>
            </w:tcMar>
            <w:vAlign w:val="center"/>
          </w:tcPr>
          <w:p w14:paraId="1EE6811E">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Có</w:t>
            </w:r>
          </w:p>
        </w:tc>
        <w:tc>
          <w:tcPr>
            <w:tcW w:w="820" w:type="dxa"/>
            <w:tcMar>
              <w:top w:w="90" w:type="dxa"/>
              <w:left w:w="110" w:type="dxa"/>
              <w:bottom w:w="90" w:type="dxa"/>
              <w:right w:w="110" w:type="dxa"/>
            </w:tcMar>
            <w:vAlign w:val="center"/>
          </w:tcPr>
          <w:p w14:paraId="2E945074">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G4</w:t>
            </w:r>
          </w:p>
        </w:tc>
      </w:tr>
      <w:tr w14:paraId="6C280F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20" w:type="dxa"/>
            <w:shd w:val="clear" w:color="auto" w:fill="F8FBFD"/>
            <w:tcMar>
              <w:top w:w="90" w:type="dxa"/>
              <w:left w:w="110" w:type="dxa"/>
              <w:bottom w:w="90" w:type="dxa"/>
              <w:right w:w="110" w:type="dxa"/>
            </w:tcMar>
            <w:vAlign w:val="center"/>
          </w:tcPr>
          <w:p w14:paraId="7F73CC8C">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TK chi phí thuế TNCN</w:t>
            </w:r>
          </w:p>
        </w:tc>
        <w:tc>
          <w:tcPr>
            <w:tcW w:w="1900" w:type="dxa"/>
            <w:shd w:val="clear" w:color="auto" w:fill="FFF4CE"/>
            <w:tcMar>
              <w:top w:w="90" w:type="dxa"/>
              <w:left w:w="110" w:type="dxa"/>
              <w:bottom w:w="90" w:type="dxa"/>
              <w:right w:w="110" w:type="dxa"/>
            </w:tcMar>
            <w:vAlign w:val="center"/>
          </w:tcPr>
          <w:p w14:paraId="68785137">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i w:val="0"/>
                <w:color w:val="C00000"/>
                <w:sz w:val="15"/>
              </w:rPr>
              <w:t>GIẢ THIẾT: esdHTKTpaymentPersonalTax</w:t>
            </w:r>
          </w:p>
        </w:tc>
        <w:tc>
          <w:tcPr>
            <w:tcW w:w="2780" w:type="dxa"/>
            <w:shd w:val="clear" w:color="auto" w:fill="F8FBFD"/>
            <w:tcMar>
              <w:top w:w="90" w:type="dxa"/>
              <w:left w:w="110" w:type="dxa"/>
              <w:bottom w:w="90" w:type="dxa"/>
              <w:right w:w="110" w:type="dxa"/>
            </w:tcMar>
            <w:vAlign w:val="center"/>
          </w:tcPr>
          <w:p w14:paraId="3179AC28">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expense.account</w:t>
            </w:r>
          </w:p>
        </w:tc>
        <w:tc>
          <w:tcPr>
            <w:tcW w:w="940" w:type="dxa"/>
            <w:shd w:val="clear" w:color="auto" w:fill="F8FBFD"/>
            <w:tcMar>
              <w:top w:w="90" w:type="dxa"/>
              <w:left w:w="110" w:type="dxa"/>
              <w:bottom w:w="90" w:type="dxa"/>
              <w:right w:w="110" w:type="dxa"/>
            </w:tcMar>
            <w:vAlign w:val="center"/>
          </w:tcPr>
          <w:p w14:paraId="28FD5BDB">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Có</w:t>
            </w:r>
          </w:p>
        </w:tc>
        <w:tc>
          <w:tcPr>
            <w:tcW w:w="820" w:type="dxa"/>
            <w:shd w:val="clear" w:color="auto" w:fill="F8FBFD"/>
            <w:tcMar>
              <w:top w:w="90" w:type="dxa"/>
              <w:left w:w="110" w:type="dxa"/>
              <w:bottom w:w="90" w:type="dxa"/>
              <w:right w:w="110" w:type="dxa"/>
            </w:tcMar>
            <w:vAlign w:val="center"/>
          </w:tcPr>
          <w:p w14:paraId="085D4BD9">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G4</w:t>
            </w:r>
          </w:p>
        </w:tc>
      </w:tr>
      <w:tr w14:paraId="2B6AD2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20" w:type="dxa"/>
            <w:tcMar>
              <w:top w:w="90" w:type="dxa"/>
              <w:left w:w="110" w:type="dxa"/>
              <w:bottom w:w="90" w:type="dxa"/>
              <w:right w:w="110" w:type="dxa"/>
            </w:tcMar>
            <w:vAlign w:val="center"/>
          </w:tcPr>
          <w:p w14:paraId="6EB2E3E0">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TK thuế TNCN phải nộp</w:t>
            </w:r>
          </w:p>
        </w:tc>
        <w:tc>
          <w:tcPr>
            <w:tcW w:w="1900" w:type="dxa"/>
            <w:shd w:val="clear" w:color="auto" w:fill="FFF4CE"/>
            <w:tcMar>
              <w:top w:w="90" w:type="dxa"/>
              <w:left w:w="110" w:type="dxa"/>
              <w:bottom w:w="90" w:type="dxa"/>
              <w:right w:w="110" w:type="dxa"/>
            </w:tcMar>
            <w:vAlign w:val="center"/>
          </w:tcPr>
          <w:p w14:paraId="5404B229">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i w:val="0"/>
                <w:color w:val="C00000"/>
                <w:sz w:val="15"/>
              </w:rPr>
              <w:t>GIẢ THIẾT: esdHTKTpaymentPersonalTax</w:t>
            </w:r>
          </w:p>
        </w:tc>
        <w:tc>
          <w:tcPr>
            <w:tcW w:w="2780" w:type="dxa"/>
            <w:tcMar>
              <w:top w:w="90" w:type="dxa"/>
              <w:left w:w="110" w:type="dxa"/>
              <w:bottom w:w="90" w:type="dxa"/>
              <w:right w:w="110" w:type="dxa"/>
            </w:tcMar>
            <w:vAlign w:val="center"/>
          </w:tcPr>
          <w:p w14:paraId="4E2AF230">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payable.account</w:t>
            </w:r>
          </w:p>
        </w:tc>
        <w:tc>
          <w:tcPr>
            <w:tcW w:w="940" w:type="dxa"/>
            <w:tcMar>
              <w:top w:w="90" w:type="dxa"/>
              <w:left w:w="110" w:type="dxa"/>
              <w:bottom w:w="90" w:type="dxa"/>
              <w:right w:w="110" w:type="dxa"/>
            </w:tcMar>
            <w:vAlign w:val="center"/>
          </w:tcPr>
          <w:p w14:paraId="0E1C5581">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Có</w:t>
            </w:r>
          </w:p>
        </w:tc>
        <w:tc>
          <w:tcPr>
            <w:tcW w:w="820" w:type="dxa"/>
            <w:tcMar>
              <w:top w:w="90" w:type="dxa"/>
              <w:left w:w="110" w:type="dxa"/>
              <w:bottom w:w="90" w:type="dxa"/>
              <w:right w:w="110" w:type="dxa"/>
            </w:tcMar>
            <w:vAlign w:val="center"/>
          </w:tcPr>
          <w:p w14:paraId="1BCA2AAD">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G4</w:t>
            </w:r>
          </w:p>
        </w:tc>
      </w:tr>
      <w:tr w14:paraId="4D9E27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20" w:type="dxa"/>
            <w:shd w:val="clear" w:color="auto" w:fill="FFFFFF"/>
            <w:tcMar>
              <w:top w:w="90" w:type="dxa"/>
              <w:left w:w="110" w:type="dxa"/>
              <w:bottom w:w="90" w:type="dxa"/>
              <w:right w:w="110" w:type="dxa"/>
            </w:tcMar>
            <w:vAlign w:val="center"/>
          </w:tcPr>
          <w:p>
            <w:pPr>
              <w:spacing w:before="0" w:after="0"/>
            </w:pPr>
            <w:r>
              <w:rPr>
                <w:rFonts w:ascii="Arial" w:hAnsi="Arial"/>
                <w:b w:val="0"/>
                <w:color w:val="000000"/>
                <w:sz w:val="15"/>
              </w:rPr>
              <w:t>Số tiền hoàn ứng lần này</w:t>
            </w:r>
          </w:p>
        </w:tc>
        <w:tc>
          <w:tcPr>
            <w:tcW w:w="1900" w:type="dxa"/>
            <w:shd w:val="clear" w:color="auto" w:fill="FFFFFF"/>
            <w:tcMar>
              <w:top w:w="90" w:type="dxa"/>
              <w:left w:w="110" w:type="dxa"/>
              <w:bottom w:w="90" w:type="dxa"/>
              <w:right w:w="110" w:type="dxa"/>
            </w:tcMar>
            <w:vAlign w:val="center"/>
          </w:tcPr>
          <w:p>
            <w:pPr>
              <w:spacing w:before="0" w:after="0"/>
            </w:pPr>
            <w:r>
              <w:rPr>
                <w:rFonts w:ascii="Arial" w:hAnsi="Arial"/>
                <w:b w:val="0"/>
                <w:color w:val="000000"/>
                <w:sz w:val="15"/>
              </w:rPr>
              <w:t>esdHTKTpaymentVendor</w:t>
            </w:r>
          </w:p>
        </w:tc>
        <w:tc>
          <w:tcPr>
            <w:tcW w:w="2780" w:type="dxa"/>
            <w:shd w:val="clear" w:color="auto" w:fill="FFFFFF"/>
            <w:tcMar>
              <w:top w:w="90" w:type="dxa"/>
              <w:left w:w="110" w:type="dxa"/>
              <w:bottom w:w="90" w:type="dxa"/>
              <w:right w:w="110" w:type="dxa"/>
            </w:tcMar>
            <w:vAlign w:val="center"/>
          </w:tcPr>
          <w:p>
            <w:pPr>
              <w:spacing w:before="0" w:after="0"/>
            </w:pPr>
            <w:r>
              <w:rPr>
                <w:rFonts w:ascii="Arial" w:hAnsi="Arial"/>
                <w:b w:val="0"/>
                <w:color w:val="000000"/>
                <w:sz w:val="15"/>
              </w:rPr>
              <w:t>refund.amount</w:t>
            </w:r>
          </w:p>
        </w:tc>
        <w:tc>
          <w:tcPr>
            <w:tcW w:w="940" w:type="dxa"/>
            <w:shd w:val="clear" w:color="auto" w:fill="FFFFFF"/>
            <w:tcMar>
              <w:top w:w="90" w:type="dxa"/>
              <w:left w:w="110" w:type="dxa"/>
              <w:bottom w:w="90" w:type="dxa"/>
              <w:right w:w="110" w:type="dxa"/>
            </w:tcMar>
            <w:vAlign w:val="center"/>
          </w:tcPr>
          <w:p>
            <w:pPr>
              <w:spacing w:before="0" w:after="0"/>
            </w:pPr>
            <w:r>
              <w:rPr>
                <w:rFonts w:ascii="Arial" w:hAnsi="Arial"/>
                <w:b w:val="0"/>
                <w:color w:val="000000"/>
                <w:sz w:val="15"/>
              </w:rPr>
              <w:t>Có</w:t>
            </w:r>
          </w:p>
        </w:tc>
        <w:tc>
          <w:tcPr>
            <w:tcW w:w="820" w:type="dxa"/>
            <w:shd w:val="clear" w:color="auto" w:fill="FFFFFF"/>
            <w:tcMar>
              <w:top w:w="90" w:type="dxa"/>
              <w:left w:w="110" w:type="dxa"/>
              <w:bottom w:w="90" w:type="dxa"/>
              <w:right w:w="110" w:type="dxa"/>
            </w:tcMar>
            <w:vAlign w:val="center"/>
          </w:tcPr>
          <w:p>
            <w:pPr>
              <w:spacing w:before="0" w:after="0"/>
            </w:pPr>
            <w:r>
              <w:rPr>
                <w:rFonts w:ascii="Arial" w:hAnsi="Arial"/>
                <w:b w:val="0"/>
                <w:color w:val="000000"/>
                <w:sz w:val="15"/>
              </w:rPr>
              <w:t>G5</w:t>
            </w:r>
          </w:p>
        </w:tc>
      </w:tr>
      <w:tr w14:paraId="7BCCF4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20" w:type="dxa"/>
            <w:tcMar>
              <w:top w:w="90" w:type="dxa"/>
              <w:left w:w="110" w:type="dxa"/>
              <w:bottom w:w="90" w:type="dxa"/>
              <w:right w:w="110" w:type="dxa"/>
            </w:tcMar>
            <w:vAlign w:val="center"/>
            <w:shd w:fill="FFFFFF"/>
          </w:tcPr>
          <w:p>
            <w:pPr>
              <w:spacing w:before="0" w:after="0"/>
            </w:pPr>
            <w:r>
              <w:rPr>
                <w:rFonts w:ascii="Arial" w:hAnsi="Arial"/>
                <w:b w:val="0"/>
                <w:color w:val="000000"/>
                <w:sz w:val="15"/>
              </w:rPr>
              <w:t>TK Phải trả NCC</w:t>
            </w:r>
          </w:p>
        </w:tc>
        <w:tc>
          <w:tcPr>
            <w:tcW w:w="1900" w:type="dxa"/>
            <w:shd w:val="clear" w:color="auto" w:fill="FFFFFF"/>
            <w:tcMar>
              <w:top w:w="90" w:type="dxa"/>
              <w:left w:w="110" w:type="dxa"/>
              <w:bottom w:w="90" w:type="dxa"/>
              <w:right w:w="110" w:type="dxa"/>
            </w:tcMar>
            <w:vAlign w:val="center"/>
          </w:tcPr>
          <w:p>
            <w:pPr>
              <w:spacing w:before="0" w:after="0"/>
            </w:pPr>
            <w:r>
              <w:rPr>
                <w:rFonts w:ascii="Arial" w:hAnsi="Arial"/>
                <w:b w:val="0"/>
                <w:color w:val="000000"/>
                <w:sz w:val="15"/>
              </w:rPr>
              <w:t>esdHTKTvendorSite</w:t>
            </w:r>
          </w:p>
        </w:tc>
        <w:tc>
          <w:tcPr>
            <w:tcW w:w="2780" w:type="dxa"/>
            <w:tcMar>
              <w:top w:w="90" w:type="dxa"/>
              <w:left w:w="110" w:type="dxa"/>
              <w:bottom w:w="90" w:type="dxa"/>
              <w:right w:w="110" w:type="dxa"/>
            </w:tcMar>
            <w:vAlign w:val="center"/>
            <w:shd w:fill="FFFFFF"/>
          </w:tcPr>
          <w:p>
            <w:pPr>
              <w:spacing w:before="0" w:after="0"/>
            </w:pPr>
            <w:r>
              <w:rPr>
                <w:rFonts w:ascii="Arial" w:hAnsi="Arial"/>
                <w:b w:val="0"/>
                <w:color w:val="000000"/>
                <w:sz w:val="15"/>
              </w:rPr>
              <w:t>credit.account</w:t>
            </w:r>
          </w:p>
        </w:tc>
        <w:tc>
          <w:tcPr>
            <w:tcW w:w="940" w:type="dxa"/>
            <w:tcMar>
              <w:top w:w="90" w:type="dxa"/>
              <w:left w:w="110" w:type="dxa"/>
              <w:bottom w:w="90" w:type="dxa"/>
              <w:right w:w="110" w:type="dxa"/>
            </w:tcMar>
            <w:vAlign w:val="center"/>
            <w:shd w:fill="FFFFFF"/>
          </w:tcPr>
          <w:p>
            <w:pPr>
              <w:spacing w:before="0" w:after="0"/>
            </w:pPr>
            <w:r>
              <w:rPr>
                <w:rFonts w:ascii="Arial" w:hAnsi="Arial"/>
                <w:b w:val="0"/>
                <w:color w:val="000000"/>
                <w:sz w:val="15"/>
              </w:rPr>
              <w:t>Có</w:t>
            </w:r>
          </w:p>
        </w:tc>
        <w:tc>
          <w:tcPr>
            <w:tcW w:w="820" w:type="dxa"/>
            <w:tcMar>
              <w:top w:w="90" w:type="dxa"/>
              <w:left w:w="110" w:type="dxa"/>
              <w:bottom w:w="90" w:type="dxa"/>
              <w:right w:w="110" w:type="dxa"/>
            </w:tcMar>
            <w:vAlign w:val="center"/>
            <w:shd w:fill="FFFFFF"/>
          </w:tcPr>
          <w:p>
            <w:pPr>
              <w:spacing w:before="0" w:after="0"/>
            </w:pPr>
            <w:r>
              <w:rPr>
                <w:rFonts w:ascii="Arial" w:hAnsi="Arial"/>
                <w:b w:val="0"/>
                <w:color w:val="000000"/>
                <w:sz w:val="15"/>
              </w:rPr>
              <w:t>G5</w:t>
            </w:r>
          </w:p>
        </w:tc>
      </w:tr>
      <w:tr w14:paraId="30899E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20" w:type="dxa"/>
            <w:shd w:val="clear" w:color="auto" w:fill="FFFFFF"/>
            <w:tcMar>
              <w:top w:w="90" w:type="dxa"/>
              <w:left w:w="110" w:type="dxa"/>
              <w:bottom w:w="90" w:type="dxa"/>
              <w:right w:w="110" w:type="dxa"/>
            </w:tcMar>
            <w:vAlign w:val="center"/>
          </w:tcPr>
          <w:p>
            <w:pPr>
              <w:spacing w:before="0" w:after="0"/>
            </w:pPr>
            <w:r>
              <w:rPr>
                <w:rFonts w:ascii="Arial" w:hAnsi="Arial"/>
                <w:b w:val="0"/>
                <w:color w:val="000000"/>
                <w:sz w:val="15"/>
              </w:rPr>
              <w:t>TK Tạm ứng</w:t>
            </w:r>
          </w:p>
        </w:tc>
        <w:tc>
          <w:tcPr>
            <w:tcW w:w="1900" w:type="dxa"/>
            <w:shd w:val="clear" w:color="auto" w:fill="FFFFFF"/>
            <w:tcMar>
              <w:top w:w="90" w:type="dxa"/>
              <w:left w:w="110" w:type="dxa"/>
              <w:bottom w:w="90" w:type="dxa"/>
              <w:right w:w="110" w:type="dxa"/>
            </w:tcMar>
            <w:vAlign w:val="center"/>
          </w:tcPr>
          <w:p>
            <w:pPr>
              <w:spacing w:before="0" w:after="0"/>
            </w:pPr>
            <w:r>
              <w:rPr>
                <w:rFonts w:ascii="Arial" w:hAnsi="Arial"/>
                <w:b w:val="0"/>
                <w:color w:val="000000"/>
                <w:sz w:val="15"/>
              </w:rPr>
              <w:t>esdHTKTvendorSite</w:t>
            </w:r>
          </w:p>
        </w:tc>
        <w:tc>
          <w:tcPr>
            <w:tcW w:w="2780" w:type="dxa"/>
            <w:shd w:val="clear" w:color="auto" w:fill="FFFFFF"/>
            <w:tcMar>
              <w:top w:w="90" w:type="dxa"/>
              <w:left w:w="110" w:type="dxa"/>
              <w:bottom w:w="90" w:type="dxa"/>
              <w:right w:w="110" w:type="dxa"/>
            </w:tcMar>
            <w:vAlign w:val="center"/>
          </w:tcPr>
          <w:p>
            <w:pPr>
              <w:spacing w:before="0" w:after="0"/>
            </w:pPr>
            <w:r>
              <w:rPr>
                <w:rFonts w:ascii="Arial" w:hAnsi="Arial"/>
                <w:b w:val="0"/>
                <w:color w:val="000000"/>
                <w:sz w:val="15"/>
              </w:rPr>
              <w:t>debit.account</w:t>
            </w:r>
          </w:p>
        </w:tc>
        <w:tc>
          <w:tcPr>
            <w:tcW w:w="940" w:type="dxa"/>
            <w:shd w:val="clear" w:color="auto" w:fill="FFFFFF"/>
            <w:tcMar>
              <w:top w:w="90" w:type="dxa"/>
              <w:left w:w="110" w:type="dxa"/>
              <w:bottom w:w="90" w:type="dxa"/>
              <w:right w:w="110" w:type="dxa"/>
            </w:tcMar>
            <w:vAlign w:val="center"/>
          </w:tcPr>
          <w:p>
            <w:pPr>
              <w:spacing w:before="0" w:after="0"/>
            </w:pPr>
            <w:r>
              <w:rPr>
                <w:rFonts w:ascii="Arial" w:hAnsi="Arial"/>
                <w:b w:val="0"/>
                <w:color w:val="000000"/>
                <w:sz w:val="15"/>
              </w:rPr>
              <w:t>Có</w:t>
            </w:r>
          </w:p>
        </w:tc>
        <w:tc>
          <w:tcPr>
            <w:tcW w:w="820" w:type="dxa"/>
            <w:shd w:val="clear" w:color="auto" w:fill="FFFFFF"/>
            <w:tcMar>
              <w:top w:w="90" w:type="dxa"/>
              <w:left w:w="110" w:type="dxa"/>
              <w:bottom w:w="90" w:type="dxa"/>
              <w:right w:w="110" w:type="dxa"/>
            </w:tcMar>
            <w:vAlign w:val="center"/>
          </w:tcPr>
          <w:p>
            <w:pPr>
              <w:spacing w:before="0" w:after="0"/>
            </w:pPr>
            <w:r>
              <w:rPr>
                <w:rFonts w:ascii="Arial" w:hAnsi="Arial"/>
                <w:b w:val="0"/>
                <w:color w:val="000000"/>
                <w:sz w:val="15"/>
              </w:rPr>
              <w:t>G5</w:t>
            </w:r>
          </w:p>
        </w:tc>
      </w:tr>
      <w:tr w14:paraId="11905B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20" w:type="dxa"/>
            <w:tcMar>
              <w:top w:w="90" w:type="dxa"/>
              <w:left w:w="110" w:type="dxa"/>
              <w:bottom w:w="90" w:type="dxa"/>
              <w:right w:w="110" w:type="dxa"/>
            </w:tcMar>
            <w:vAlign w:val="center"/>
            <w:shd w:fill="FFFFFF"/>
          </w:tcPr>
          <w:p>
            <w:pPr>
              <w:spacing w:before="0" w:after="0"/>
            </w:pPr>
            <w:r>
              <w:rPr>
                <w:rFonts w:ascii="Arial" w:hAnsi="Arial"/>
                <w:b w:val="0"/>
                <w:color w:val="000000"/>
                <w:sz w:val="15"/>
              </w:rPr>
              <w:t>Mã site NCC để lấy tài khoản</w:t>
            </w:r>
          </w:p>
        </w:tc>
        <w:tc>
          <w:tcPr>
            <w:tcW w:w="1900" w:type="dxa"/>
            <w:shd w:val="clear" w:color="auto" w:fill="FFFFFF"/>
            <w:tcMar>
              <w:top w:w="90" w:type="dxa"/>
              <w:left w:w="110" w:type="dxa"/>
              <w:bottom w:w="90" w:type="dxa"/>
              <w:right w:w="110" w:type="dxa"/>
            </w:tcMar>
            <w:vAlign w:val="center"/>
          </w:tcPr>
          <w:p>
            <w:pPr>
              <w:spacing w:before="0" w:after="0"/>
            </w:pPr>
            <w:r>
              <w:rPr>
                <w:rFonts w:ascii="Arial" w:hAnsi="Arial"/>
                <w:b w:val="0"/>
                <w:color w:val="000000"/>
                <w:sz w:val="15"/>
              </w:rPr>
              <w:t>esdHTKTpaymentVendor</w:t>
            </w:r>
          </w:p>
        </w:tc>
        <w:tc>
          <w:tcPr>
            <w:tcW w:w="2780" w:type="dxa"/>
            <w:tcMar>
              <w:top w:w="90" w:type="dxa"/>
              <w:left w:w="110" w:type="dxa"/>
              <w:bottom w:w="90" w:type="dxa"/>
              <w:right w:w="110" w:type="dxa"/>
            </w:tcMar>
            <w:vAlign w:val="center"/>
            <w:shd w:fill="FFFFFF"/>
          </w:tcPr>
          <w:p>
            <w:pPr>
              <w:spacing w:before="0" w:after="0"/>
            </w:pPr>
            <w:r>
              <w:rPr>
                <w:rFonts w:ascii="Arial" w:hAnsi="Arial"/>
                <w:b w:val="0"/>
                <w:color w:val="000000"/>
                <w:sz w:val="15"/>
              </w:rPr>
              <w:t>vendor.site.id</w:t>
            </w:r>
          </w:p>
        </w:tc>
        <w:tc>
          <w:tcPr>
            <w:tcW w:w="940" w:type="dxa"/>
            <w:tcMar>
              <w:top w:w="90" w:type="dxa"/>
              <w:left w:w="110" w:type="dxa"/>
              <w:bottom w:w="90" w:type="dxa"/>
              <w:right w:w="110" w:type="dxa"/>
            </w:tcMar>
            <w:vAlign w:val="center"/>
            <w:shd w:fill="FFFFFF"/>
          </w:tcPr>
          <w:p>
            <w:pPr>
              <w:spacing w:before="0" w:after="0"/>
            </w:pPr>
            <w:r>
              <w:rPr>
                <w:rFonts w:ascii="Arial" w:hAnsi="Arial"/>
                <w:b w:val="0"/>
                <w:color w:val="000000"/>
                <w:sz w:val="15"/>
              </w:rPr>
              <w:t>Có</w:t>
            </w:r>
          </w:p>
        </w:tc>
        <w:tc>
          <w:tcPr>
            <w:tcW w:w="820" w:type="dxa"/>
            <w:tcMar>
              <w:top w:w="90" w:type="dxa"/>
              <w:left w:w="110" w:type="dxa"/>
              <w:bottom w:w="90" w:type="dxa"/>
              <w:right w:w="110" w:type="dxa"/>
            </w:tcMar>
            <w:vAlign w:val="center"/>
            <w:shd w:fill="FFFFFF"/>
          </w:tcPr>
          <w:p>
            <w:pPr>
              <w:spacing w:before="0" w:after="0"/>
            </w:pPr>
            <w:r>
              <w:rPr>
                <w:rFonts w:ascii="Arial" w:hAnsi="Arial"/>
                <w:b w:val="0"/>
                <w:color w:val="000000"/>
                <w:sz w:val="15"/>
              </w:rPr>
              <w:t>G5</w:t>
            </w:r>
          </w:p>
        </w:tc>
      </w:tr>
    </w:tbl>
    <w:p w14:paraId="64273E45">
      <w:pPr>
        <w:spacing w:after="40"/>
      </w:pPr>
    </w:p>
    <w:tbl>
      <w:tblPr>
        <w:tblStyle w:val="12"/>
        <w:tblW w:w="9360" w:type="dxa"/>
        <w:tblInd w:w="120" w:type="dxa"/>
        <w:tblLayout w:type="fixed"/>
        <w:tblCellMar>
          <w:top w:w="0" w:type="dxa"/>
          <w:left w:w="108" w:type="dxa"/>
          <w:bottom w:w="0" w:type="dxa"/>
          <w:right w:w="108" w:type="dxa"/>
        </w:tblCellMar>
      </w:tblPr>
      <w:tblGrid>
        <w:gridCol w:w="9360"/>
      </w:tblGrid>
      <w:tr w14:paraId="759F16A5">
        <w:tblPrEx>
          <w:tblCellMar>
            <w:top w:w="0" w:type="dxa"/>
            <w:left w:w="108" w:type="dxa"/>
            <w:bottom w:w="0" w:type="dxa"/>
            <w:right w:w="108" w:type="dxa"/>
          </w:tblCellMar>
        </w:tblPrEx>
        <w:tc>
          <w:tcPr>
            <w:tcW w:w="9360" w:type="dxa"/>
            <w:shd w:val="clear" w:color="auto" w:fill="E2F0D9"/>
            <w:tcMar>
              <w:top w:w="90" w:type="dxa"/>
              <w:left w:w="110" w:type="dxa"/>
              <w:bottom w:w="90" w:type="dxa"/>
              <w:right w:w="110" w:type="dxa"/>
            </w:tcMar>
            <w:vAlign w:val="center"/>
          </w:tcPr>
          <w:p w14:paraId="746E5580">
            <w:pPr>
              <w:keepNext w:val="0"/>
              <w:keepLines w:val="0"/>
              <w:widowControl/>
              <w:suppressLineNumbers w:val="0"/>
              <w:spacing w:before="0" w:beforeAutospacing="0" w:after="0" w:afterAutospacing="0"/>
              <w:ind w:left="0" w:right="0"/>
              <w:rPr>
                <w:rFonts w:hint="default"/>
              </w:rPr>
            </w:pPr>
            <w:r>
              <w:rPr>
                <w:rFonts w:hint="default" w:ascii="Arial" w:hAnsi="Arial"/>
                <w:b/>
                <w:i w:val="0"/>
                <w:color w:val="17365D"/>
                <w:sz w:val="18"/>
              </w:rPr>
              <w:t xml:space="preserve">Điều kiện hoàn tất case: </w:t>
            </w:r>
            <w:r>
              <w:rPr>
                <w:rFonts w:hint="default" w:ascii="Arial" w:hAnsi="Arial"/>
                <w:b w:val="0"/>
                <w:i w:val="0"/>
                <w:color w:val="000000"/>
                <w:sz w:val="18"/>
              </w:rPr>
              <w:t>Chốt quan hệ (1),(2),(3) với thuế TNCN; AP+GL cân đối.  Trạng thái xác nhận: ☐ Chưa xác nhận  ☐ Đã xác nhận</w:t>
            </w:r>
          </w:p>
        </w:tc>
      </w:tr>
    </w:tbl>
    <w:p w14:paraId="06CAB759">
      <w:pPr>
        <w:spacing w:after="20"/>
      </w:pPr>
    </w:p>
    <w:p w14:paraId="482CF1C2">
      <w:pPr>
        <w:pStyle w:val="3"/>
        <w:keepNext/>
      </w:pPr>
      <w:r>
        <w:t>TT-11 — Hoàn một phần, giữ phải trả — Không thuế</w:t>
      </w:r>
    </w:p>
    <w:tbl>
      <w:tblPr>
        <w:tblStyle w:val="35"/>
        <w:tblW w:w="9360" w:type="dxa"/>
        <w:tblInd w:w="12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600"/>
        <w:gridCol w:w="1900"/>
        <w:gridCol w:w="1700"/>
        <w:gridCol w:w="3160"/>
      </w:tblGrid>
      <w:tr w14:paraId="453F76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2600" w:type="dxa"/>
            <w:shd w:val="clear" w:color="auto" w:fill="17365D"/>
            <w:tcMar>
              <w:top w:w="90" w:type="dxa"/>
              <w:left w:w="110" w:type="dxa"/>
              <w:bottom w:w="90" w:type="dxa"/>
              <w:right w:w="110" w:type="dxa"/>
            </w:tcMar>
            <w:vAlign w:val="center"/>
          </w:tcPr>
          <w:p w14:paraId="3D7E88E6">
            <w:pPr>
              <w:keepNext w:val="0"/>
              <w:keepLines w:val="0"/>
              <w:widowControl/>
              <w:suppressLineNumbers w:val="0"/>
              <w:spacing w:before="0" w:beforeAutospacing="0" w:after="0" w:afterAutospacing="0" w:line="252" w:lineRule="auto"/>
              <w:ind w:left="0" w:right="0"/>
              <w:jc w:val="center"/>
              <w:rPr>
                <w:rFonts w:hint="default"/>
              </w:rPr>
            </w:pPr>
            <w:r>
              <w:rPr>
                <w:rFonts w:hint="default" w:ascii="Arial" w:hAnsi="Arial"/>
                <w:b/>
                <w:i w:val="0"/>
                <w:color w:val="FFFFFF"/>
                <w:sz w:val="16"/>
              </w:rPr>
              <w:t>Điều kiện nhận diện</w:t>
            </w:r>
          </w:p>
        </w:tc>
        <w:tc>
          <w:tcPr>
            <w:tcW w:w="1900" w:type="dxa"/>
            <w:shd w:val="clear" w:color="auto" w:fill="17365D"/>
            <w:tcMar>
              <w:top w:w="90" w:type="dxa"/>
              <w:left w:w="110" w:type="dxa"/>
              <w:bottom w:w="90" w:type="dxa"/>
              <w:right w:w="110" w:type="dxa"/>
            </w:tcMar>
            <w:vAlign w:val="center"/>
          </w:tcPr>
          <w:p w14:paraId="4DA480E2">
            <w:pPr>
              <w:keepNext w:val="0"/>
              <w:keepLines w:val="0"/>
              <w:widowControl/>
              <w:suppressLineNumbers w:val="0"/>
              <w:spacing w:before="0" w:beforeAutospacing="0" w:after="0" w:afterAutospacing="0" w:line="252" w:lineRule="auto"/>
              <w:ind w:left="0" w:right="0"/>
              <w:jc w:val="center"/>
              <w:rPr>
                <w:rFonts w:hint="default"/>
              </w:rPr>
            </w:pPr>
            <w:r>
              <w:rPr>
                <w:rFonts w:hint="default" w:ascii="Arial" w:hAnsi="Arial"/>
                <w:b/>
                <w:i w:val="0"/>
                <w:color w:val="FFFFFF"/>
                <w:sz w:val="16"/>
              </w:rPr>
              <w:t>Nhóm dữ liệu sử dụng</w:t>
            </w:r>
          </w:p>
        </w:tc>
        <w:tc>
          <w:tcPr>
            <w:tcW w:w="1700" w:type="dxa"/>
            <w:shd w:val="clear" w:color="auto" w:fill="17365D"/>
            <w:tcMar>
              <w:top w:w="90" w:type="dxa"/>
              <w:left w:w="110" w:type="dxa"/>
              <w:bottom w:w="90" w:type="dxa"/>
              <w:right w:w="110" w:type="dxa"/>
            </w:tcMar>
            <w:vAlign w:val="center"/>
          </w:tcPr>
          <w:p w14:paraId="7BA4BDC3">
            <w:pPr>
              <w:keepNext w:val="0"/>
              <w:keepLines w:val="0"/>
              <w:widowControl/>
              <w:suppressLineNumbers w:val="0"/>
              <w:spacing w:before="0" w:beforeAutospacing="0" w:after="0" w:afterAutospacing="0" w:line="252" w:lineRule="auto"/>
              <w:ind w:left="0" w:right="0"/>
              <w:jc w:val="center"/>
              <w:rPr>
                <w:rFonts w:hint="default"/>
              </w:rPr>
            </w:pPr>
            <w:r>
              <w:rPr>
                <w:rFonts w:hint="default" w:ascii="Arial" w:hAnsi="Arial"/>
                <w:b/>
                <w:i w:val="0"/>
                <w:color w:val="FFFFFF"/>
                <w:sz w:val="16"/>
              </w:rPr>
              <w:t>API/OGL</w:t>
            </w:r>
          </w:p>
        </w:tc>
        <w:tc>
          <w:tcPr>
            <w:tcW w:w="3160" w:type="dxa"/>
            <w:shd w:val="clear" w:color="auto" w:fill="17365D"/>
            <w:tcMar>
              <w:top w:w="90" w:type="dxa"/>
              <w:left w:w="110" w:type="dxa"/>
              <w:bottom w:w="90" w:type="dxa"/>
              <w:right w:w="110" w:type="dxa"/>
            </w:tcMar>
            <w:vAlign w:val="center"/>
          </w:tcPr>
          <w:p w14:paraId="475C93A5">
            <w:pPr>
              <w:keepNext w:val="0"/>
              <w:keepLines w:val="0"/>
              <w:widowControl/>
              <w:suppressLineNumbers w:val="0"/>
              <w:spacing w:before="0" w:beforeAutospacing="0" w:after="0" w:afterAutospacing="0" w:line="252" w:lineRule="auto"/>
              <w:ind w:left="0" w:right="0"/>
              <w:jc w:val="center"/>
              <w:rPr>
                <w:rFonts w:hint="default"/>
              </w:rPr>
            </w:pPr>
            <w:r>
              <w:rPr>
                <w:rFonts w:hint="default" w:ascii="Arial" w:hAnsi="Arial"/>
                <w:b/>
                <w:i w:val="0"/>
                <w:color w:val="FFFFFF"/>
                <w:sz w:val="16"/>
              </w:rPr>
              <w:t>Kết quả cần sinh</w:t>
            </w:r>
          </w:p>
        </w:tc>
      </w:tr>
      <w:tr w14:paraId="23AF91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00" w:type="dxa"/>
            <w:tcMar>
              <w:top w:w="90" w:type="dxa"/>
              <w:left w:w="110" w:type="dxa"/>
              <w:bottom w:w="90" w:type="dxa"/>
              <w:right w:w="110" w:type="dxa"/>
            </w:tcMar>
            <w:vAlign w:val="center"/>
          </w:tcPr>
          <w:p w14:paraId="48A5B21F">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6"/>
              </w:rPr>
              <w:t>(3)&gt;0; (2)=0; (1)&gt;(3)</w:t>
            </w:r>
          </w:p>
        </w:tc>
        <w:tc>
          <w:tcPr>
            <w:tcW w:w="1900" w:type="dxa"/>
            <w:tcMar>
              <w:top w:w="90" w:type="dxa"/>
              <w:left w:w="110" w:type="dxa"/>
              <w:bottom w:w="90" w:type="dxa"/>
              <w:right w:w="110" w:type="dxa"/>
            </w:tcMar>
            <w:vAlign w:val="center"/>
          </w:tcPr>
          <w:p w14:paraId="1F5BDB62">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6"/>
              </w:rPr>
              <w:t>G0 + G1 + G5</w:t>
            </w:r>
          </w:p>
        </w:tc>
        <w:tc>
          <w:tcPr>
            <w:tcW w:w="1700" w:type="dxa"/>
            <w:tcMar>
              <w:top w:w="90" w:type="dxa"/>
              <w:left w:w="110" w:type="dxa"/>
              <w:bottom w:w="90" w:type="dxa"/>
              <w:right w:w="110" w:type="dxa"/>
            </w:tcMar>
            <w:vAlign w:val="center"/>
          </w:tcPr>
          <w:p w14:paraId="232FC4FC">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6"/>
              </w:rPr>
              <w:t>/ap/create-invoice</w:t>
            </w:r>
            <w:r>
              <w:rPr>
                <w:rFonts w:hint="default"/>
              </w:rPr>
              <w:br w:type="textWrapping"/>
            </w:r>
            <w:r>
              <w:rPr>
                <w:rFonts w:hint="default" w:ascii="Arial" w:hAnsi="Arial"/>
                <w:b w:val="0"/>
                <w:i w:val="0"/>
                <w:color w:val="000000"/>
                <w:sz w:val="16"/>
              </w:rPr>
              <w:t>STANDARD + APPLY_PREPAYMENT</w:t>
            </w:r>
          </w:p>
        </w:tc>
        <w:tc>
          <w:tcPr>
            <w:tcW w:w="3160" w:type="dxa"/>
            <w:tcMar>
              <w:top w:w="90" w:type="dxa"/>
              <w:left w:w="110" w:type="dxa"/>
              <w:bottom w:w="90" w:type="dxa"/>
              <w:right w:w="110" w:type="dxa"/>
            </w:tcMar>
            <w:vAlign w:val="center"/>
          </w:tcPr>
          <w:p w14:paraId="7B84E691">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6"/>
              </w:rPr>
              <w:t>Nợ Chi phí (1)</w:t>
            </w:r>
            <w:r>
              <w:rPr>
                <w:rFonts w:hint="default"/>
              </w:rPr>
              <w:br w:type="textWrapping"/>
            </w:r>
            <w:r>
              <w:rPr>
                <w:rFonts w:hint="default" w:ascii="Arial" w:hAnsi="Arial"/>
                <w:b w:val="0"/>
                <w:i w:val="0"/>
                <w:color w:val="000000"/>
                <w:sz w:val="16"/>
              </w:rPr>
              <w:t>Có Tạm ứng (3)</w:t>
            </w:r>
            <w:r>
              <w:rPr>
                <w:rFonts w:hint="default"/>
              </w:rPr>
              <w:br w:type="textWrapping"/>
            </w:r>
            <w:r>
              <w:rPr>
                <w:rFonts w:hint="default" w:ascii="Arial" w:hAnsi="Arial"/>
                <w:b w:val="0"/>
                <w:i w:val="0"/>
                <w:color w:val="000000"/>
                <w:sz w:val="16"/>
              </w:rPr>
              <w:t>Có Phải trả (1)-(3)</w:t>
            </w:r>
          </w:p>
        </w:tc>
      </w:tr>
    </w:tbl>
    <w:p w14:paraId="56AFD648">
      <w:pPr>
        <w:spacing w:after="40"/>
      </w:pPr>
    </w:p>
    <w:tbl>
      <w:tblPr>
        <w:tblStyle w:val="35"/>
        <w:tblW w:w="9360" w:type="dxa"/>
        <w:tblInd w:w="12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920"/>
        <w:gridCol w:w="1900"/>
        <w:gridCol w:w="2780"/>
        <w:gridCol w:w="940"/>
        <w:gridCol w:w="820"/>
      </w:tblGrid>
      <w:tr w14:paraId="2DF84F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2920" w:type="dxa"/>
            <w:shd w:val="clear" w:color="auto" w:fill="17365D"/>
            <w:tcMar>
              <w:top w:w="90" w:type="dxa"/>
              <w:left w:w="110" w:type="dxa"/>
              <w:bottom w:w="90" w:type="dxa"/>
              <w:right w:w="110" w:type="dxa"/>
            </w:tcMar>
            <w:vAlign w:val="center"/>
          </w:tcPr>
          <w:p w14:paraId="4ED49067">
            <w:pPr>
              <w:keepNext w:val="0"/>
              <w:keepLines w:val="0"/>
              <w:widowControl/>
              <w:suppressLineNumbers w:val="0"/>
              <w:spacing w:before="0" w:beforeAutospacing="0" w:after="0" w:afterAutospacing="0" w:line="252" w:lineRule="auto"/>
              <w:ind w:left="0" w:right="0"/>
              <w:jc w:val="center"/>
              <w:rPr>
                <w:rFonts w:hint="default"/>
              </w:rPr>
            </w:pPr>
            <w:r>
              <w:rPr>
                <w:rFonts w:hint="default" w:ascii="Arial" w:hAnsi="Arial"/>
                <w:b/>
                <w:i w:val="0"/>
                <w:color w:val="FFFFFF"/>
                <w:sz w:val="16"/>
              </w:rPr>
              <w:t>Tên trường nghiệp vụ (tiếng Việt)</w:t>
            </w:r>
          </w:p>
        </w:tc>
        <w:tc>
          <w:tcPr>
            <w:tcW w:w="1900" w:type="dxa"/>
            <w:shd w:val="clear" w:color="auto" w:fill="17365D"/>
            <w:tcMar>
              <w:top w:w="90" w:type="dxa"/>
              <w:left w:w="110" w:type="dxa"/>
              <w:bottom w:w="90" w:type="dxa"/>
              <w:right w:w="110" w:type="dxa"/>
            </w:tcMar>
            <w:vAlign w:val="center"/>
          </w:tcPr>
          <w:p w14:paraId="7157DD18">
            <w:pPr>
              <w:keepNext w:val="0"/>
              <w:keepLines w:val="0"/>
              <w:widowControl/>
              <w:suppressLineNumbers w:val="0"/>
              <w:spacing w:before="0" w:beforeAutospacing="0" w:after="0" w:afterAutospacing="0" w:line="252" w:lineRule="auto"/>
              <w:ind w:left="0" w:right="0"/>
              <w:jc w:val="center"/>
              <w:rPr>
                <w:rFonts w:hint="default"/>
              </w:rPr>
            </w:pPr>
            <w:r>
              <w:rPr>
                <w:rFonts w:hint="default" w:ascii="Arial" w:hAnsi="Arial"/>
                <w:b/>
                <w:i w:val="0"/>
                <w:color w:val="FFFFFF"/>
                <w:sz w:val="16"/>
              </w:rPr>
              <w:t>Bảng DB</w:t>
            </w:r>
          </w:p>
        </w:tc>
        <w:tc>
          <w:tcPr>
            <w:tcW w:w="2780" w:type="dxa"/>
            <w:shd w:val="clear" w:color="auto" w:fill="17365D"/>
            <w:tcMar>
              <w:top w:w="90" w:type="dxa"/>
              <w:left w:w="110" w:type="dxa"/>
              <w:bottom w:w="90" w:type="dxa"/>
              <w:right w:w="110" w:type="dxa"/>
            </w:tcMar>
            <w:vAlign w:val="center"/>
          </w:tcPr>
          <w:p w14:paraId="543B8044">
            <w:pPr>
              <w:keepNext w:val="0"/>
              <w:keepLines w:val="0"/>
              <w:widowControl/>
              <w:suppressLineNumbers w:val="0"/>
              <w:spacing w:before="0" w:beforeAutospacing="0" w:after="0" w:afterAutospacing="0" w:line="252" w:lineRule="auto"/>
              <w:ind w:left="0" w:right="0"/>
              <w:jc w:val="center"/>
              <w:rPr>
                <w:rFonts w:hint="default"/>
              </w:rPr>
            </w:pPr>
            <w:r>
              <w:rPr>
                <w:rFonts w:hint="default" w:ascii="Arial" w:hAnsi="Arial"/>
                <w:b/>
                <w:i w:val="0"/>
                <w:color w:val="FFFFFF"/>
                <w:sz w:val="16"/>
              </w:rPr>
              <w:t>Trường DB</w:t>
            </w:r>
          </w:p>
        </w:tc>
        <w:tc>
          <w:tcPr>
            <w:tcW w:w="940" w:type="dxa"/>
            <w:shd w:val="clear" w:color="auto" w:fill="17365D"/>
            <w:tcMar>
              <w:top w:w="90" w:type="dxa"/>
              <w:left w:w="110" w:type="dxa"/>
              <w:bottom w:w="90" w:type="dxa"/>
              <w:right w:w="110" w:type="dxa"/>
            </w:tcMar>
            <w:vAlign w:val="center"/>
          </w:tcPr>
          <w:p w14:paraId="56884CE1">
            <w:pPr>
              <w:keepNext w:val="0"/>
              <w:keepLines w:val="0"/>
              <w:widowControl/>
              <w:suppressLineNumbers w:val="0"/>
              <w:spacing w:before="0" w:beforeAutospacing="0" w:after="0" w:afterAutospacing="0" w:line="252" w:lineRule="auto"/>
              <w:ind w:left="0" w:right="0"/>
              <w:jc w:val="center"/>
              <w:rPr>
                <w:rFonts w:hint="default"/>
              </w:rPr>
            </w:pPr>
            <w:r>
              <w:rPr>
                <w:rFonts w:hint="default" w:ascii="Arial" w:hAnsi="Arial"/>
                <w:b/>
                <w:i w:val="0"/>
                <w:color w:val="FFFFFF"/>
                <w:sz w:val="16"/>
              </w:rPr>
              <w:t>Bắt buộc</w:t>
            </w:r>
          </w:p>
        </w:tc>
        <w:tc>
          <w:tcPr>
            <w:tcW w:w="820" w:type="dxa"/>
            <w:shd w:val="clear" w:color="auto" w:fill="17365D"/>
            <w:tcMar>
              <w:top w:w="90" w:type="dxa"/>
              <w:left w:w="110" w:type="dxa"/>
              <w:bottom w:w="90" w:type="dxa"/>
              <w:right w:w="110" w:type="dxa"/>
            </w:tcMar>
            <w:vAlign w:val="center"/>
          </w:tcPr>
          <w:p w14:paraId="1B405634">
            <w:pPr>
              <w:keepNext w:val="0"/>
              <w:keepLines w:val="0"/>
              <w:widowControl/>
              <w:suppressLineNumbers w:val="0"/>
              <w:spacing w:before="0" w:beforeAutospacing="0" w:after="0" w:afterAutospacing="0" w:line="252" w:lineRule="auto"/>
              <w:ind w:left="0" w:right="0"/>
              <w:jc w:val="center"/>
              <w:rPr>
                <w:rFonts w:hint="default"/>
              </w:rPr>
            </w:pPr>
            <w:r>
              <w:rPr>
                <w:rFonts w:hint="default" w:ascii="Arial" w:hAnsi="Arial"/>
                <w:b/>
                <w:i w:val="0"/>
                <w:color w:val="FFFFFF"/>
                <w:sz w:val="16"/>
              </w:rPr>
              <w:t>Nhóm</w:t>
            </w:r>
          </w:p>
        </w:tc>
      </w:tr>
      <w:tr w14:paraId="787D4B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20" w:type="dxa"/>
            <w:tcMar>
              <w:top w:w="90" w:type="dxa"/>
              <w:left w:w="110" w:type="dxa"/>
              <w:bottom w:w="90" w:type="dxa"/>
              <w:right w:w="110" w:type="dxa"/>
            </w:tcMar>
            <w:vAlign w:val="center"/>
          </w:tcPr>
          <w:p w14:paraId="039B4A11">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Mã phiếu thanh toán/referenceId</w:t>
            </w:r>
          </w:p>
        </w:tc>
        <w:tc>
          <w:tcPr>
            <w:tcW w:w="1900" w:type="dxa"/>
            <w:tcMar>
              <w:top w:w="90" w:type="dxa"/>
              <w:left w:w="110" w:type="dxa"/>
              <w:bottom w:w="90" w:type="dxa"/>
              <w:right w:w="110" w:type="dxa"/>
            </w:tcMar>
            <w:vAlign w:val="center"/>
          </w:tcPr>
          <w:p w14:paraId="3C6D87D0">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esdHTKTpayment</w:t>
            </w:r>
          </w:p>
        </w:tc>
        <w:tc>
          <w:tcPr>
            <w:tcW w:w="2780" w:type="dxa"/>
            <w:tcMar>
              <w:top w:w="90" w:type="dxa"/>
              <w:left w:w="110" w:type="dxa"/>
              <w:bottom w:w="90" w:type="dxa"/>
              <w:right w:w="110" w:type="dxa"/>
            </w:tcMar>
            <w:vAlign w:val="center"/>
          </w:tcPr>
          <w:p w14:paraId="6A5633DB">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id</w:t>
            </w:r>
          </w:p>
        </w:tc>
        <w:tc>
          <w:tcPr>
            <w:tcW w:w="940" w:type="dxa"/>
            <w:tcMar>
              <w:top w:w="90" w:type="dxa"/>
              <w:left w:w="110" w:type="dxa"/>
              <w:bottom w:w="90" w:type="dxa"/>
              <w:right w:w="110" w:type="dxa"/>
            </w:tcMar>
            <w:vAlign w:val="center"/>
          </w:tcPr>
          <w:p w14:paraId="2244DF90">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Có</w:t>
            </w:r>
          </w:p>
        </w:tc>
        <w:tc>
          <w:tcPr>
            <w:tcW w:w="820" w:type="dxa"/>
            <w:tcMar>
              <w:top w:w="90" w:type="dxa"/>
              <w:left w:w="110" w:type="dxa"/>
              <w:bottom w:w="90" w:type="dxa"/>
              <w:right w:w="110" w:type="dxa"/>
            </w:tcMar>
            <w:vAlign w:val="center"/>
          </w:tcPr>
          <w:p w14:paraId="0B1E7F61">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G0</w:t>
            </w:r>
          </w:p>
        </w:tc>
      </w:tr>
      <w:tr w14:paraId="1BEE7D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20" w:type="dxa"/>
            <w:shd w:val="clear" w:color="auto" w:fill="F8FBFD"/>
            <w:tcMar>
              <w:top w:w="90" w:type="dxa"/>
              <w:left w:w="110" w:type="dxa"/>
              <w:bottom w:w="90" w:type="dxa"/>
              <w:right w:w="110" w:type="dxa"/>
            </w:tcMar>
            <w:vAlign w:val="center"/>
          </w:tcPr>
          <w:p w14:paraId="1161069F">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Mã NCC nội bộ</w:t>
            </w:r>
          </w:p>
        </w:tc>
        <w:tc>
          <w:tcPr>
            <w:tcW w:w="1900" w:type="dxa"/>
            <w:shd w:val="clear" w:color="auto" w:fill="F8FBFD"/>
            <w:tcMar>
              <w:top w:w="90" w:type="dxa"/>
              <w:left w:w="110" w:type="dxa"/>
              <w:bottom w:w="90" w:type="dxa"/>
              <w:right w:w="110" w:type="dxa"/>
            </w:tcMar>
            <w:vAlign w:val="center"/>
          </w:tcPr>
          <w:p w14:paraId="64D38545">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esdHTKTpaymentVendor</w:t>
            </w:r>
          </w:p>
        </w:tc>
        <w:tc>
          <w:tcPr>
            <w:tcW w:w="2780" w:type="dxa"/>
            <w:shd w:val="clear" w:color="auto" w:fill="F8FBFD"/>
            <w:tcMar>
              <w:top w:w="90" w:type="dxa"/>
              <w:left w:w="110" w:type="dxa"/>
              <w:bottom w:w="90" w:type="dxa"/>
              <w:right w:w="110" w:type="dxa"/>
            </w:tcMar>
            <w:vAlign w:val="center"/>
          </w:tcPr>
          <w:p w14:paraId="13EABF58">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vendor.id</w:t>
            </w:r>
          </w:p>
        </w:tc>
        <w:tc>
          <w:tcPr>
            <w:tcW w:w="940" w:type="dxa"/>
            <w:shd w:val="clear" w:color="auto" w:fill="F8FBFD"/>
            <w:tcMar>
              <w:top w:w="90" w:type="dxa"/>
              <w:left w:w="110" w:type="dxa"/>
              <w:bottom w:w="90" w:type="dxa"/>
              <w:right w:w="110" w:type="dxa"/>
            </w:tcMar>
            <w:vAlign w:val="center"/>
          </w:tcPr>
          <w:p w14:paraId="7274C57B">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Có</w:t>
            </w:r>
          </w:p>
        </w:tc>
        <w:tc>
          <w:tcPr>
            <w:tcW w:w="820" w:type="dxa"/>
            <w:shd w:val="clear" w:color="auto" w:fill="F8FBFD"/>
            <w:tcMar>
              <w:top w:w="90" w:type="dxa"/>
              <w:left w:w="110" w:type="dxa"/>
              <w:bottom w:w="90" w:type="dxa"/>
              <w:right w:w="110" w:type="dxa"/>
            </w:tcMar>
            <w:vAlign w:val="center"/>
          </w:tcPr>
          <w:p w14:paraId="65D7AD1E">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G0</w:t>
            </w:r>
          </w:p>
        </w:tc>
      </w:tr>
      <w:tr w14:paraId="2425EB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20" w:type="dxa"/>
            <w:tcMar>
              <w:top w:w="90" w:type="dxa"/>
              <w:left w:w="110" w:type="dxa"/>
              <w:bottom w:w="90" w:type="dxa"/>
              <w:right w:w="110" w:type="dxa"/>
            </w:tcMar>
            <w:vAlign w:val="center"/>
          </w:tcPr>
          <w:p w14:paraId="674B41DA">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Mã NCC/MST/CCCD dùng OGL</w:t>
            </w:r>
          </w:p>
        </w:tc>
        <w:tc>
          <w:tcPr>
            <w:tcW w:w="1900" w:type="dxa"/>
            <w:tcMar>
              <w:top w:w="90" w:type="dxa"/>
              <w:left w:w="110" w:type="dxa"/>
              <w:bottom w:w="90" w:type="dxa"/>
              <w:right w:w="110" w:type="dxa"/>
            </w:tcMar>
            <w:vAlign w:val="center"/>
          </w:tcPr>
          <w:p w14:paraId="65D1FFA5">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esdHTKTvendor</w:t>
            </w:r>
          </w:p>
        </w:tc>
        <w:tc>
          <w:tcPr>
            <w:tcW w:w="2780" w:type="dxa"/>
            <w:tcMar>
              <w:top w:w="90" w:type="dxa"/>
              <w:left w:w="110" w:type="dxa"/>
              <w:bottom w:w="90" w:type="dxa"/>
              <w:right w:w="110" w:type="dxa"/>
            </w:tcMar>
            <w:vAlign w:val="center"/>
          </w:tcPr>
          <w:p w14:paraId="10EBCEF2">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vendor.number</w:t>
            </w:r>
          </w:p>
        </w:tc>
        <w:tc>
          <w:tcPr>
            <w:tcW w:w="940" w:type="dxa"/>
            <w:tcMar>
              <w:top w:w="90" w:type="dxa"/>
              <w:left w:w="110" w:type="dxa"/>
              <w:bottom w:w="90" w:type="dxa"/>
              <w:right w:w="110" w:type="dxa"/>
            </w:tcMar>
            <w:vAlign w:val="center"/>
          </w:tcPr>
          <w:p w14:paraId="2F957039">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Có</w:t>
            </w:r>
          </w:p>
        </w:tc>
        <w:tc>
          <w:tcPr>
            <w:tcW w:w="820" w:type="dxa"/>
            <w:tcMar>
              <w:top w:w="90" w:type="dxa"/>
              <w:left w:w="110" w:type="dxa"/>
              <w:bottom w:w="90" w:type="dxa"/>
              <w:right w:w="110" w:type="dxa"/>
            </w:tcMar>
            <w:vAlign w:val="center"/>
          </w:tcPr>
          <w:p w14:paraId="53974164">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G0</w:t>
            </w:r>
          </w:p>
        </w:tc>
      </w:tr>
      <w:tr w14:paraId="229ED5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20" w:type="dxa"/>
            <w:shd w:val="clear" w:color="auto" w:fill="F8FBFD"/>
            <w:tcMar>
              <w:top w:w="90" w:type="dxa"/>
              <w:left w:w="110" w:type="dxa"/>
              <w:bottom w:w="90" w:type="dxa"/>
              <w:right w:w="110" w:type="dxa"/>
            </w:tcMar>
            <w:vAlign w:val="center"/>
          </w:tcPr>
          <w:p w14:paraId="204E55C1">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Tổ chức hoặc Cá nhân</w:t>
            </w:r>
          </w:p>
        </w:tc>
        <w:tc>
          <w:tcPr>
            <w:tcW w:w="1900" w:type="dxa"/>
            <w:shd w:val="clear" w:color="auto" w:fill="F8FBFD"/>
            <w:tcMar>
              <w:top w:w="90" w:type="dxa"/>
              <w:left w:w="110" w:type="dxa"/>
              <w:bottom w:w="90" w:type="dxa"/>
              <w:right w:w="110" w:type="dxa"/>
            </w:tcMar>
            <w:vAlign w:val="center"/>
          </w:tcPr>
          <w:p w14:paraId="652D69C0">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esdHTKTvendor</w:t>
            </w:r>
          </w:p>
        </w:tc>
        <w:tc>
          <w:tcPr>
            <w:tcW w:w="2780" w:type="dxa"/>
            <w:shd w:val="clear" w:color="auto" w:fill="F8FBFD"/>
            <w:tcMar>
              <w:top w:w="90" w:type="dxa"/>
              <w:left w:w="110" w:type="dxa"/>
              <w:bottom w:w="90" w:type="dxa"/>
              <w:right w:w="110" w:type="dxa"/>
            </w:tcMar>
            <w:vAlign w:val="center"/>
          </w:tcPr>
          <w:p w14:paraId="740CD440">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vendor.type</w:t>
            </w:r>
          </w:p>
        </w:tc>
        <w:tc>
          <w:tcPr>
            <w:tcW w:w="940" w:type="dxa"/>
            <w:shd w:val="clear" w:color="auto" w:fill="F8FBFD"/>
            <w:tcMar>
              <w:top w:w="90" w:type="dxa"/>
              <w:left w:w="110" w:type="dxa"/>
              <w:bottom w:w="90" w:type="dxa"/>
              <w:right w:w="110" w:type="dxa"/>
            </w:tcMar>
            <w:vAlign w:val="center"/>
          </w:tcPr>
          <w:p w14:paraId="7164DA34">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Có</w:t>
            </w:r>
          </w:p>
        </w:tc>
        <w:tc>
          <w:tcPr>
            <w:tcW w:w="820" w:type="dxa"/>
            <w:shd w:val="clear" w:color="auto" w:fill="F8FBFD"/>
            <w:tcMar>
              <w:top w:w="90" w:type="dxa"/>
              <w:left w:w="110" w:type="dxa"/>
              <w:bottom w:w="90" w:type="dxa"/>
              <w:right w:w="110" w:type="dxa"/>
            </w:tcMar>
            <w:vAlign w:val="center"/>
          </w:tcPr>
          <w:p w14:paraId="6FB2F8E5">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G0</w:t>
            </w:r>
          </w:p>
        </w:tc>
      </w:tr>
      <w:tr w14:paraId="1C7A54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20" w:type="dxa"/>
            <w:tcMar>
              <w:top w:w="90" w:type="dxa"/>
              <w:left w:w="110" w:type="dxa"/>
              <w:bottom w:w="90" w:type="dxa"/>
              <w:right w:w="110" w:type="dxa"/>
            </w:tcMar>
            <w:vAlign w:val="center"/>
          </w:tcPr>
          <w:p w14:paraId="48AA8E73">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Site NCC được chọn</w:t>
            </w:r>
          </w:p>
        </w:tc>
        <w:tc>
          <w:tcPr>
            <w:tcW w:w="1900" w:type="dxa"/>
            <w:tcMar>
              <w:top w:w="90" w:type="dxa"/>
              <w:left w:w="110" w:type="dxa"/>
              <w:bottom w:w="90" w:type="dxa"/>
              <w:right w:w="110" w:type="dxa"/>
            </w:tcMar>
            <w:vAlign w:val="center"/>
          </w:tcPr>
          <w:p w14:paraId="6D2F64C8">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esdHTKTpaymentVendor</w:t>
            </w:r>
          </w:p>
        </w:tc>
        <w:tc>
          <w:tcPr>
            <w:tcW w:w="2780" w:type="dxa"/>
            <w:tcMar>
              <w:top w:w="90" w:type="dxa"/>
              <w:left w:w="110" w:type="dxa"/>
              <w:bottom w:w="90" w:type="dxa"/>
              <w:right w:w="110" w:type="dxa"/>
            </w:tcMar>
            <w:vAlign w:val="center"/>
          </w:tcPr>
          <w:p w14:paraId="394D20DF">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vendor.site.id</w:t>
            </w:r>
          </w:p>
        </w:tc>
        <w:tc>
          <w:tcPr>
            <w:tcW w:w="940" w:type="dxa"/>
            <w:tcMar>
              <w:top w:w="90" w:type="dxa"/>
              <w:left w:w="110" w:type="dxa"/>
              <w:bottom w:w="90" w:type="dxa"/>
              <w:right w:w="110" w:type="dxa"/>
            </w:tcMar>
            <w:vAlign w:val="center"/>
          </w:tcPr>
          <w:p w14:paraId="2A34BC90">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Có</w:t>
            </w:r>
          </w:p>
        </w:tc>
        <w:tc>
          <w:tcPr>
            <w:tcW w:w="820" w:type="dxa"/>
            <w:tcMar>
              <w:top w:w="90" w:type="dxa"/>
              <w:left w:w="110" w:type="dxa"/>
              <w:bottom w:w="90" w:type="dxa"/>
              <w:right w:w="110" w:type="dxa"/>
            </w:tcMar>
            <w:vAlign w:val="center"/>
          </w:tcPr>
          <w:p w14:paraId="01CEA038">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G0</w:t>
            </w:r>
          </w:p>
        </w:tc>
      </w:tr>
      <w:tr w14:paraId="6E51FC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20" w:type="dxa"/>
            <w:shd w:val="clear" w:color="auto" w:fill="F8FBFD"/>
            <w:tcMar>
              <w:top w:w="90" w:type="dxa"/>
              <w:left w:w="110" w:type="dxa"/>
              <w:bottom w:w="90" w:type="dxa"/>
              <w:right w:w="110" w:type="dxa"/>
            </w:tcMar>
            <w:vAlign w:val="center"/>
          </w:tcPr>
          <w:p w14:paraId="137E602A">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Site code OGL</w:t>
            </w:r>
          </w:p>
        </w:tc>
        <w:tc>
          <w:tcPr>
            <w:tcW w:w="1900" w:type="dxa"/>
            <w:shd w:val="clear" w:color="auto" w:fill="F8FBFD"/>
            <w:tcMar>
              <w:top w:w="90" w:type="dxa"/>
              <w:left w:w="110" w:type="dxa"/>
              <w:bottom w:w="90" w:type="dxa"/>
              <w:right w:w="110" w:type="dxa"/>
            </w:tcMar>
            <w:vAlign w:val="center"/>
          </w:tcPr>
          <w:p w14:paraId="491E675D">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esdHTKTvendorSite</w:t>
            </w:r>
          </w:p>
        </w:tc>
        <w:tc>
          <w:tcPr>
            <w:tcW w:w="2780" w:type="dxa"/>
            <w:shd w:val="clear" w:color="auto" w:fill="F8FBFD"/>
            <w:tcMar>
              <w:top w:w="90" w:type="dxa"/>
              <w:left w:w="110" w:type="dxa"/>
              <w:bottom w:w="90" w:type="dxa"/>
              <w:right w:w="110" w:type="dxa"/>
            </w:tcMar>
            <w:vAlign w:val="center"/>
          </w:tcPr>
          <w:p w14:paraId="28A73C13">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ogl.site.code</w:t>
            </w:r>
          </w:p>
        </w:tc>
        <w:tc>
          <w:tcPr>
            <w:tcW w:w="940" w:type="dxa"/>
            <w:shd w:val="clear" w:color="auto" w:fill="F8FBFD"/>
            <w:tcMar>
              <w:top w:w="90" w:type="dxa"/>
              <w:left w:w="110" w:type="dxa"/>
              <w:bottom w:w="90" w:type="dxa"/>
              <w:right w:w="110" w:type="dxa"/>
            </w:tcMar>
            <w:vAlign w:val="center"/>
          </w:tcPr>
          <w:p w14:paraId="1C22AEF8">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Có</w:t>
            </w:r>
          </w:p>
        </w:tc>
        <w:tc>
          <w:tcPr>
            <w:tcW w:w="820" w:type="dxa"/>
            <w:shd w:val="clear" w:color="auto" w:fill="F8FBFD"/>
            <w:tcMar>
              <w:top w:w="90" w:type="dxa"/>
              <w:left w:w="110" w:type="dxa"/>
              <w:bottom w:w="90" w:type="dxa"/>
              <w:right w:w="110" w:type="dxa"/>
            </w:tcMar>
            <w:vAlign w:val="center"/>
          </w:tcPr>
          <w:p w14:paraId="727D6945">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G0</w:t>
            </w:r>
          </w:p>
        </w:tc>
      </w:tr>
      <w:tr w14:paraId="7CD8A3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20" w:type="dxa"/>
            <w:tcMar>
              <w:top w:w="90" w:type="dxa"/>
              <w:left w:w="110" w:type="dxa"/>
              <w:bottom w:w="90" w:type="dxa"/>
              <w:right w:w="110" w:type="dxa"/>
            </w:tcMar>
            <w:vAlign w:val="center"/>
          </w:tcPr>
          <w:p w14:paraId="55AC4963">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Đơn vị/entity gửi OGL</w:t>
            </w:r>
          </w:p>
        </w:tc>
        <w:tc>
          <w:tcPr>
            <w:tcW w:w="1900" w:type="dxa"/>
            <w:tcMar>
              <w:top w:w="90" w:type="dxa"/>
              <w:left w:w="110" w:type="dxa"/>
              <w:bottom w:w="90" w:type="dxa"/>
              <w:right w:w="110" w:type="dxa"/>
            </w:tcMar>
            <w:vAlign w:val="center"/>
          </w:tcPr>
          <w:p w14:paraId="44BAE9B1">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esdHTKTvendorSite</w:t>
            </w:r>
          </w:p>
        </w:tc>
        <w:tc>
          <w:tcPr>
            <w:tcW w:w="2780" w:type="dxa"/>
            <w:tcMar>
              <w:top w:w="90" w:type="dxa"/>
              <w:left w:w="110" w:type="dxa"/>
              <w:bottom w:w="90" w:type="dxa"/>
              <w:right w:w="110" w:type="dxa"/>
            </w:tcMar>
            <w:vAlign w:val="center"/>
          </w:tcPr>
          <w:p w14:paraId="3785DC50">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ogl.entity</w:t>
            </w:r>
          </w:p>
        </w:tc>
        <w:tc>
          <w:tcPr>
            <w:tcW w:w="940" w:type="dxa"/>
            <w:tcMar>
              <w:top w:w="90" w:type="dxa"/>
              <w:left w:w="110" w:type="dxa"/>
              <w:bottom w:w="90" w:type="dxa"/>
              <w:right w:w="110" w:type="dxa"/>
            </w:tcMar>
            <w:vAlign w:val="center"/>
          </w:tcPr>
          <w:p w14:paraId="271DA846">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Có</w:t>
            </w:r>
          </w:p>
        </w:tc>
        <w:tc>
          <w:tcPr>
            <w:tcW w:w="820" w:type="dxa"/>
            <w:tcMar>
              <w:top w:w="90" w:type="dxa"/>
              <w:left w:w="110" w:type="dxa"/>
              <w:bottom w:w="90" w:type="dxa"/>
              <w:right w:w="110" w:type="dxa"/>
            </w:tcMar>
            <w:vAlign w:val="center"/>
          </w:tcPr>
          <w:p w14:paraId="0A3ABE21">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G0</w:t>
            </w:r>
          </w:p>
        </w:tc>
      </w:tr>
      <w:tr w14:paraId="58F1FF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20" w:type="dxa"/>
            <w:shd w:val="clear" w:color="auto" w:fill="F8FBFD"/>
            <w:tcMar>
              <w:top w:w="90" w:type="dxa"/>
              <w:left w:w="110" w:type="dxa"/>
              <w:bottom w:w="90" w:type="dxa"/>
              <w:right w:w="110" w:type="dxa"/>
            </w:tcMar>
            <w:vAlign w:val="center"/>
          </w:tcPr>
          <w:p w14:paraId="337D60DA">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Tài khoản phải trả NCC</w:t>
            </w:r>
          </w:p>
        </w:tc>
        <w:tc>
          <w:tcPr>
            <w:tcW w:w="1900" w:type="dxa"/>
            <w:shd w:val="clear" w:color="auto" w:fill="F8FBFD"/>
            <w:tcMar>
              <w:top w:w="90" w:type="dxa"/>
              <w:left w:w="110" w:type="dxa"/>
              <w:bottom w:w="90" w:type="dxa"/>
              <w:right w:w="110" w:type="dxa"/>
            </w:tcMar>
            <w:vAlign w:val="center"/>
          </w:tcPr>
          <w:p w14:paraId="45CE61CD">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esdHTKTvendorSite</w:t>
            </w:r>
          </w:p>
        </w:tc>
        <w:tc>
          <w:tcPr>
            <w:tcW w:w="2780" w:type="dxa"/>
            <w:shd w:val="clear" w:color="auto" w:fill="F8FBFD"/>
            <w:tcMar>
              <w:top w:w="90" w:type="dxa"/>
              <w:left w:w="110" w:type="dxa"/>
              <w:bottom w:w="90" w:type="dxa"/>
              <w:right w:w="110" w:type="dxa"/>
            </w:tcMar>
            <w:vAlign w:val="center"/>
          </w:tcPr>
          <w:p w14:paraId="7BE7DF9A">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credit.account</w:t>
            </w:r>
          </w:p>
        </w:tc>
        <w:tc>
          <w:tcPr>
            <w:tcW w:w="940" w:type="dxa"/>
            <w:shd w:val="clear" w:color="auto" w:fill="F8FBFD"/>
            <w:tcMar>
              <w:top w:w="90" w:type="dxa"/>
              <w:left w:w="110" w:type="dxa"/>
              <w:bottom w:w="90" w:type="dxa"/>
              <w:right w:w="110" w:type="dxa"/>
            </w:tcMar>
            <w:vAlign w:val="center"/>
          </w:tcPr>
          <w:p w14:paraId="6BDEC799">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Có</w:t>
            </w:r>
          </w:p>
        </w:tc>
        <w:tc>
          <w:tcPr>
            <w:tcW w:w="820" w:type="dxa"/>
            <w:shd w:val="clear" w:color="auto" w:fill="F8FBFD"/>
            <w:tcMar>
              <w:top w:w="90" w:type="dxa"/>
              <w:left w:w="110" w:type="dxa"/>
              <w:bottom w:w="90" w:type="dxa"/>
              <w:right w:w="110" w:type="dxa"/>
            </w:tcMar>
            <w:vAlign w:val="center"/>
          </w:tcPr>
          <w:p w14:paraId="252C5C19">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G0</w:t>
            </w:r>
          </w:p>
        </w:tc>
      </w:tr>
      <w:tr w14:paraId="3C2274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20" w:type="dxa"/>
            <w:tcMar>
              <w:top w:w="90" w:type="dxa"/>
              <w:left w:w="110" w:type="dxa"/>
              <w:bottom w:w="90" w:type="dxa"/>
              <w:right w:w="110" w:type="dxa"/>
            </w:tcMar>
            <w:vAlign w:val="center"/>
          </w:tcPr>
          <w:p w14:paraId="4BE8CD2B">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Loại tiền 3 ký tự</w:t>
            </w:r>
          </w:p>
        </w:tc>
        <w:tc>
          <w:tcPr>
            <w:tcW w:w="1900" w:type="dxa"/>
            <w:tcMar>
              <w:top w:w="90" w:type="dxa"/>
              <w:left w:w="110" w:type="dxa"/>
              <w:bottom w:w="90" w:type="dxa"/>
              <w:right w:w="110" w:type="dxa"/>
            </w:tcMar>
            <w:vAlign w:val="center"/>
          </w:tcPr>
          <w:p w14:paraId="06F6B22A">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esdHTKTpaymentVendor</w:t>
            </w:r>
          </w:p>
        </w:tc>
        <w:tc>
          <w:tcPr>
            <w:tcW w:w="2780" w:type="dxa"/>
            <w:tcMar>
              <w:top w:w="90" w:type="dxa"/>
              <w:left w:w="110" w:type="dxa"/>
              <w:bottom w:w="90" w:type="dxa"/>
              <w:right w:w="110" w:type="dxa"/>
            </w:tcMar>
            <w:vAlign w:val="center"/>
          </w:tcPr>
          <w:p w14:paraId="631AD7C2">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currency</w:t>
            </w:r>
          </w:p>
        </w:tc>
        <w:tc>
          <w:tcPr>
            <w:tcW w:w="940" w:type="dxa"/>
            <w:tcMar>
              <w:top w:w="90" w:type="dxa"/>
              <w:left w:w="110" w:type="dxa"/>
              <w:bottom w:w="90" w:type="dxa"/>
              <w:right w:w="110" w:type="dxa"/>
            </w:tcMar>
            <w:vAlign w:val="center"/>
          </w:tcPr>
          <w:p w14:paraId="7B43C8D6">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Có</w:t>
            </w:r>
          </w:p>
        </w:tc>
        <w:tc>
          <w:tcPr>
            <w:tcW w:w="820" w:type="dxa"/>
            <w:tcMar>
              <w:top w:w="90" w:type="dxa"/>
              <w:left w:w="110" w:type="dxa"/>
              <w:bottom w:w="90" w:type="dxa"/>
              <w:right w:w="110" w:type="dxa"/>
            </w:tcMar>
            <w:vAlign w:val="center"/>
          </w:tcPr>
          <w:p w14:paraId="7C291F95">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G0</w:t>
            </w:r>
          </w:p>
        </w:tc>
      </w:tr>
      <w:tr w14:paraId="027B7C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20" w:type="dxa"/>
            <w:shd w:val="clear" w:color="auto" w:fill="F8FBFD"/>
            <w:tcMar>
              <w:top w:w="90" w:type="dxa"/>
              <w:left w:w="110" w:type="dxa"/>
              <w:bottom w:w="90" w:type="dxa"/>
              <w:right w:w="110" w:type="dxa"/>
            </w:tcMar>
            <w:vAlign w:val="center"/>
          </w:tcPr>
          <w:p w14:paraId="585A0D7A">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Chuyển khoản/Tiền mặt</w:t>
            </w:r>
          </w:p>
        </w:tc>
        <w:tc>
          <w:tcPr>
            <w:tcW w:w="1900" w:type="dxa"/>
            <w:shd w:val="clear" w:color="auto" w:fill="F8FBFD"/>
            <w:tcMar>
              <w:top w:w="90" w:type="dxa"/>
              <w:left w:w="110" w:type="dxa"/>
              <w:bottom w:w="90" w:type="dxa"/>
              <w:right w:w="110" w:type="dxa"/>
            </w:tcMar>
            <w:vAlign w:val="center"/>
          </w:tcPr>
          <w:p w14:paraId="0912371A">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esdHTKTpaymentVendor</w:t>
            </w:r>
          </w:p>
        </w:tc>
        <w:tc>
          <w:tcPr>
            <w:tcW w:w="2780" w:type="dxa"/>
            <w:shd w:val="clear" w:color="auto" w:fill="F8FBFD"/>
            <w:tcMar>
              <w:top w:w="90" w:type="dxa"/>
              <w:left w:w="110" w:type="dxa"/>
              <w:bottom w:w="90" w:type="dxa"/>
              <w:right w:w="110" w:type="dxa"/>
            </w:tcMar>
            <w:vAlign w:val="center"/>
          </w:tcPr>
          <w:p w14:paraId="5AAEE18A">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payment.method</w:t>
            </w:r>
          </w:p>
        </w:tc>
        <w:tc>
          <w:tcPr>
            <w:tcW w:w="940" w:type="dxa"/>
            <w:shd w:val="clear" w:color="auto" w:fill="F8FBFD"/>
            <w:tcMar>
              <w:top w:w="90" w:type="dxa"/>
              <w:left w:w="110" w:type="dxa"/>
              <w:bottom w:w="90" w:type="dxa"/>
              <w:right w:w="110" w:type="dxa"/>
            </w:tcMar>
            <w:vAlign w:val="center"/>
          </w:tcPr>
          <w:p w14:paraId="4BC68874">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Có</w:t>
            </w:r>
          </w:p>
        </w:tc>
        <w:tc>
          <w:tcPr>
            <w:tcW w:w="820" w:type="dxa"/>
            <w:shd w:val="clear" w:color="auto" w:fill="F8FBFD"/>
            <w:tcMar>
              <w:top w:w="90" w:type="dxa"/>
              <w:left w:w="110" w:type="dxa"/>
              <w:bottom w:w="90" w:type="dxa"/>
              <w:right w:w="110" w:type="dxa"/>
            </w:tcMar>
            <w:vAlign w:val="center"/>
          </w:tcPr>
          <w:p w14:paraId="2D0FA6D0">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G0</w:t>
            </w:r>
          </w:p>
        </w:tc>
      </w:tr>
      <w:tr w14:paraId="522CC4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20" w:type="dxa"/>
            <w:tcMar>
              <w:top w:w="90" w:type="dxa"/>
              <w:left w:w="110" w:type="dxa"/>
              <w:bottom w:w="90" w:type="dxa"/>
              <w:right w:w="110" w:type="dxa"/>
            </w:tcMar>
            <w:vAlign w:val="center"/>
          </w:tcPr>
          <w:p w14:paraId="76395C5B">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Giá trị hóa đơn chấp nhận (1)</w:t>
            </w:r>
          </w:p>
        </w:tc>
        <w:tc>
          <w:tcPr>
            <w:tcW w:w="1900" w:type="dxa"/>
            <w:shd w:val="clear" w:color="auto" w:fill="auto"/>
            <w:tcMar>
              <w:top w:w="90" w:type="dxa"/>
              <w:left w:w="110" w:type="dxa"/>
              <w:bottom w:w="90" w:type="dxa"/>
              <w:right w:w="110" w:type="dxa"/>
            </w:tcMar>
            <w:vAlign w:val="center"/>
          </w:tcPr>
          <w:p w14:paraId="2A6C0AF0">
            <w:pPr>
              <w:keepNext w:val="0"/>
              <w:keepLines w:val="0"/>
              <w:widowControl/>
              <w:suppressLineNumbers w:val="0"/>
              <w:spacing w:before="0" w:beforeAutospacing="1" w:after="80" w:afterAutospacing="0" w:line="268" w:lineRule="auto"/>
              <w:ind w:left="0" w:leftChars="0" w:right="0" w:rightChars="0"/>
              <w:jc w:val="left"/>
              <w:rPr>
                <w:rFonts w:hint="default"/>
              </w:rPr>
            </w:pPr>
            <w:r>
              <w:rPr>
                <w:rFonts w:hint="default" w:ascii="Arial" w:hAnsi="Arial" w:eastAsia="ＭＳ 明朝" w:cs="Times New Roman"/>
                <w:kern w:val="0"/>
                <w:sz w:val="16"/>
                <w:szCs w:val="16"/>
                <w:lang w:val="en-US" w:eastAsia="zh-CN" w:bidi="ar"/>
              </w:rPr>
              <w:t>esdHTKTpaymentVendor.approved.invoice.amount</w:t>
            </w:r>
          </w:p>
        </w:tc>
        <w:tc>
          <w:tcPr>
            <w:tcW w:w="2780" w:type="dxa"/>
            <w:tcMar>
              <w:top w:w="90" w:type="dxa"/>
              <w:left w:w="110" w:type="dxa"/>
              <w:bottom w:w="90" w:type="dxa"/>
              <w:right w:w="110" w:type="dxa"/>
            </w:tcMar>
            <w:vAlign w:val="center"/>
          </w:tcPr>
          <w:p w14:paraId="6F6FC470">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approved.invoice.amount</w:t>
            </w:r>
          </w:p>
        </w:tc>
        <w:tc>
          <w:tcPr>
            <w:tcW w:w="940" w:type="dxa"/>
            <w:tcMar>
              <w:top w:w="90" w:type="dxa"/>
              <w:left w:w="110" w:type="dxa"/>
              <w:bottom w:w="90" w:type="dxa"/>
              <w:right w:w="110" w:type="dxa"/>
            </w:tcMar>
            <w:vAlign w:val="center"/>
          </w:tcPr>
          <w:p w14:paraId="649F0E6C">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Theo case</w:t>
            </w:r>
          </w:p>
        </w:tc>
        <w:tc>
          <w:tcPr>
            <w:tcW w:w="820" w:type="dxa"/>
            <w:tcMar>
              <w:top w:w="90" w:type="dxa"/>
              <w:left w:w="110" w:type="dxa"/>
              <w:bottom w:w="90" w:type="dxa"/>
              <w:right w:w="110" w:type="dxa"/>
            </w:tcMar>
            <w:vAlign w:val="center"/>
          </w:tcPr>
          <w:p w14:paraId="783BB617">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G0</w:t>
            </w:r>
          </w:p>
        </w:tc>
      </w:tr>
      <w:tr w14:paraId="1D7090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20" w:type="dxa"/>
            <w:shd w:val="clear" w:color="auto" w:fill="F8FBFD"/>
            <w:tcMar>
              <w:top w:w="90" w:type="dxa"/>
              <w:left w:w="110" w:type="dxa"/>
              <w:bottom w:w="90" w:type="dxa"/>
              <w:right w:w="110" w:type="dxa"/>
            </w:tcMar>
            <w:vAlign w:val="center"/>
          </w:tcPr>
          <w:p w14:paraId="41B5BDAC">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Số tiền đề nghị thanh toán (2)</w:t>
            </w:r>
          </w:p>
        </w:tc>
        <w:tc>
          <w:tcPr>
            <w:tcW w:w="1900" w:type="dxa"/>
            <w:shd w:val="clear" w:color="auto" w:fill="auto"/>
            <w:tcMar>
              <w:top w:w="90" w:type="dxa"/>
              <w:left w:w="110" w:type="dxa"/>
              <w:bottom w:w="90" w:type="dxa"/>
              <w:right w:w="110" w:type="dxa"/>
            </w:tcMar>
            <w:vAlign w:val="center"/>
          </w:tcPr>
          <w:p w14:paraId="219A6A48">
            <w:pPr>
              <w:keepNext w:val="0"/>
              <w:keepLines w:val="0"/>
              <w:widowControl/>
              <w:suppressLineNumbers w:val="0"/>
              <w:spacing w:before="0" w:beforeAutospacing="1" w:after="80" w:afterAutospacing="0" w:line="268" w:lineRule="auto"/>
              <w:ind w:left="0" w:leftChars="0" w:right="0" w:rightChars="0"/>
              <w:jc w:val="left"/>
              <w:rPr>
                <w:rFonts w:hint="default"/>
              </w:rPr>
            </w:pPr>
            <w:r>
              <w:rPr>
                <w:rFonts w:hint="default" w:ascii="Arial" w:hAnsi="Arial" w:eastAsia="ＭＳ 明朝" w:cs="Times New Roman"/>
                <w:kern w:val="0"/>
                <w:sz w:val="16"/>
                <w:szCs w:val="16"/>
                <w:lang w:val="en-US" w:eastAsia="zh-CN" w:bidi="ar"/>
              </w:rPr>
              <w:t>esdHTKTpaymentVendor.amount</w:t>
            </w:r>
          </w:p>
        </w:tc>
        <w:tc>
          <w:tcPr>
            <w:tcW w:w="2780" w:type="dxa"/>
            <w:shd w:val="clear" w:color="auto" w:fill="F8FBFD"/>
            <w:tcMar>
              <w:top w:w="90" w:type="dxa"/>
              <w:left w:w="110" w:type="dxa"/>
              <w:bottom w:w="90" w:type="dxa"/>
              <w:right w:w="110" w:type="dxa"/>
            </w:tcMar>
            <w:vAlign w:val="center"/>
          </w:tcPr>
          <w:p w14:paraId="04428F87">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amount</w:t>
            </w:r>
          </w:p>
        </w:tc>
        <w:tc>
          <w:tcPr>
            <w:tcW w:w="940" w:type="dxa"/>
            <w:shd w:val="clear" w:color="auto" w:fill="F8FBFD"/>
            <w:tcMar>
              <w:top w:w="90" w:type="dxa"/>
              <w:left w:w="110" w:type="dxa"/>
              <w:bottom w:w="90" w:type="dxa"/>
              <w:right w:w="110" w:type="dxa"/>
            </w:tcMar>
            <w:vAlign w:val="center"/>
          </w:tcPr>
          <w:p w14:paraId="451F87E8">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Theo case</w:t>
            </w:r>
          </w:p>
        </w:tc>
        <w:tc>
          <w:tcPr>
            <w:tcW w:w="820" w:type="dxa"/>
            <w:shd w:val="clear" w:color="auto" w:fill="F8FBFD"/>
            <w:tcMar>
              <w:top w:w="90" w:type="dxa"/>
              <w:left w:w="110" w:type="dxa"/>
              <w:bottom w:w="90" w:type="dxa"/>
              <w:right w:w="110" w:type="dxa"/>
            </w:tcMar>
            <w:vAlign w:val="center"/>
          </w:tcPr>
          <w:p w14:paraId="03A38225">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G0</w:t>
            </w:r>
          </w:p>
        </w:tc>
      </w:tr>
      <w:tr w14:paraId="7907AD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20" w:type="dxa"/>
            <w:tcMar>
              <w:top w:w="90" w:type="dxa"/>
              <w:left w:w="110" w:type="dxa"/>
              <w:bottom w:w="90" w:type="dxa"/>
              <w:right w:w="110" w:type="dxa"/>
            </w:tcMar>
            <w:vAlign w:val="center"/>
          </w:tcPr>
          <w:p w14:paraId="5D680104">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Tổng hoàn ứng lần này (3)</w:t>
            </w:r>
          </w:p>
        </w:tc>
        <w:tc>
          <w:tcPr>
            <w:tcW w:w="1900" w:type="dxa"/>
            <w:shd w:val="clear" w:color="auto" w:fill="auto"/>
            <w:tcMar>
              <w:top w:w="90" w:type="dxa"/>
              <w:left w:w="110" w:type="dxa"/>
              <w:bottom w:w="90" w:type="dxa"/>
              <w:right w:w="110" w:type="dxa"/>
            </w:tcMar>
            <w:vAlign w:val="center"/>
          </w:tcPr>
          <w:p w14:paraId="16773DFA">
            <w:pPr>
              <w:keepNext w:val="0"/>
              <w:keepLines w:val="0"/>
              <w:widowControl/>
              <w:suppressLineNumbers w:val="0"/>
              <w:spacing w:before="0" w:beforeAutospacing="1" w:after="80" w:afterAutospacing="0" w:line="268" w:lineRule="auto"/>
              <w:ind w:left="0" w:leftChars="0" w:right="0" w:rightChars="0"/>
              <w:jc w:val="left"/>
              <w:rPr>
                <w:rFonts w:hint="default"/>
              </w:rPr>
            </w:pPr>
            <w:r>
              <w:rPr>
                <w:rFonts w:hint="default" w:ascii="Arial" w:hAnsi="Arial" w:eastAsia="ＭＳ 明朝" w:cs="Times New Roman"/>
                <w:kern w:val="0"/>
                <w:sz w:val="16"/>
                <w:szCs w:val="16"/>
                <w:lang w:val="en-US" w:eastAsia="zh-CN" w:bidi="ar"/>
              </w:rPr>
              <w:t>esdHTKTpaymentVendor.refund.amount</w:t>
            </w:r>
          </w:p>
        </w:tc>
        <w:tc>
          <w:tcPr>
            <w:tcW w:w="2780" w:type="dxa"/>
            <w:tcMar>
              <w:top w:w="90" w:type="dxa"/>
              <w:left w:w="110" w:type="dxa"/>
              <w:bottom w:w="90" w:type="dxa"/>
              <w:right w:w="110" w:type="dxa"/>
            </w:tcMar>
            <w:vAlign w:val="center"/>
          </w:tcPr>
          <w:p w14:paraId="5BE80678">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refund.amount</w:t>
            </w:r>
          </w:p>
        </w:tc>
        <w:tc>
          <w:tcPr>
            <w:tcW w:w="940" w:type="dxa"/>
            <w:tcMar>
              <w:top w:w="90" w:type="dxa"/>
              <w:left w:w="110" w:type="dxa"/>
              <w:bottom w:w="90" w:type="dxa"/>
              <w:right w:w="110" w:type="dxa"/>
            </w:tcMar>
            <w:vAlign w:val="center"/>
          </w:tcPr>
          <w:p w14:paraId="5DB0917F">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Theo case</w:t>
            </w:r>
          </w:p>
        </w:tc>
        <w:tc>
          <w:tcPr>
            <w:tcW w:w="820" w:type="dxa"/>
            <w:tcMar>
              <w:top w:w="90" w:type="dxa"/>
              <w:left w:w="110" w:type="dxa"/>
              <w:bottom w:w="90" w:type="dxa"/>
              <w:right w:w="110" w:type="dxa"/>
            </w:tcMar>
            <w:vAlign w:val="center"/>
          </w:tcPr>
          <w:p w14:paraId="7319B488">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G0</w:t>
            </w:r>
          </w:p>
        </w:tc>
      </w:tr>
      <w:tr w14:paraId="63D86A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20" w:type="dxa"/>
            <w:shd w:val="clear" w:color="auto" w:fill="F8FBFD"/>
            <w:tcMar>
              <w:top w:w="90" w:type="dxa"/>
              <w:left w:w="110" w:type="dxa"/>
              <w:bottom w:w="90" w:type="dxa"/>
              <w:right w:w="110" w:type="dxa"/>
            </w:tcMar>
            <w:vAlign w:val="center"/>
          </w:tcPr>
          <w:p w14:paraId="56107674">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Nội dung giao dịch</w:t>
            </w:r>
          </w:p>
        </w:tc>
        <w:tc>
          <w:tcPr>
            <w:tcW w:w="1900" w:type="dxa"/>
            <w:shd w:val="clear" w:color="auto" w:fill="F8FBFD"/>
            <w:tcMar>
              <w:top w:w="90" w:type="dxa"/>
              <w:left w:w="110" w:type="dxa"/>
              <w:bottom w:w="90" w:type="dxa"/>
              <w:right w:w="110" w:type="dxa"/>
            </w:tcMar>
            <w:vAlign w:val="center"/>
          </w:tcPr>
          <w:p w14:paraId="13A1595C">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esdHTKTpaymentVendor</w:t>
            </w:r>
          </w:p>
        </w:tc>
        <w:tc>
          <w:tcPr>
            <w:tcW w:w="2780" w:type="dxa"/>
            <w:shd w:val="clear" w:color="auto" w:fill="F8FBFD"/>
            <w:tcMar>
              <w:top w:w="90" w:type="dxa"/>
              <w:left w:w="110" w:type="dxa"/>
              <w:bottom w:w="90" w:type="dxa"/>
              <w:right w:w="110" w:type="dxa"/>
            </w:tcMar>
            <w:vAlign w:val="center"/>
          </w:tcPr>
          <w:p w14:paraId="43588232">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transaction.des</w:t>
            </w:r>
          </w:p>
        </w:tc>
        <w:tc>
          <w:tcPr>
            <w:tcW w:w="940" w:type="dxa"/>
            <w:shd w:val="clear" w:color="auto" w:fill="F8FBFD"/>
            <w:tcMar>
              <w:top w:w="90" w:type="dxa"/>
              <w:left w:w="110" w:type="dxa"/>
              <w:bottom w:w="90" w:type="dxa"/>
              <w:right w:w="110" w:type="dxa"/>
            </w:tcMar>
            <w:vAlign w:val="center"/>
          </w:tcPr>
          <w:p w14:paraId="0EE88C21">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Có</w:t>
            </w:r>
          </w:p>
        </w:tc>
        <w:tc>
          <w:tcPr>
            <w:tcW w:w="820" w:type="dxa"/>
            <w:shd w:val="clear" w:color="auto" w:fill="F8FBFD"/>
            <w:tcMar>
              <w:top w:w="90" w:type="dxa"/>
              <w:left w:w="110" w:type="dxa"/>
              <w:bottom w:w="90" w:type="dxa"/>
              <w:right w:w="110" w:type="dxa"/>
            </w:tcMar>
            <w:vAlign w:val="center"/>
          </w:tcPr>
          <w:p w14:paraId="6D2D6C0E">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G0</w:t>
            </w:r>
          </w:p>
        </w:tc>
      </w:tr>
      <w:tr w14:paraId="5DDEC5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20" w:type="dxa"/>
            <w:tcMar>
              <w:top w:w="90" w:type="dxa"/>
              <w:left w:w="110" w:type="dxa"/>
              <w:bottom w:w="90" w:type="dxa"/>
              <w:right w:w="110" w:type="dxa"/>
            </w:tcMar>
            <w:vAlign w:val="center"/>
          </w:tcPr>
          <w:p w14:paraId="5BD604F9">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Người tạo/người duyệt cuối</w:t>
            </w:r>
          </w:p>
        </w:tc>
        <w:tc>
          <w:tcPr>
            <w:tcW w:w="1900" w:type="dxa"/>
            <w:tcMar>
              <w:top w:w="90" w:type="dxa"/>
              <w:left w:w="110" w:type="dxa"/>
              <w:bottom w:w="90" w:type="dxa"/>
              <w:right w:w="110" w:type="dxa"/>
            </w:tcMar>
            <w:vAlign w:val="center"/>
          </w:tcPr>
          <w:p w14:paraId="2D8E61BC">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payment</w:t>
            </w:r>
          </w:p>
        </w:tc>
        <w:tc>
          <w:tcPr>
            <w:tcW w:w="2780" w:type="dxa"/>
            <w:tcMar>
              <w:top w:w="90" w:type="dxa"/>
              <w:left w:w="110" w:type="dxa"/>
              <w:bottom w:w="90" w:type="dxa"/>
              <w:right w:w="110" w:type="dxa"/>
            </w:tcMar>
            <w:vAlign w:val="center"/>
          </w:tcPr>
          <w:p w14:paraId="3EFCCD3C">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created.by / user.approver.final</w:t>
            </w:r>
          </w:p>
        </w:tc>
        <w:tc>
          <w:tcPr>
            <w:tcW w:w="940" w:type="dxa"/>
            <w:tcMar>
              <w:top w:w="90" w:type="dxa"/>
              <w:left w:w="110" w:type="dxa"/>
              <w:bottom w:w="90" w:type="dxa"/>
              <w:right w:w="110" w:type="dxa"/>
            </w:tcMar>
            <w:vAlign w:val="center"/>
          </w:tcPr>
          <w:p w14:paraId="79E777EF">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Có</w:t>
            </w:r>
          </w:p>
        </w:tc>
        <w:tc>
          <w:tcPr>
            <w:tcW w:w="820" w:type="dxa"/>
            <w:tcMar>
              <w:top w:w="90" w:type="dxa"/>
              <w:left w:w="110" w:type="dxa"/>
              <w:bottom w:w="90" w:type="dxa"/>
              <w:right w:w="110" w:type="dxa"/>
            </w:tcMar>
            <w:vAlign w:val="center"/>
          </w:tcPr>
          <w:p w14:paraId="6ABD98A5">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G0</w:t>
            </w:r>
          </w:p>
        </w:tc>
      </w:tr>
      <w:tr w14:paraId="3E58E1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20" w:type="dxa"/>
            <w:shd w:val="clear" w:color="auto" w:fill="F8FBFD"/>
            <w:tcMar>
              <w:top w:w="90" w:type="dxa"/>
              <w:left w:w="110" w:type="dxa"/>
              <w:bottom w:w="90" w:type="dxa"/>
              <w:right w:w="110" w:type="dxa"/>
            </w:tcMar>
            <w:vAlign w:val="center"/>
          </w:tcPr>
          <w:p w14:paraId="4A37FBE9">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Mã HĐ/KMS</w:t>
            </w:r>
          </w:p>
        </w:tc>
        <w:tc>
          <w:tcPr>
            <w:tcW w:w="1900" w:type="dxa"/>
            <w:shd w:val="clear" w:color="auto" w:fill="auto"/>
            <w:tcMar>
              <w:top w:w="90" w:type="dxa"/>
              <w:left w:w="110" w:type="dxa"/>
              <w:bottom w:w="90" w:type="dxa"/>
              <w:right w:w="110" w:type="dxa"/>
            </w:tcMar>
            <w:vAlign w:val="center"/>
          </w:tcPr>
          <w:p w14:paraId="4ED076DE">
            <w:pPr>
              <w:keepNext w:val="0"/>
              <w:keepLines w:val="0"/>
              <w:widowControl/>
              <w:suppressLineNumbers w:val="0"/>
              <w:bidi w:val="0"/>
              <w:spacing w:before="0" w:beforeAutospacing="0" w:afterAutospacing="0"/>
              <w:ind w:left="0" w:right="0"/>
              <w:rPr>
                <w:rFonts w:hint="default"/>
                <w:sz w:val="15"/>
                <w:szCs w:val="15"/>
              </w:rPr>
            </w:pPr>
            <w:r>
              <w:rPr>
                <w:rFonts w:hint="default"/>
                <w:sz w:val="15"/>
                <w:szCs w:val="15"/>
              </w:rPr>
              <w:t>esdHTKTpayment</w:t>
            </w:r>
          </w:p>
        </w:tc>
        <w:tc>
          <w:tcPr>
            <w:tcW w:w="2780" w:type="dxa"/>
            <w:shd w:val="clear" w:color="auto" w:fill="F8FBFD"/>
            <w:tcMar>
              <w:top w:w="90" w:type="dxa"/>
              <w:left w:w="110" w:type="dxa"/>
              <w:bottom w:w="90" w:type="dxa"/>
              <w:right w:w="110" w:type="dxa"/>
            </w:tcMar>
            <w:vAlign w:val="center"/>
          </w:tcPr>
          <w:p w14:paraId="6FC53837">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contract.id</w:t>
            </w:r>
          </w:p>
        </w:tc>
        <w:tc>
          <w:tcPr>
            <w:tcW w:w="940" w:type="dxa"/>
            <w:shd w:val="clear" w:color="auto" w:fill="F8FBFD"/>
            <w:tcMar>
              <w:top w:w="90" w:type="dxa"/>
              <w:left w:w="110" w:type="dxa"/>
              <w:bottom w:w="90" w:type="dxa"/>
              <w:right w:w="110" w:type="dxa"/>
            </w:tcMar>
            <w:vAlign w:val="center"/>
          </w:tcPr>
          <w:p w14:paraId="53BDE443">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Không</w:t>
            </w:r>
          </w:p>
        </w:tc>
        <w:tc>
          <w:tcPr>
            <w:tcW w:w="820" w:type="dxa"/>
            <w:shd w:val="clear" w:color="auto" w:fill="F8FBFD"/>
            <w:tcMar>
              <w:top w:w="90" w:type="dxa"/>
              <w:left w:w="110" w:type="dxa"/>
              <w:bottom w:w="90" w:type="dxa"/>
              <w:right w:w="110" w:type="dxa"/>
            </w:tcMar>
            <w:vAlign w:val="center"/>
          </w:tcPr>
          <w:p w14:paraId="46897F5B">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G0</w:t>
            </w:r>
          </w:p>
        </w:tc>
      </w:tr>
      <w:tr w14:paraId="2E14C4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20" w:type="dxa"/>
            <w:tcMar>
              <w:top w:w="90" w:type="dxa"/>
              <w:left w:w="110" w:type="dxa"/>
              <w:bottom w:w="90" w:type="dxa"/>
              <w:right w:w="110" w:type="dxa"/>
            </w:tcMar>
            <w:vAlign w:val="center"/>
          </w:tcPr>
          <w:p w14:paraId="4B764F17">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Danh sách hóa đơn của đúng NCC</w:t>
            </w:r>
          </w:p>
        </w:tc>
        <w:tc>
          <w:tcPr>
            <w:tcW w:w="1900" w:type="dxa"/>
            <w:shd w:val="clear" w:color="auto" w:fill="auto"/>
            <w:tcMar>
              <w:top w:w="90" w:type="dxa"/>
              <w:left w:w="110" w:type="dxa"/>
              <w:bottom w:w="90" w:type="dxa"/>
              <w:right w:w="110" w:type="dxa"/>
            </w:tcMar>
            <w:vAlign w:val="center"/>
          </w:tcPr>
          <w:p w14:paraId="3EAA049C">
            <w:pPr>
              <w:keepNext w:val="0"/>
              <w:keepLines w:val="0"/>
              <w:widowControl/>
              <w:suppressLineNumbers w:val="0"/>
              <w:bidi w:val="0"/>
              <w:spacing w:before="0" w:beforeAutospacing="0" w:afterAutospacing="0"/>
              <w:ind w:left="0" w:right="0"/>
              <w:rPr>
                <w:rFonts w:hint="default"/>
                <w:sz w:val="15"/>
                <w:szCs w:val="15"/>
              </w:rPr>
            </w:pPr>
            <w:r>
              <w:rPr>
                <w:rFonts w:hint="default"/>
                <w:sz w:val="15"/>
                <w:szCs w:val="15"/>
              </w:rPr>
              <w:t>esdHTKTpaymentInvoice + esdHTKTinvoice</w:t>
            </w:r>
          </w:p>
        </w:tc>
        <w:tc>
          <w:tcPr>
            <w:tcW w:w="2780" w:type="dxa"/>
            <w:tcMar>
              <w:top w:w="90" w:type="dxa"/>
              <w:left w:w="110" w:type="dxa"/>
              <w:bottom w:w="90" w:type="dxa"/>
              <w:right w:w="110" w:type="dxa"/>
            </w:tcMar>
            <w:vAlign w:val="center"/>
          </w:tcPr>
          <w:p w14:paraId="59977DEB">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Cần xác nhận trường cụ thể</w:t>
            </w:r>
          </w:p>
        </w:tc>
        <w:tc>
          <w:tcPr>
            <w:tcW w:w="940" w:type="dxa"/>
            <w:tcMar>
              <w:top w:w="90" w:type="dxa"/>
              <w:left w:w="110" w:type="dxa"/>
              <w:bottom w:w="90" w:type="dxa"/>
              <w:right w:w="110" w:type="dxa"/>
            </w:tcMar>
            <w:vAlign w:val="center"/>
          </w:tcPr>
          <w:p w14:paraId="397CB72E">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Có</w:t>
            </w:r>
          </w:p>
        </w:tc>
        <w:tc>
          <w:tcPr>
            <w:tcW w:w="820" w:type="dxa"/>
            <w:tcMar>
              <w:top w:w="90" w:type="dxa"/>
              <w:left w:w="110" w:type="dxa"/>
              <w:bottom w:w="90" w:type="dxa"/>
              <w:right w:w="110" w:type="dxa"/>
            </w:tcMar>
            <w:vAlign w:val="center"/>
          </w:tcPr>
          <w:p w14:paraId="61C22A51">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G1</w:t>
            </w:r>
          </w:p>
        </w:tc>
      </w:tr>
      <w:tr w14:paraId="0249B1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20" w:type="dxa"/>
            <w:shd w:val="clear" w:color="auto" w:fill="F8FBFD"/>
            <w:tcMar>
              <w:top w:w="90" w:type="dxa"/>
              <w:left w:w="110" w:type="dxa"/>
              <w:bottom w:w="90" w:type="dxa"/>
              <w:right w:w="110" w:type="dxa"/>
            </w:tcMar>
            <w:vAlign w:val="center"/>
          </w:tcPr>
          <w:p w14:paraId="12E23A90">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Các dòng chi phí trước thuế</w:t>
            </w:r>
          </w:p>
        </w:tc>
        <w:tc>
          <w:tcPr>
            <w:tcW w:w="1900" w:type="dxa"/>
            <w:shd w:val="clear" w:color="auto" w:fill="auto"/>
            <w:tcMar>
              <w:top w:w="90" w:type="dxa"/>
              <w:left w:w="110" w:type="dxa"/>
              <w:bottom w:w="90" w:type="dxa"/>
              <w:right w:w="110" w:type="dxa"/>
            </w:tcMar>
            <w:vAlign w:val="center"/>
          </w:tcPr>
          <w:p w14:paraId="378FF00C">
            <w:pPr>
              <w:keepNext w:val="0"/>
              <w:keepLines w:val="0"/>
              <w:widowControl/>
              <w:suppressLineNumbers w:val="0"/>
              <w:bidi w:val="0"/>
              <w:spacing w:before="0" w:beforeAutospacing="0" w:afterAutospacing="0"/>
              <w:ind w:left="0" w:right="0"/>
              <w:rPr>
                <w:rFonts w:hint="default"/>
                <w:sz w:val="15"/>
                <w:szCs w:val="15"/>
              </w:rPr>
            </w:pPr>
            <w:r>
              <w:rPr>
                <w:rFonts w:hint="default"/>
                <w:sz w:val="15"/>
                <w:szCs w:val="15"/>
              </w:rPr>
              <w:t>esdHTKTpaymentCostDivision theo payment+vendor</w:t>
            </w:r>
          </w:p>
        </w:tc>
        <w:tc>
          <w:tcPr>
            <w:tcW w:w="2780" w:type="dxa"/>
            <w:shd w:val="clear" w:color="auto" w:fill="F8FBFD"/>
            <w:tcMar>
              <w:top w:w="90" w:type="dxa"/>
              <w:left w:w="110" w:type="dxa"/>
              <w:bottom w:w="90" w:type="dxa"/>
              <w:right w:w="110" w:type="dxa"/>
            </w:tcMar>
            <w:vAlign w:val="center"/>
          </w:tcPr>
          <w:p w14:paraId="094670AA">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Cần xác nhận trường cụ thể</w:t>
            </w:r>
          </w:p>
        </w:tc>
        <w:tc>
          <w:tcPr>
            <w:tcW w:w="940" w:type="dxa"/>
            <w:shd w:val="clear" w:color="auto" w:fill="F8FBFD"/>
            <w:tcMar>
              <w:top w:w="90" w:type="dxa"/>
              <w:left w:w="110" w:type="dxa"/>
              <w:bottom w:w="90" w:type="dxa"/>
              <w:right w:w="110" w:type="dxa"/>
            </w:tcMar>
            <w:vAlign w:val="center"/>
          </w:tcPr>
          <w:p w14:paraId="3FC739FE">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Có</w:t>
            </w:r>
          </w:p>
        </w:tc>
        <w:tc>
          <w:tcPr>
            <w:tcW w:w="820" w:type="dxa"/>
            <w:shd w:val="clear" w:color="auto" w:fill="F8FBFD"/>
            <w:tcMar>
              <w:top w:w="90" w:type="dxa"/>
              <w:left w:w="110" w:type="dxa"/>
              <w:bottom w:w="90" w:type="dxa"/>
              <w:right w:w="110" w:type="dxa"/>
            </w:tcMar>
            <w:vAlign w:val="center"/>
          </w:tcPr>
          <w:p w14:paraId="4F3005DE">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G1</w:t>
            </w:r>
          </w:p>
        </w:tc>
      </w:tr>
      <w:tr w14:paraId="4B874E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20" w:type="dxa"/>
            <w:tcMar>
              <w:top w:w="90" w:type="dxa"/>
              <w:left w:w="110" w:type="dxa"/>
              <w:bottom w:w="90" w:type="dxa"/>
              <w:right w:w="110" w:type="dxa"/>
            </w:tcMar>
            <w:vAlign w:val="center"/>
          </w:tcPr>
          <w:p w14:paraId="5157CC6F">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Đủ segment1…segment7 OGL</w:t>
            </w:r>
          </w:p>
        </w:tc>
        <w:tc>
          <w:tcPr>
            <w:tcW w:w="1900" w:type="dxa"/>
            <w:shd w:val="clear" w:color="auto" w:fill="auto"/>
            <w:tcMar>
              <w:top w:w="90" w:type="dxa"/>
              <w:left w:w="110" w:type="dxa"/>
              <w:bottom w:w="90" w:type="dxa"/>
              <w:right w:w="110" w:type="dxa"/>
            </w:tcMar>
            <w:vAlign w:val="center"/>
          </w:tcPr>
          <w:p w14:paraId="1AC9FE5E">
            <w:pPr>
              <w:keepNext w:val="0"/>
              <w:keepLines w:val="0"/>
              <w:widowControl/>
              <w:suppressLineNumbers w:val="0"/>
              <w:bidi w:val="0"/>
              <w:spacing w:before="0" w:beforeAutospacing="0" w:afterAutospacing="0"/>
              <w:ind w:left="0" w:right="0"/>
              <w:rPr>
                <w:rFonts w:hint="default"/>
                <w:sz w:val="15"/>
                <w:szCs w:val="15"/>
              </w:rPr>
            </w:pPr>
            <w:r>
              <w:rPr>
                <w:rFonts w:hint="default"/>
                <w:sz w:val="15"/>
                <w:szCs w:val="15"/>
              </w:rPr>
              <w:t>esdHTKTpaymentCostDivision</w:t>
            </w:r>
          </w:p>
        </w:tc>
        <w:tc>
          <w:tcPr>
            <w:tcW w:w="2780" w:type="dxa"/>
            <w:tcMar>
              <w:top w:w="90" w:type="dxa"/>
              <w:left w:w="110" w:type="dxa"/>
              <w:bottom w:w="90" w:type="dxa"/>
              <w:right w:w="110" w:type="dxa"/>
            </w:tcMar>
            <w:vAlign w:val="center"/>
          </w:tcPr>
          <w:p w14:paraId="3497C268">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account.number</w:t>
            </w:r>
          </w:p>
        </w:tc>
        <w:tc>
          <w:tcPr>
            <w:tcW w:w="940" w:type="dxa"/>
            <w:tcMar>
              <w:top w:w="90" w:type="dxa"/>
              <w:left w:w="110" w:type="dxa"/>
              <w:bottom w:w="90" w:type="dxa"/>
              <w:right w:w="110" w:type="dxa"/>
            </w:tcMar>
            <w:vAlign w:val="center"/>
          </w:tcPr>
          <w:p w14:paraId="1D3D1D92">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Có</w:t>
            </w:r>
          </w:p>
        </w:tc>
        <w:tc>
          <w:tcPr>
            <w:tcW w:w="820" w:type="dxa"/>
            <w:tcMar>
              <w:top w:w="90" w:type="dxa"/>
              <w:left w:w="110" w:type="dxa"/>
              <w:bottom w:w="90" w:type="dxa"/>
              <w:right w:w="110" w:type="dxa"/>
            </w:tcMar>
            <w:vAlign w:val="center"/>
          </w:tcPr>
          <w:p w14:paraId="4D0ECF80">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G1</w:t>
            </w:r>
          </w:p>
        </w:tc>
      </w:tr>
      <w:tr w14:paraId="3E2B70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20" w:type="dxa"/>
            <w:shd w:val="clear" w:color="auto" w:fill="FFFFFF"/>
            <w:tcMar>
              <w:top w:w="90" w:type="dxa"/>
              <w:left w:w="110" w:type="dxa"/>
              <w:bottom w:w="90" w:type="dxa"/>
              <w:right w:w="110" w:type="dxa"/>
            </w:tcMar>
            <w:vAlign w:val="center"/>
          </w:tcPr>
          <w:p>
            <w:pPr>
              <w:spacing w:before="0" w:after="0"/>
            </w:pPr>
            <w:r>
              <w:rPr>
                <w:rFonts w:ascii="Arial" w:hAnsi="Arial"/>
                <w:b w:val="0"/>
                <w:color w:val="000000"/>
                <w:sz w:val="15"/>
              </w:rPr>
              <w:t>Số tiền hoàn ứng lần này</w:t>
            </w:r>
          </w:p>
        </w:tc>
        <w:tc>
          <w:tcPr>
            <w:tcW w:w="1900" w:type="dxa"/>
            <w:shd w:val="clear" w:color="auto" w:fill="FFFFFF"/>
            <w:tcMar>
              <w:top w:w="90" w:type="dxa"/>
              <w:left w:w="110" w:type="dxa"/>
              <w:bottom w:w="90" w:type="dxa"/>
              <w:right w:w="110" w:type="dxa"/>
            </w:tcMar>
            <w:vAlign w:val="center"/>
          </w:tcPr>
          <w:p>
            <w:pPr>
              <w:spacing w:before="0" w:after="0"/>
            </w:pPr>
            <w:r>
              <w:rPr>
                <w:rFonts w:ascii="Arial" w:hAnsi="Arial"/>
                <w:b w:val="0"/>
                <w:color w:val="000000"/>
                <w:sz w:val="15"/>
              </w:rPr>
              <w:t>esdHTKTpaymentVendor</w:t>
            </w:r>
          </w:p>
        </w:tc>
        <w:tc>
          <w:tcPr>
            <w:tcW w:w="2780" w:type="dxa"/>
            <w:shd w:val="clear" w:color="auto" w:fill="FFFFFF"/>
            <w:tcMar>
              <w:top w:w="90" w:type="dxa"/>
              <w:left w:w="110" w:type="dxa"/>
              <w:bottom w:w="90" w:type="dxa"/>
              <w:right w:w="110" w:type="dxa"/>
            </w:tcMar>
            <w:vAlign w:val="center"/>
          </w:tcPr>
          <w:p>
            <w:pPr>
              <w:spacing w:before="0" w:after="0"/>
            </w:pPr>
            <w:r>
              <w:rPr>
                <w:rFonts w:ascii="Arial" w:hAnsi="Arial"/>
                <w:b w:val="0"/>
                <w:color w:val="000000"/>
                <w:sz w:val="15"/>
              </w:rPr>
              <w:t>refund.amount</w:t>
            </w:r>
          </w:p>
        </w:tc>
        <w:tc>
          <w:tcPr>
            <w:tcW w:w="940" w:type="dxa"/>
            <w:shd w:val="clear" w:color="auto" w:fill="FFFFFF"/>
            <w:tcMar>
              <w:top w:w="90" w:type="dxa"/>
              <w:left w:w="110" w:type="dxa"/>
              <w:bottom w:w="90" w:type="dxa"/>
              <w:right w:w="110" w:type="dxa"/>
            </w:tcMar>
            <w:vAlign w:val="center"/>
          </w:tcPr>
          <w:p>
            <w:pPr>
              <w:spacing w:before="0" w:after="0"/>
            </w:pPr>
            <w:r>
              <w:rPr>
                <w:rFonts w:ascii="Arial" w:hAnsi="Arial"/>
                <w:b w:val="0"/>
                <w:color w:val="000000"/>
                <w:sz w:val="15"/>
              </w:rPr>
              <w:t>Có</w:t>
            </w:r>
          </w:p>
        </w:tc>
        <w:tc>
          <w:tcPr>
            <w:tcW w:w="820" w:type="dxa"/>
            <w:shd w:val="clear" w:color="auto" w:fill="FFFFFF"/>
            <w:tcMar>
              <w:top w:w="90" w:type="dxa"/>
              <w:left w:w="110" w:type="dxa"/>
              <w:bottom w:w="90" w:type="dxa"/>
              <w:right w:w="110" w:type="dxa"/>
            </w:tcMar>
            <w:vAlign w:val="center"/>
          </w:tcPr>
          <w:p>
            <w:pPr>
              <w:spacing w:before="0" w:after="0"/>
            </w:pPr>
            <w:r>
              <w:rPr>
                <w:rFonts w:ascii="Arial" w:hAnsi="Arial"/>
                <w:b w:val="0"/>
                <w:color w:val="000000"/>
                <w:sz w:val="15"/>
              </w:rPr>
              <w:t>G5</w:t>
            </w:r>
          </w:p>
        </w:tc>
      </w:tr>
      <w:tr w14:paraId="3BBFC4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20" w:type="dxa"/>
            <w:tcMar>
              <w:top w:w="90" w:type="dxa"/>
              <w:left w:w="110" w:type="dxa"/>
              <w:bottom w:w="90" w:type="dxa"/>
              <w:right w:w="110" w:type="dxa"/>
            </w:tcMar>
            <w:vAlign w:val="center"/>
            <w:shd w:fill="FFFFFF"/>
          </w:tcPr>
          <w:p>
            <w:pPr>
              <w:spacing w:before="0" w:after="0"/>
            </w:pPr>
            <w:r>
              <w:rPr>
                <w:rFonts w:ascii="Arial" w:hAnsi="Arial"/>
                <w:b w:val="0"/>
                <w:color w:val="000000"/>
                <w:sz w:val="15"/>
              </w:rPr>
              <w:t>TK Phải trả NCC</w:t>
            </w:r>
          </w:p>
        </w:tc>
        <w:tc>
          <w:tcPr>
            <w:tcW w:w="1900" w:type="dxa"/>
            <w:shd w:val="clear" w:color="auto" w:fill="FFFFFF"/>
            <w:tcMar>
              <w:top w:w="90" w:type="dxa"/>
              <w:left w:w="110" w:type="dxa"/>
              <w:bottom w:w="90" w:type="dxa"/>
              <w:right w:w="110" w:type="dxa"/>
            </w:tcMar>
            <w:vAlign w:val="center"/>
          </w:tcPr>
          <w:p>
            <w:pPr>
              <w:spacing w:before="0" w:after="0"/>
            </w:pPr>
            <w:r>
              <w:rPr>
                <w:rFonts w:ascii="Arial" w:hAnsi="Arial"/>
                <w:b w:val="0"/>
                <w:color w:val="000000"/>
                <w:sz w:val="15"/>
              </w:rPr>
              <w:t>esdHTKTvendorSite</w:t>
            </w:r>
          </w:p>
        </w:tc>
        <w:tc>
          <w:tcPr>
            <w:tcW w:w="2780" w:type="dxa"/>
            <w:tcMar>
              <w:top w:w="90" w:type="dxa"/>
              <w:left w:w="110" w:type="dxa"/>
              <w:bottom w:w="90" w:type="dxa"/>
              <w:right w:w="110" w:type="dxa"/>
            </w:tcMar>
            <w:vAlign w:val="center"/>
            <w:shd w:fill="FFFFFF"/>
          </w:tcPr>
          <w:p>
            <w:pPr>
              <w:spacing w:before="0" w:after="0"/>
            </w:pPr>
            <w:r>
              <w:rPr>
                <w:rFonts w:ascii="Arial" w:hAnsi="Arial"/>
                <w:b w:val="0"/>
                <w:color w:val="000000"/>
                <w:sz w:val="15"/>
              </w:rPr>
              <w:t>credit.account</w:t>
            </w:r>
          </w:p>
        </w:tc>
        <w:tc>
          <w:tcPr>
            <w:tcW w:w="940" w:type="dxa"/>
            <w:tcMar>
              <w:top w:w="90" w:type="dxa"/>
              <w:left w:w="110" w:type="dxa"/>
              <w:bottom w:w="90" w:type="dxa"/>
              <w:right w:w="110" w:type="dxa"/>
            </w:tcMar>
            <w:vAlign w:val="center"/>
            <w:shd w:fill="FFFFFF"/>
          </w:tcPr>
          <w:p>
            <w:pPr>
              <w:spacing w:before="0" w:after="0"/>
            </w:pPr>
            <w:r>
              <w:rPr>
                <w:rFonts w:ascii="Arial" w:hAnsi="Arial"/>
                <w:b w:val="0"/>
                <w:color w:val="000000"/>
                <w:sz w:val="15"/>
              </w:rPr>
              <w:t>Có</w:t>
            </w:r>
          </w:p>
        </w:tc>
        <w:tc>
          <w:tcPr>
            <w:tcW w:w="820" w:type="dxa"/>
            <w:tcMar>
              <w:top w:w="90" w:type="dxa"/>
              <w:left w:w="110" w:type="dxa"/>
              <w:bottom w:w="90" w:type="dxa"/>
              <w:right w:w="110" w:type="dxa"/>
            </w:tcMar>
            <w:vAlign w:val="center"/>
            <w:shd w:fill="FFFFFF"/>
          </w:tcPr>
          <w:p>
            <w:pPr>
              <w:spacing w:before="0" w:after="0"/>
            </w:pPr>
            <w:r>
              <w:rPr>
                <w:rFonts w:ascii="Arial" w:hAnsi="Arial"/>
                <w:b w:val="0"/>
                <w:color w:val="000000"/>
                <w:sz w:val="15"/>
              </w:rPr>
              <w:t>G5</w:t>
            </w:r>
          </w:p>
        </w:tc>
      </w:tr>
      <w:tr w14:paraId="6B9E70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20" w:type="dxa"/>
            <w:shd w:val="clear" w:color="auto" w:fill="FFFFFF"/>
            <w:tcMar>
              <w:top w:w="90" w:type="dxa"/>
              <w:left w:w="110" w:type="dxa"/>
              <w:bottom w:w="90" w:type="dxa"/>
              <w:right w:w="110" w:type="dxa"/>
            </w:tcMar>
            <w:vAlign w:val="center"/>
          </w:tcPr>
          <w:p>
            <w:pPr>
              <w:spacing w:before="0" w:after="0"/>
            </w:pPr>
            <w:r>
              <w:rPr>
                <w:rFonts w:ascii="Arial" w:hAnsi="Arial"/>
                <w:b w:val="0"/>
                <w:color w:val="000000"/>
                <w:sz w:val="15"/>
              </w:rPr>
              <w:t>TK Tạm ứng</w:t>
            </w:r>
          </w:p>
        </w:tc>
        <w:tc>
          <w:tcPr>
            <w:tcW w:w="1900" w:type="dxa"/>
            <w:shd w:val="clear" w:color="auto" w:fill="FFFFFF"/>
            <w:tcMar>
              <w:top w:w="90" w:type="dxa"/>
              <w:left w:w="110" w:type="dxa"/>
              <w:bottom w:w="90" w:type="dxa"/>
              <w:right w:w="110" w:type="dxa"/>
            </w:tcMar>
            <w:vAlign w:val="center"/>
          </w:tcPr>
          <w:p>
            <w:pPr>
              <w:spacing w:before="0" w:after="0"/>
            </w:pPr>
            <w:r>
              <w:rPr>
                <w:rFonts w:ascii="Arial" w:hAnsi="Arial"/>
                <w:b w:val="0"/>
                <w:color w:val="000000"/>
                <w:sz w:val="15"/>
              </w:rPr>
              <w:t>esdHTKTvendorSite</w:t>
            </w:r>
          </w:p>
        </w:tc>
        <w:tc>
          <w:tcPr>
            <w:tcW w:w="2780" w:type="dxa"/>
            <w:shd w:val="clear" w:color="auto" w:fill="FFFFFF"/>
            <w:tcMar>
              <w:top w:w="90" w:type="dxa"/>
              <w:left w:w="110" w:type="dxa"/>
              <w:bottom w:w="90" w:type="dxa"/>
              <w:right w:w="110" w:type="dxa"/>
            </w:tcMar>
            <w:vAlign w:val="center"/>
          </w:tcPr>
          <w:p>
            <w:pPr>
              <w:spacing w:before="0" w:after="0"/>
            </w:pPr>
            <w:r>
              <w:rPr>
                <w:rFonts w:ascii="Arial" w:hAnsi="Arial"/>
                <w:b w:val="0"/>
                <w:color w:val="000000"/>
                <w:sz w:val="15"/>
              </w:rPr>
              <w:t>debit.account</w:t>
            </w:r>
          </w:p>
        </w:tc>
        <w:tc>
          <w:tcPr>
            <w:tcW w:w="940" w:type="dxa"/>
            <w:shd w:val="clear" w:color="auto" w:fill="FFFFFF"/>
            <w:tcMar>
              <w:top w:w="90" w:type="dxa"/>
              <w:left w:w="110" w:type="dxa"/>
              <w:bottom w:w="90" w:type="dxa"/>
              <w:right w:w="110" w:type="dxa"/>
            </w:tcMar>
            <w:vAlign w:val="center"/>
          </w:tcPr>
          <w:p>
            <w:pPr>
              <w:spacing w:before="0" w:after="0"/>
            </w:pPr>
            <w:r>
              <w:rPr>
                <w:rFonts w:ascii="Arial" w:hAnsi="Arial"/>
                <w:b w:val="0"/>
                <w:color w:val="000000"/>
                <w:sz w:val="15"/>
              </w:rPr>
              <w:t>Có</w:t>
            </w:r>
          </w:p>
        </w:tc>
        <w:tc>
          <w:tcPr>
            <w:tcW w:w="820" w:type="dxa"/>
            <w:shd w:val="clear" w:color="auto" w:fill="FFFFFF"/>
            <w:tcMar>
              <w:top w:w="90" w:type="dxa"/>
              <w:left w:w="110" w:type="dxa"/>
              <w:bottom w:w="90" w:type="dxa"/>
              <w:right w:w="110" w:type="dxa"/>
            </w:tcMar>
            <w:vAlign w:val="center"/>
          </w:tcPr>
          <w:p>
            <w:pPr>
              <w:spacing w:before="0" w:after="0"/>
            </w:pPr>
            <w:r>
              <w:rPr>
                <w:rFonts w:ascii="Arial" w:hAnsi="Arial"/>
                <w:b w:val="0"/>
                <w:color w:val="000000"/>
                <w:sz w:val="15"/>
              </w:rPr>
              <w:t>G5</w:t>
            </w:r>
          </w:p>
        </w:tc>
      </w:tr>
      <w:tr w14:paraId="0569BD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20" w:type="dxa"/>
            <w:tcMar>
              <w:top w:w="90" w:type="dxa"/>
              <w:left w:w="110" w:type="dxa"/>
              <w:bottom w:w="90" w:type="dxa"/>
              <w:right w:w="110" w:type="dxa"/>
            </w:tcMar>
            <w:vAlign w:val="center"/>
            <w:shd w:fill="FFFFFF"/>
          </w:tcPr>
          <w:p>
            <w:pPr>
              <w:spacing w:before="0" w:after="0"/>
            </w:pPr>
            <w:r>
              <w:rPr>
                <w:rFonts w:ascii="Arial" w:hAnsi="Arial"/>
                <w:b w:val="0"/>
                <w:color w:val="000000"/>
                <w:sz w:val="15"/>
              </w:rPr>
              <w:t>Mã site NCC để lấy tài khoản</w:t>
            </w:r>
          </w:p>
        </w:tc>
        <w:tc>
          <w:tcPr>
            <w:tcW w:w="1900" w:type="dxa"/>
            <w:shd w:val="clear" w:color="auto" w:fill="FFFFFF"/>
            <w:tcMar>
              <w:top w:w="90" w:type="dxa"/>
              <w:left w:w="110" w:type="dxa"/>
              <w:bottom w:w="90" w:type="dxa"/>
              <w:right w:w="110" w:type="dxa"/>
            </w:tcMar>
            <w:vAlign w:val="center"/>
          </w:tcPr>
          <w:p>
            <w:pPr>
              <w:spacing w:before="0" w:after="0"/>
            </w:pPr>
            <w:r>
              <w:rPr>
                <w:rFonts w:ascii="Arial" w:hAnsi="Arial"/>
                <w:b w:val="0"/>
                <w:color w:val="000000"/>
                <w:sz w:val="15"/>
              </w:rPr>
              <w:t>esdHTKTpaymentVendor</w:t>
            </w:r>
          </w:p>
        </w:tc>
        <w:tc>
          <w:tcPr>
            <w:tcW w:w="2780" w:type="dxa"/>
            <w:tcMar>
              <w:top w:w="90" w:type="dxa"/>
              <w:left w:w="110" w:type="dxa"/>
              <w:bottom w:w="90" w:type="dxa"/>
              <w:right w:w="110" w:type="dxa"/>
            </w:tcMar>
            <w:vAlign w:val="center"/>
            <w:shd w:fill="FFFFFF"/>
          </w:tcPr>
          <w:p>
            <w:pPr>
              <w:spacing w:before="0" w:after="0"/>
            </w:pPr>
            <w:r>
              <w:rPr>
                <w:rFonts w:ascii="Arial" w:hAnsi="Arial"/>
                <w:b w:val="0"/>
                <w:color w:val="000000"/>
                <w:sz w:val="15"/>
              </w:rPr>
              <w:t>vendor.site.id</w:t>
            </w:r>
          </w:p>
        </w:tc>
        <w:tc>
          <w:tcPr>
            <w:tcW w:w="940" w:type="dxa"/>
            <w:tcMar>
              <w:top w:w="90" w:type="dxa"/>
              <w:left w:w="110" w:type="dxa"/>
              <w:bottom w:w="90" w:type="dxa"/>
              <w:right w:w="110" w:type="dxa"/>
            </w:tcMar>
            <w:vAlign w:val="center"/>
            <w:shd w:fill="FFFFFF"/>
          </w:tcPr>
          <w:p>
            <w:pPr>
              <w:spacing w:before="0" w:after="0"/>
            </w:pPr>
            <w:r>
              <w:rPr>
                <w:rFonts w:ascii="Arial" w:hAnsi="Arial"/>
                <w:b w:val="0"/>
                <w:color w:val="000000"/>
                <w:sz w:val="15"/>
              </w:rPr>
              <w:t>Có</w:t>
            </w:r>
          </w:p>
        </w:tc>
        <w:tc>
          <w:tcPr>
            <w:tcW w:w="820" w:type="dxa"/>
            <w:tcMar>
              <w:top w:w="90" w:type="dxa"/>
              <w:left w:w="110" w:type="dxa"/>
              <w:bottom w:w="90" w:type="dxa"/>
              <w:right w:w="110" w:type="dxa"/>
            </w:tcMar>
            <w:vAlign w:val="center"/>
            <w:shd w:fill="FFFFFF"/>
          </w:tcPr>
          <w:p>
            <w:pPr>
              <w:spacing w:before="0" w:after="0"/>
            </w:pPr>
            <w:r>
              <w:rPr>
                <w:rFonts w:ascii="Arial" w:hAnsi="Arial"/>
                <w:b w:val="0"/>
                <w:color w:val="000000"/>
                <w:sz w:val="15"/>
              </w:rPr>
              <w:t>G5</w:t>
            </w:r>
          </w:p>
        </w:tc>
      </w:tr>
    </w:tbl>
    <w:p w14:paraId="099F7710">
      <w:pPr>
        <w:spacing w:after="40"/>
      </w:pPr>
    </w:p>
    <w:tbl>
      <w:tblPr>
        <w:tblStyle w:val="12"/>
        <w:tblW w:w="9360" w:type="dxa"/>
        <w:tblInd w:w="120" w:type="dxa"/>
        <w:tblLayout w:type="fixed"/>
        <w:tblCellMar>
          <w:top w:w="0" w:type="dxa"/>
          <w:left w:w="108" w:type="dxa"/>
          <w:bottom w:w="0" w:type="dxa"/>
          <w:right w:w="108" w:type="dxa"/>
        </w:tblCellMar>
      </w:tblPr>
      <w:tblGrid>
        <w:gridCol w:w="9360"/>
      </w:tblGrid>
      <w:tr w14:paraId="6F784028">
        <w:tblPrEx>
          <w:tblCellMar>
            <w:top w:w="0" w:type="dxa"/>
            <w:left w:w="108" w:type="dxa"/>
            <w:bottom w:w="0" w:type="dxa"/>
            <w:right w:w="108" w:type="dxa"/>
          </w:tblCellMar>
        </w:tblPrEx>
        <w:tc>
          <w:tcPr>
            <w:tcW w:w="9360" w:type="dxa"/>
            <w:shd w:val="clear" w:color="auto" w:fill="E2F0D9"/>
            <w:tcMar>
              <w:top w:w="90" w:type="dxa"/>
              <w:left w:w="110" w:type="dxa"/>
              <w:bottom w:w="90" w:type="dxa"/>
              <w:right w:w="110" w:type="dxa"/>
            </w:tcMar>
            <w:vAlign w:val="center"/>
          </w:tcPr>
          <w:p w14:paraId="51F3DF63">
            <w:pPr>
              <w:keepNext w:val="0"/>
              <w:keepLines w:val="0"/>
              <w:widowControl/>
              <w:suppressLineNumbers w:val="0"/>
              <w:spacing w:before="0" w:beforeAutospacing="0" w:after="0" w:afterAutospacing="0"/>
              <w:ind w:left="0" w:right="0"/>
              <w:rPr>
                <w:rFonts w:hint="default"/>
              </w:rPr>
            </w:pPr>
            <w:r>
              <w:rPr>
                <w:rFonts w:hint="default" w:ascii="Arial" w:hAnsi="Arial"/>
                <w:b/>
                <w:i w:val="0"/>
                <w:color w:val="17365D"/>
                <w:sz w:val="18"/>
              </w:rPr>
              <w:t xml:space="preserve">Điều kiện hoàn tất case: </w:t>
            </w:r>
            <w:r>
              <w:rPr>
                <w:rFonts w:hint="default" w:ascii="Arial" w:hAnsi="Arial"/>
                <w:b w:val="0"/>
                <w:i w:val="0"/>
                <w:color w:val="000000"/>
                <w:sz w:val="18"/>
              </w:rPr>
              <w:t>Số phải trả còn lại = (1)-(3) &gt; 0.  Trạng thái xác nhận: ☐ Chưa xác nhận  ☐ Đã xác nhận</w:t>
            </w:r>
          </w:p>
        </w:tc>
      </w:tr>
    </w:tbl>
    <w:p w14:paraId="193BBD5B">
      <w:pPr>
        <w:spacing w:after="20"/>
      </w:pPr>
    </w:p>
    <w:p w14:paraId="07EB193F">
      <w:pPr>
        <w:pStyle w:val="3"/>
        <w:keepNext/>
      </w:pPr>
      <w:r>
        <w:t>TT-12 — Hoàn một phần, giữ phải trả — NCC có thuế</w:t>
      </w:r>
    </w:p>
    <w:tbl>
      <w:tblPr>
        <w:tblStyle w:val="35"/>
        <w:tblW w:w="9360" w:type="dxa"/>
        <w:tblInd w:w="12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600"/>
        <w:gridCol w:w="1900"/>
        <w:gridCol w:w="1700"/>
        <w:gridCol w:w="3160"/>
      </w:tblGrid>
      <w:tr w14:paraId="1DFED1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2600" w:type="dxa"/>
            <w:shd w:val="clear" w:color="auto" w:fill="17365D"/>
            <w:tcMar>
              <w:top w:w="90" w:type="dxa"/>
              <w:left w:w="110" w:type="dxa"/>
              <w:bottom w:w="90" w:type="dxa"/>
              <w:right w:w="110" w:type="dxa"/>
            </w:tcMar>
            <w:vAlign w:val="center"/>
          </w:tcPr>
          <w:p w14:paraId="3D2677B4">
            <w:pPr>
              <w:keepNext w:val="0"/>
              <w:keepLines w:val="0"/>
              <w:widowControl/>
              <w:suppressLineNumbers w:val="0"/>
              <w:spacing w:before="0" w:beforeAutospacing="0" w:after="0" w:afterAutospacing="0" w:line="252" w:lineRule="auto"/>
              <w:ind w:left="0" w:right="0"/>
              <w:jc w:val="center"/>
              <w:rPr>
                <w:rFonts w:hint="default"/>
              </w:rPr>
            </w:pPr>
            <w:r>
              <w:rPr>
                <w:rFonts w:hint="default" w:ascii="Arial" w:hAnsi="Arial"/>
                <w:b/>
                <w:i w:val="0"/>
                <w:color w:val="FFFFFF"/>
                <w:sz w:val="16"/>
              </w:rPr>
              <w:t>Điều kiện nhận diện</w:t>
            </w:r>
          </w:p>
        </w:tc>
        <w:tc>
          <w:tcPr>
            <w:tcW w:w="1900" w:type="dxa"/>
            <w:shd w:val="clear" w:color="auto" w:fill="17365D"/>
            <w:tcMar>
              <w:top w:w="90" w:type="dxa"/>
              <w:left w:w="110" w:type="dxa"/>
              <w:bottom w:w="90" w:type="dxa"/>
              <w:right w:w="110" w:type="dxa"/>
            </w:tcMar>
            <w:vAlign w:val="center"/>
          </w:tcPr>
          <w:p w14:paraId="1071093D">
            <w:pPr>
              <w:keepNext w:val="0"/>
              <w:keepLines w:val="0"/>
              <w:widowControl/>
              <w:suppressLineNumbers w:val="0"/>
              <w:spacing w:before="0" w:beforeAutospacing="0" w:after="0" w:afterAutospacing="0" w:line="252" w:lineRule="auto"/>
              <w:ind w:left="0" w:right="0"/>
              <w:jc w:val="center"/>
              <w:rPr>
                <w:rFonts w:hint="default"/>
              </w:rPr>
            </w:pPr>
            <w:r>
              <w:rPr>
                <w:rFonts w:hint="default" w:ascii="Arial" w:hAnsi="Arial"/>
                <w:b/>
                <w:i w:val="0"/>
                <w:color w:val="FFFFFF"/>
                <w:sz w:val="16"/>
              </w:rPr>
              <w:t>Nhóm dữ liệu sử dụng</w:t>
            </w:r>
          </w:p>
        </w:tc>
        <w:tc>
          <w:tcPr>
            <w:tcW w:w="1700" w:type="dxa"/>
            <w:shd w:val="clear" w:color="auto" w:fill="17365D"/>
            <w:tcMar>
              <w:top w:w="90" w:type="dxa"/>
              <w:left w:w="110" w:type="dxa"/>
              <w:bottom w:w="90" w:type="dxa"/>
              <w:right w:w="110" w:type="dxa"/>
            </w:tcMar>
            <w:vAlign w:val="center"/>
          </w:tcPr>
          <w:p w14:paraId="725F4FC5">
            <w:pPr>
              <w:keepNext w:val="0"/>
              <w:keepLines w:val="0"/>
              <w:widowControl/>
              <w:suppressLineNumbers w:val="0"/>
              <w:spacing w:before="0" w:beforeAutospacing="0" w:after="0" w:afterAutospacing="0" w:line="252" w:lineRule="auto"/>
              <w:ind w:left="0" w:right="0"/>
              <w:jc w:val="center"/>
              <w:rPr>
                <w:rFonts w:hint="default"/>
              </w:rPr>
            </w:pPr>
            <w:r>
              <w:rPr>
                <w:rFonts w:hint="default" w:ascii="Arial" w:hAnsi="Arial"/>
                <w:b/>
                <w:i w:val="0"/>
                <w:color w:val="FFFFFF"/>
                <w:sz w:val="16"/>
              </w:rPr>
              <w:t>API/OGL</w:t>
            </w:r>
          </w:p>
        </w:tc>
        <w:tc>
          <w:tcPr>
            <w:tcW w:w="3160" w:type="dxa"/>
            <w:shd w:val="clear" w:color="auto" w:fill="17365D"/>
            <w:tcMar>
              <w:top w:w="90" w:type="dxa"/>
              <w:left w:w="110" w:type="dxa"/>
              <w:bottom w:w="90" w:type="dxa"/>
              <w:right w:w="110" w:type="dxa"/>
            </w:tcMar>
            <w:vAlign w:val="center"/>
          </w:tcPr>
          <w:p w14:paraId="79202567">
            <w:pPr>
              <w:keepNext w:val="0"/>
              <w:keepLines w:val="0"/>
              <w:widowControl/>
              <w:suppressLineNumbers w:val="0"/>
              <w:spacing w:before="0" w:beforeAutospacing="0" w:after="0" w:afterAutospacing="0" w:line="252" w:lineRule="auto"/>
              <w:ind w:left="0" w:right="0"/>
              <w:jc w:val="center"/>
              <w:rPr>
                <w:rFonts w:hint="default"/>
              </w:rPr>
            </w:pPr>
            <w:r>
              <w:rPr>
                <w:rFonts w:hint="default" w:ascii="Arial" w:hAnsi="Arial"/>
                <w:b/>
                <w:i w:val="0"/>
                <w:color w:val="FFFFFF"/>
                <w:sz w:val="16"/>
              </w:rPr>
              <w:t>Kết quả cần sinh</w:t>
            </w:r>
          </w:p>
        </w:tc>
      </w:tr>
      <w:tr w14:paraId="524365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00" w:type="dxa"/>
            <w:tcMar>
              <w:top w:w="90" w:type="dxa"/>
              <w:left w:w="110" w:type="dxa"/>
              <w:bottom w:w="90" w:type="dxa"/>
              <w:right w:w="110" w:type="dxa"/>
            </w:tcMar>
            <w:vAlign w:val="center"/>
          </w:tcPr>
          <w:p w14:paraId="36591880">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6"/>
              </w:rPr>
              <w:t>(3)&gt;0; (2)=0; (1)&gt;(3); Tổ chức</w:t>
            </w:r>
          </w:p>
        </w:tc>
        <w:tc>
          <w:tcPr>
            <w:tcW w:w="1900" w:type="dxa"/>
            <w:tcMar>
              <w:top w:w="90" w:type="dxa"/>
              <w:left w:w="110" w:type="dxa"/>
              <w:bottom w:w="90" w:type="dxa"/>
              <w:right w:w="110" w:type="dxa"/>
            </w:tcMar>
            <w:vAlign w:val="center"/>
          </w:tcPr>
          <w:p w14:paraId="155B8032">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6"/>
              </w:rPr>
              <w:t>G0 + G1 + G2 + G5</w:t>
            </w:r>
          </w:p>
        </w:tc>
        <w:tc>
          <w:tcPr>
            <w:tcW w:w="1700" w:type="dxa"/>
            <w:tcMar>
              <w:top w:w="90" w:type="dxa"/>
              <w:left w:w="110" w:type="dxa"/>
              <w:bottom w:w="90" w:type="dxa"/>
              <w:right w:w="110" w:type="dxa"/>
            </w:tcMar>
            <w:vAlign w:val="center"/>
          </w:tcPr>
          <w:p w14:paraId="4AD4728D">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6"/>
              </w:rPr>
              <w:t>/ap/create-invoice</w:t>
            </w:r>
            <w:r>
              <w:rPr>
                <w:rFonts w:hint="default"/>
              </w:rPr>
              <w:br w:type="textWrapping"/>
            </w:r>
            <w:r>
              <w:rPr>
                <w:rFonts w:hint="default" w:ascii="Arial" w:hAnsi="Arial"/>
                <w:b w:val="0"/>
                <w:i w:val="0"/>
                <w:color w:val="000000"/>
                <w:sz w:val="16"/>
              </w:rPr>
              <w:t>STANDARD + APPLY_PREPAYMENT</w:t>
            </w:r>
          </w:p>
        </w:tc>
        <w:tc>
          <w:tcPr>
            <w:tcW w:w="3160" w:type="dxa"/>
            <w:tcMar>
              <w:top w:w="90" w:type="dxa"/>
              <w:left w:w="110" w:type="dxa"/>
              <w:bottom w:w="90" w:type="dxa"/>
              <w:right w:w="110" w:type="dxa"/>
            </w:tcMar>
            <w:vAlign w:val="center"/>
          </w:tcPr>
          <w:p w14:paraId="7EE9EE26">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6"/>
              </w:rPr>
              <w:t>Nợ Chi phí trước thuế</w:t>
            </w:r>
            <w:r>
              <w:rPr>
                <w:rFonts w:hint="default"/>
              </w:rPr>
              <w:br w:type="textWrapping"/>
            </w:r>
            <w:r>
              <w:rPr>
                <w:rFonts w:hint="default" w:ascii="Arial" w:hAnsi="Arial"/>
                <w:b w:val="0"/>
                <w:i w:val="0"/>
                <w:color w:val="000000"/>
                <w:sz w:val="16"/>
              </w:rPr>
              <w:t>Nợ Thuế GTGT</w:t>
            </w:r>
            <w:r>
              <w:rPr>
                <w:rFonts w:hint="default"/>
              </w:rPr>
              <w:br w:type="textWrapping"/>
            </w:r>
            <w:r>
              <w:rPr>
                <w:rFonts w:hint="default" w:ascii="Arial" w:hAnsi="Arial"/>
                <w:b w:val="0"/>
                <w:i w:val="0"/>
                <w:color w:val="000000"/>
                <w:sz w:val="16"/>
              </w:rPr>
              <w:t>Có Tạm ứng (3)</w:t>
            </w:r>
            <w:r>
              <w:rPr>
                <w:rFonts w:hint="default"/>
              </w:rPr>
              <w:br w:type="textWrapping"/>
            </w:r>
            <w:r>
              <w:rPr>
                <w:rFonts w:hint="default" w:ascii="Arial" w:hAnsi="Arial"/>
                <w:b w:val="0"/>
                <w:i w:val="0"/>
                <w:color w:val="000000"/>
                <w:sz w:val="16"/>
              </w:rPr>
              <w:t>Có Phải trả (1)-(3)</w:t>
            </w:r>
          </w:p>
        </w:tc>
      </w:tr>
    </w:tbl>
    <w:p w14:paraId="45235383">
      <w:pPr>
        <w:spacing w:after="40"/>
      </w:pPr>
    </w:p>
    <w:tbl>
      <w:tblPr>
        <w:tblStyle w:val="35"/>
        <w:tblW w:w="9360" w:type="dxa"/>
        <w:tblInd w:w="12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920"/>
        <w:gridCol w:w="1900"/>
        <w:gridCol w:w="2780"/>
        <w:gridCol w:w="940"/>
        <w:gridCol w:w="820"/>
      </w:tblGrid>
      <w:tr w14:paraId="22CD0B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2920" w:type="dxa"/>
            <w:shd w:val="clear" w:color="auto" w:fill="17365D"/>
            <w:tcMar>
              <w:top w:w="90" w:type="dxa"/>
              <w:left w:w="110" w:type="dxa"/>
              <w:bottom w:w="90" w:type="dxa"/>
              <w:right w:w="110" w:type="dxa"/>
            </w:tcMar>
            <w:vAlign w:val="center"/>
          </w:tcPr>
          <w:p w14:paraId="6F8C1987">
            <w:pPr>
              <w:keepNext w:val="0"/>
              <w:keepLines w:val="0"/>
              <w:widowControl/>
              <w:suppressLineNumbers w:val="0"/>
              <w:spacing w:before="0" w:beforeAutospacing="0" w:after="0" w:afterAutospacing="0" w:line="252" w:lineRule="auto"/>
              <w:ind w:left="0" w:right="0"/>
              <w:jc w:val="center"/>
              <w:rPr>
                <w:rFonts w:hint="default"/>
              </w:rPr>
            </w:pPr>
            <w:r>
              <w:rPr>
                <w:rFonts w:hint="default" w:ascii="Arial" w:hAnsi="Arial"/>
                <w:b/>
                <w:i w:val="0"/>
                <w:color w:val="FFFFFF"/>
                <w:sz w:val="16"/>
              </w:rPr>
              <w:t>Tên trường nghiệp vụ (tiếng Việt)</w:t>
            </w:r>
          </w:p>
        </w:tc>
        <w:tc>
          <w:tcPr>
            <w:tcW w:w="1900" w:type="dxa"/>
            <w:shd w:val="clear" w:color="auto" w:fill="17365D"/>
            <w:tcMar>
              <w:top w:w="90" w:type="dxa"/>
              <w:left w:w="110" w:type="dxa"/>
              <w:bottom w:w="90" w:type="dxa"/>
              <w:right w:w="110" w:type="dxa"/>
            </w:tcMar>
            <w:vAlign w:val="center"/>
          </w:tcPr>
          <w:p w14:paraId="1F19AB8B">
            <w:pPr>
              <w:keepNext w:val="0"/>
              <w:keepLines w:val="0"/>
              <w:widowControl/>
              <w:suppressLineNumbers w:val="0"/>
              <w:spacing w:before="0" w:beforeAutospacing="0" w:after="0" w:afterAutospacing="0" w:line="252" w:lineRule="auto"/>
              <w:ind w:left="0" w:right="0"/>
              <w:jc w:val="center"/>
              <w:rPr>
                <w:rFonts w:hint="default"/>
              </w:rPr>
            </w:pPr>
            <w:r>
              <w:rPr>
                <w:rFonts w:hint="default" w:ascii="Arial" w:hAnsi="Arial"/>
                <w:b/>
                <w:i w:val="0"/>
                <w:color w:val="FFFFFF"/>
                <w:sz w:val="16"/>
              </w:rPr>
              <w:t>Bảng DB</w:t>
            </w:r>
          </w:p>
        </w:tc>
        <w:tc>
          <w:tcPr>
            <w:tcW w:w="2780" w:type="dxa"/>
            <w:shd w:val="clear" w:color="auto" w:fill="17365D"/>
            <w:tcMar>
              <w:top w:w="90" w:type="dxa"/>
              <w:left w:w="110" w:type="dxa"/>
              <w:bottom w:w="90" w:type="dxa"/>
              <w:right w:w="110" w:type="dxa"/>
            </w:tcMar>
            <w:vAlign w:val="center"/>
          </w:tcPr>
          <w:p w14:paraId="25D4564A">
            <w:pPr>
              <w:keepNext w:val="0"/>
              <w:keepLines w:val="0"/>
              <w:widowControl/>
              <w:suppressLineNumbers w:val="0"/>
              <w:spacing w:before="0" w:beforeAutospacing="0" w:after="0" w:afterAutospacing="0" w:line="252" w:lineRule="auto"/>
              <w:ind w:left="0" w:right="0"/>
              <w:jc w:val="center"/>
              <w:rPr>
                <w:rFonts w:hint="default"/>
              </w:rPr>
            </w:pPr>
            <w:r>
              <w:rPr>
                <w:rFonts w:hint="default" w:ascii="Arial" w:hAnsi="Arial"/>
                <w:b/>
                <w:i w:val="0"/>
                <w:color w:val="FFFFFF"/>
                <w:sz w:val="16"/>
              </w:rPr>
              <w:t>Trường DB</w:t>
            </w:r>
          </w:p>
        </w:tc>
        <w:tc>
          <w:tcPr>
            <w:tcW w:w="940" w:type="dxa"/>
            <w:shd w:val="clear" w:color="auto" w:fill="17365D"/>
            <w:tcMar>
              <w:top w:w="90" w:type="dxa"/>
              <w:left w:w="110" w:type="dxa"/>
              <w:bottom w:w="90" w:type="dxa"/>
              <w:right w:w="110" w:type="dxa"/>
            </w:tcMar>
            <w:vAlign w:val="center"/>
          </w:tcPr>
          <w:p w14:paraId="46F63627">
            <w:pPr>
              <w:keepNext w:val="0"/>
              <w:keepLines w:val="0"/>
              <w:widowControl/>
              <w:suppressLineNumbers w:val="0"/>
              <w:spacing w:before="0" w:beforeAutospacing="0" w:after="0" w:afterAutospacing="0" w:line="252" w:lineRule="auto"/>
              <w:ind w:left="0" w:right="0"/>
              <w:jc w:val="center"/>
              <w:rPr>
                <w:rFonts w:hint="default"/>
              </w:rPr>
            </w:pPr>
            <w:r>
              <w:rPr>
                <w:rFonts w:hint="default" w:ascii="Arial" w:hAnsi="Arial"/>
                <w:b/>
                <w:i w:val="0"/>
                <w:color w:val="FFFFFF"/>
                <w:sz w:val="16"/>
              </w:rPr>
              <w:t>Bắt buộc</w:t>
            </w:r>
          </w:p>
        </w:tc>
        <w:tc>
          <w:tcPr>
            <w:tcW w:w="820" w:type="dxa"/>
            <w:shd w:val="clear" w:color="auto" w:fill="17365D"/>
            <w:tcMar>
              <w:top w:w="90" w:type="dxa"/>
              <w:left w:w="110" w:type="dxa"/>
              <w:bottom w:w="90" w:type="dxa"/>
              <w:right w:w="110" w:type="dxa"/>
            </w:tcMar>
            <w:vAlign w:val="center"/>
          </w:tcPr>
          <w:p w14:paraId="54BD25A3">
            <w:pPr>
              <w:keepNext w:val="0"/>
              <w:keepLines w:val="0"/>
              <w:widowControl/>
              <w:suppressLineNumbers w:val="0"/>
              <w:spacing w:before="0" w:beforeAutospacing="0" w:after="0" w:afterAutospacing="0" w:line="252" w:lineRule="auto"/>
              <w:ind w:left="0" w:right="0"/>
              <w:jc w:val="center"/>
              <w:rPr>
                <w:rFonts w:hint="default"/>
              </w:rPr>
            </w:pPr>
            <w:r>
              <w:rPr>
                <w:rFonts w:hint="default" w:ascii="Arial" w:hAnsi="Arial"/>
                <w:b/>
                <w:i w:val="0"/>
                <w:color w:val="FFFFFF"/>
                <w:sz w:val="16"/>
              </w:rPr>
              <w:t>Nhóm</w:t>
            </w:r>
          </w:p>
        </w:tc>
      </w:tr>
      <w:tr w14:paraId="42D93A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20" w:type="dxa"/>
            <w:tcMar>
              <w:top w:w="90" w:type="dxa"/>
              <w:left w:w="110" w:type="dxa"/>
              <w:bottom w:w="90" w:type="dxa"/>
              <w:right w:w="110" w:type="dxa"/>
            </w:tcMar>
            <w:vAlign w:val="center"/>
          </w:tcPr>
          <w:p w14:paraId="5E881887">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Mã phiếu thanh toán/referenceId</w:t>
            </w:r>
          </w:p>
        </w:tc>
        <w:tc>
          <w:tcPr>
            <w:tcW w:w="1900" w:type="dxa"/>
            <w:tcMar>
              <w:top w:w="90" w:type="dxa"/>
              <w:left w:w="110" w:type="dxa"/>
              <w:bottom w:w="90" w:type="dxa"/>
              <w:right w:w="110" w:type="dxa"/>
            </w:tcMar>
            <w:vAlign w:val="center"/>
          </w:tcPr>
          <w:p w14:paraId="054C8894">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esdHTKTpayment</w:t>
            </w:r>
          </w:p>
        </w:tc>
        <w:tc>
          <w:tcPr>
            <w:tcW w:w="2780" w:type="dxa"/>
            <w:tcMar>
              <w:top w:w="90" w:type="dxa"/>
              <w:left w:w="110" w:type="dxa"/>
              <w:bottom w:w="90" w:type="dxa"/>
              <w:right w:w="110" w:type="dxa"/>
            </w:tcMar>
            <w:vAlign w:val="center"/>
          </w:tcPr>
          <w:p w14:paraId="2E7B924A">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id</w:t>
            </w:r>
          </w:p>
        </w:tc>
        <w:tc>
          <w:tcPr>
            <w:tcW w:w="940" w:type="dxa"/>
            <w:tcMar>
              <w:top w:w="90" w:type="dxa"/>
              <w:left w:w="110" w:type="dxa"/>
              <w:bottom w:w="90" w:type="dxa"/>
              <w:right w:w="110" w:type="dxa"/>
            </w:tcMar>
            <w:vAlign w:val="center"/>
          </w:tcPr>
          <w:p w14:paraId="7251A2E8">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Có</w:t>
            </w:r>
          </w:p>
        </w:tc>
        <w:tc>
          <w:tcPr>
            <w:tcW w:w="820" w:type="dxa"/>
            <w:tcMar>
              <w:top w:w="90" w:type="dxa"/>
              <w:left w:w="110" w:type="dxa"/>
              <w:bottom w:w="90" w:type="dxa"/>
              <w:right w:w="110" w:type="dxa"/>
            </w:tcMar>
            <w:vAlign w:val="center"/>
          </w:tcPr>
          <w:p w14:paraId="662AD69F">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G0</w:t>
            </w:r>
          </w:p>
        </w:tc>
      </w:tr>
      <w:tr w14:paraId="5739FC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20" w:type="dxa"/>
            <w:shd w:val="clear" w:color="auto" w:fill="F8FBFD"/>
            <w:tcMar>
              <w:top w:w="90" w:type="dxa"/>
              <w:left w:w="110" w:type="dxa"/>
              <w:bottom w:w="90" w:type="dxa"/>
              <w:right w:w="110" w:type="dxa"/>
            </w:tcMar>
            <w:vAlign w:val="center"/>
          </w:tcPr>
          <w:p w14:paraId="5DE39E4A">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Mã NCC nội bộ</w:t>
            </w:r>
          </w:p>
        </w:tc>
        <w:tc>
          <w:tcPr>
            <w:tcW w:w="1900" w:type="dxa"/>
            <w:shd w:val="clear" w:color="auto" w:fill="F8FBFD"/>
            <w:tcMar>
              <w:top w:w="90" w:type="dxa"/>
              <w:left w:w="110" w:type="dxa"/>
              <w:bottom w:w="90" w:type="dxa"/>
              <w:right w:w="110" w:type="dxa"/>
            </w:tcMar>
            <w:vAlign w:val="center"/>
          </w:tcPr>
          <w:p w14:paraId="200561F5">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esdHTKTpaymentVendor</w:t>
            </w:r>
          </w:p>
        </w:tc>
        <w:tc>
          <w:tcPr>
            <w:tcW w:w="2780" w:type="dxa"/>
            <w:shd w:val="clear" w:color="auto" w:fill="F8FBFD"/>
            <w:tcMar>
              <w:top w:w="90" w:type="dxa"/>
              <w:left w:w="110" w:type="dxa"/>
              <w:bottom w:w="90" w:type="dxa"/>
              <w:right w:w="110" w:type="dxa"/>
            </w:tcMar>
            <w:vAlign w:val="center"/>
          </w:tcPr>
          <w:p w14:paraId="6FFF242C">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vendor.id</w:t>
            </w:r>
          </w:p>
        </w:tc>
        <w:tc>
          <w:tcPr>
            <w:tcW w:w="940" w:type="dxa"/>
            <w:shd w:val="clear" w:color="auto" w:fill="F8FBFD"/>
            <w:tcMar>
              <w:top w:w="90" w:type="dxa"/>
              <w:left w:w="110" w:type="dxa"/>
              <w:bottom w:w="90" w:type="dxa"/>
              <w:right w:w="110" w:type="dxa"/>
            </w:tcMar>
            <w:vAlign w:val="center"/>
          </w:tcPr>
          <w:p w14:paraId="5B75DCBE">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Có</w:t>
            </w:r>
          </w:p>
        </w:tc>
        <w:tc>
          <w:tcPr>
            <w:tcW w:w="820" w:type="dxa"/>
            <w:shd w:val="clear" w:color="auto" w:fill="F8FBFD"/>
            <w:tcMar>
              <w:top w:w="90" w:type="dxa"/>
              <w:left w:w="110" w:type="dxa"/>
              <w:bottom w:w="90" w:type="dxa"/>
              <w:right w:w="110" w:type="dxa"/>
            </w:tcMar>
            <w:vAlign w:val="center"/>
          </w:tcPr>
          <w:p w14:paraId="5733F888">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G0</w:t>
            </w:r>
          </w:p>
        </w:tc>
      </w:tr>
      <w:tr w14:paraId="5DCB8E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20" w:type="dxa"/>
            <w:tcMar>
              <w:top w:w="90" w:type="dxa"/>
              <w:left w:w="110" w:type="dxa"/>
              <w:bottom w:w="90" w:type="dxa"/>
              <w:right w:w="110" w:type="dxa"/>
            </w:tcMar>
            <w:vAlign w:val="center"/>
          </w:tcPr>
          <w:p w14:paraId="04378B94">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Mã NCC/MST/CCCD dùng OGL</w:t>
            </w:r>
          </w:p>
        </w:tc>
        <w:tc>
          <w:tcPr>
            <w:tcW w:w="1900" w:type="dxa"/>
            <w:tcMar>
              <w:top w:w="90" w:type="dxa"/>
              <w:left w:w="110" w:type="dxa"/>
              <w:bottom w:w="90" w:type="dxa"/>
              <w:right w:w="110" w:type="dxa"/>
            </w:tcMar>
            <w:vAlign w:val="center"/>
          </w:tcPr>
          <w:p w14:paraId="5A85E813">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esdHTKTvendor</w:t>
            </w:r>
          </w:p>
        </w:tc>
        <w:tc>
          <w:tcPr>
            <w:tcW w:w="2780" w:type="dxa"/>
            <w:tcMar>
              <w:top w:w="90" w:type="dxa"/>
              <w:left w:w="110" w:type="dxa"/>
              <w:bottom w:w="90" w:type="dxa"/>
              <w:right w:w="110" w:type="dxa"/>
            </w:tcMar>
            <w:vAlign w:val="center"/>
          </w:tcPr>
          <w:p w14:paraId="08A73D1B">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vendor.number</w:t>
            </w:r>
          </w:p>
        </w:tc>
        <w:tc>
          <w:tcPr>
            <w:tcW w:w="940" w:type="dxa"/>
            <w:tcMar>
              <w:top w:w="90" w:type="dxa"/>
              <w:left w:w="110" w:type="dxa"/>
              <w:bottom w:w="90" w:type="dxa"/>
              <w:right w:w="110" w:type="dxa"/>
            </w:tcMar>
            <w:vAlign w:val="center"/>
          </w:tcPr>
          <w:p w14:paraId="21E5812E">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Có</w:t>
            </w:r>
          </w:p>
        </w:tc>
        <w:tc>
          <w:tcPr>
            <w:tcW w:w="820" w:type="dxa"/>
            <w:tcMar>
              <w:top w:w="90" w:type="dxa"/>
              <w:left w:w="110" w:type="dxa"/>
              <w:bottom w:w="90" w:type="dxa"/>
              <w:right w:w="110" w:type="dxa"/>
            </w:tcMar>
            <w:vAlign w:val="center"/>
          </w:tcPr>
          <w:p w14:paraId="3645F700">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G0</w:t>
            </w:r>
          </w:p>
        </w:tc>
      </w:tr>
      <w:tr w14:paraId="2BC535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20" w:type="dxa"/>
            <w:shd w:val="clear" w:color="auto" w:fill="F8FBFD"/>
            <w:tcMar>
              <w:top w:w="90" w:type="dxa"/>
              <w:left w:w="110" w:type="dxa"/>
              <w:bottom w:w="90" w:type="dxa"/>
              <w:right w:w="110" w:type="dxa"/>
            </w:tcMar>
            <w:vAlign w:val="center"/>
          </w:tcPr>
          <w:p w14:paraId="789E29A2">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Tổ chức hoặc Cá nhân</w:t>
            </w:r>
          </w:p>
        </w:tc>
        <w:tc>
          <w:tcPr>
            <w:tcW w:w="1900" w:type="dxa"/>
            <w:shd w:val="clear" w:color="auto" w:fill="F8FBFD"/>
            <w:tcMar>
              <w:top w:w="90" w:type="dxa"/>
              <w:left w:w="110" w:type="dxa"/>
              <w:bottom w:w="90" w:type="dxa"/>
              <w:right w:w="110" w:type="dxa"/>
            </w:tcMar>
            <w:vAlign w:val="center"/>
          </w:tcPr>
          <w:p w14:paraId="53BC87D0">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esdHTKTvendor</w:t>
            </w:r>
          </w:p>
        </w:tc>
        <w:tc>
          <w:tcPr>
            <w:tcW w:w="2780" w:type="dxa"/>
            <w:shd w:val="clear" w:color="auto" w:fill="F8FBFD"/>
            <w:tcMar>
              <w:top w:w="90" w:type="dxa"/>
              <w:left w:w="110" w:type="dxa"/>
              <w:bottom w:w="90" w:type="dxa"/>
              <w:right w:w="110" w:type="dxa"/>
            </w:tcMar>
            <w:vAlign w:val="center"/>
          </w:tcPr>
          <w:p w14:paraId="0398CB43">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vendor.type</w:t>
            </w:r>
          </w:p>
        </w:tc>
        <w:tc>
          <w:tcPr>
            <w:tcW w:w="940" w:type="dxa"/>
            <w:shd w:val="clear" w:color="auto" w:fill="F8FBFD"/>
            <w:tcMar>
              <w:top w:w="90" w:type="dxa"/>
              <w:left w:w="110" w:type="dxa"/>
              <w:bottom w:w="90" w:type="dxa"/>
              <w:right w:w="110" w:type="dxa"/>
            </w:tcMar>
            <w:vAlign w:val="center"/>
          </w:tcPr>
          <w:p w14:paraId="753473AA">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Có</w:t>
            </w:r>
          </w:p>
        </w:tc>
        <w:tc>
          <w:tcPr>
            <w:tcW w:w="820" w:type="dxa"/>
            <w:shd w:val="clear" w:color="auto" w:fill="F8FBFD"/>
            <w:tcMar>
              <w:top w:w="90" w:type="dxa"/>
              <w:left w:w="110" w:type="dxa"/>
              <w:bottom w:w="90" w:type="dxa"/>
              <w:right w:w="110" w:type="dxa"/>
            </w:tcMar>
            <w:vAlign w:val="center"/>
          </w:tcPr>
          <w:p w14:paraId="2E81968B">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G0</w:t>
            </w:r>
          </w:p>
        </w:tc>
      </w:tr>
      <w:tr w14:paraId="4D4858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20" w:type="dxa"/>
            <w:tcMar>
              <w:top w:w="90" w:type="dxa"/>
              <w:left w:w="110" w:type="dxa"/>
              <w:bottom w:w="90" w:type="dxa"/>
              <w:right w:w="110" w:type="dxa"/>
            </w:tcMar>
            <w:vAlign w:val="center"/>
          </w:tcPr>
          <w:p w14:paraId="013E57AF">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Site NCC được chọn</w:t>
            </w:r>
          </w:p>
        </w:tc>
        <w:tc>
          <w:tcPr>
            <w:tcW w:w="1900" w:type="dxa"/>
            <w:tcMar>
              <w:top w:w="90" w:type="dxa"/>
              <w:left w:w="110" w:type="dxa"/>
              <w:bottom w:w="90" w:type="dxa"/>
              <w:right w:w="110" w:type="dxa"/>
            </w:tcMar>
            <w:vAlign w:val="center"/>
          </w:tcPr>
          <w:p w14:paraId="3B623C5F">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esdHTKTpaymentVendor</w:t>
            </w:r>
          </w:p>
        </w:tc>
        <w:tc>
          <w:tcPr>
            <w:tcW w:w="2780" w:type="dxa"/>
            <w:tcMar>
              <w:top w:w="90" w:type="dxa"/>
              <w:left w:w="110" w:type="dxa"/>
              <w:bottom w:w="90" w:type="dxa"/>
              <w:right w:w="110" w:type="dxa"/>
            </w:tcMar>
            <w:vAlign w:val="center"/>
          </w:tcPr>
          <w:p w14:paraId="78D1AB13">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vendor.site.id</w:t>
            </w:r>
          </w:p>
        </w:tc>
        <w:tc>
          <w:tcPr>
            <w:tcW w:w="940" w:type="dxa"/>
            <w:tcMar>
              <w:top w:w="90" w:type="dxa"/>
              <w:left w:w="110" w:type="dxa"/>
              <w:bottom w:w="90" w:type="dxa"/>
              <w:right w:w="110" w:type="dxa"/>
            </w:tcMar>
            <w:vAlign w:val="center"/>
          </w:tcPr>
          <w:p w14:paraId="608AA03B">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Có</w:t>
            </w:r>
          </w:p>
        </w:tc>
        <w:tc>
          <w:tcPr>
            <w:tcW w:w="820" w:type="dxa"/>
            <w:tcMar>
              <w:top w:w="90" w:type="dxa"/>
              <w:left w:w="110" w:type="dxa"/>
              <w:bottom w:w="90" w:type="dxa"/>
              <w:right w:w="110" w:type="dxa"/>
            </w:tcMar>
            <w:vAlign w:val="center"/>
          </w:tcPr>
          <w:p w14:paraId="3B00ACD1">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G0</w:t>
            </w:r>
          </w:p>
        </w:tc>
      </w:tr>
      <w:tr w14:paraId="5D735B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20" w:type="dxa"/>
            <w:shd w:val="clear" w:color="auto" w:fill="F8FBFD"/>
            <w:tcMar>
              <w:top w:w="90" w:type="dxa"/>
              <w:left w:w="110" w:type="dxa"/>
              <w:bottom w:w="90" w:type="dxa"/>
              <w:right w:w="110" w:type="dxa"/>
            </w:tcMar>
            <w:vAlign w:val="center"/>
          </w:tcPr>
          <w:p w14:paraId="05E18E62">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Site code OGL</w:t>
            </w:r>
          </w:p>
        </w:tc>
        <w:tc>
          <w:tcPr>
            <w:tcW w:w="1900" w:type="dxa"/>
            <w:shd w:val="clear" w:color="auto" w:fill="F8FBFD"/>
            <w:tcMar>
              <w:top w:w="90" w:type="dxa"/>
              <w:left w:w="110" w:type="dxa"/>
              <w:bottom w:w="90" w:type="dxa"/>
              <w:right w:w="110" w:type="dxa"/>
            </w:tcMar>
            <w:vAlign w:val="center"/>
          </w:tcPr>
          <w:p w14:paraId="0879F015">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esdHTKTvendorSite</w:t>
            </w:r>
          </w:p>
        </w:tc>
        <w:tc>
          <w:tcPr>
            <w:tcW w:w="2780" w:type="dxa"/>
            <w:shd w:val="clear" w:color="auto" w:fill="F8FBFD"/>
            <w:tcMar>
              <w:top w:w="90" w:type="dxa"/>
              <w:left w:w="110" w:type="dxa"/>
              <w:bottom w:w="90" w:type="dxa"/>
              <w:right w:w="110" w:type="dxa"/>
            </w:tcMar>
            <w:vAlign w:val="center"/>
          </w:tcPr>
          <w:p w14:paraId="5393AFD2">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ogl.site.code</w:t>
            </w:r>
          </w:p>
        </w:tc>
        <w:tc>
          <w:tcPr>
            <w:tcW w:w="940" w:type="dxa"/>
            <w:shd w:val="clear" w:color="auto" w:fill="F8FBFD"/>
            <w:tcMar>
              <w:top w:w="90" w:type="dxa"/>
              <w:left w:w="110" w:type="dxa"/>
              <w:bottom w:w="90" w:type="dxa"/>
              <w:right w:w="110" w:type="dxa"/>
            </w:tcMar>
            <w:vAlign w:val="center"/>
          </w:tcPr>
          <w:p w14:paraId="2029AFA2">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Có</w:t>
            </w:r>
          </w:p>
        </w:tc>
        <w:tc>
          <w:tcPr>
            <w:tcW w:w="820" w:type="dxa"/>
            <w:shd w:val="clear" w:color="auto" w:fill="F8FBFD"/>
            <w:tcMar>
              <w:top w:w="90" w:type="dxa"/>
              <w:left w:w="110" w:type="dxa"/>
              <w:bottom w:w="90" w:type="dxa"/>
              <w:right w:w="110" w:type="dxa"/>
            </w:tcMar>
            <w:vAlign w:val="center"/>
          </w:tcPr>
          <w:p w14:paraId="7E892677">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G0</w:t>
            </w:r>
          </w:p>
        </w:tc>
      </w:tr>
      <w:tr w14:paraId="0F4992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20" w:type="dxa"/>
            <w:tcMar>
              <w:top w:w="90" w:type="dxa"/>
              <w:left w:w="110" w:type="dxa"/>
              <w:bottom w:w="90" w:type="dxa"/>
              <w:right w:w="110" w:type="dxa"/>
            </w:tcMar>
            <w:vAlign w:val="center"/>
          </w:tcPr>
          <w:p w14:paraId="2B5D9475">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Đơn vị/entity gửi OGL</w:t>
            </w:r>
          </w:p>
        </w:tc>
        <w:tc>
          <w:tcPr>
            <w:tcW w:w="1900" w:type="dxa"/>
            <w:tcMar>
              <w:top w:w="90" w:type="dxa"/>
              <w:left w:w="110" w:type="dxa"/>
              <w:bottom w:w="90" w:type="dxa"/>
              <w:right w:w="110" w:type="dxa"/>
            </w:tcMar>
            <w:vAlign w:val="center"/>
          </w:tcPr>
          <w:p w14:paraId="6CA6F79F">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esdHTKTvendorSite</w:t>
            </w:r>
          </w:p>
        </w:tc>
        <w:tc>
          <w:tcPr>
            <w:tcW w:w="2780" w:type="dxa"/>
            <w:tcMar>
              <w:top w:w="90" w:type="dxa"/>
              <w:left w:w="110" w:type="dxa"/>
              <w:bottom w:w="90" w:type="dxa"/>
              <w:right w:w="110" w:type="dxa"/>
            </w:tcMar>
            <w:vAlign w:val="center"/>
          </w:tcPr>
          <w:p w14:paraId="17B3D4DE">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ogl.entity</w:t>
            </w:r>
          </w:p>
        </w:tc>
        <w:tc>
          <w:tcPr>
            <w:tcW w:w="940" w:type="dxa"/>
            <w:tcMar>
              <w:top w:w="90" w:type="dxa"/>
              <w:left w:w="110" w:type="dxa"/>
              <w:bottom w:w="90" w:type="dxa"/>
              <w:right w:w="110" w:type="dxa"/>
            </w:tcMar>
            <w:vAlign w:val="center"/>
          </w:tcPr>
          <w:p w14:paraId="2F2279C8">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Có</w:t>
            </w:r>
          </w:p>
        </w:tc>
        <w:tc>
          <w:tcPr>
            <w:tcW w:w="820" w:type="dxa"/>
            <w:tcMar>
              <w:top w:w="90" w:type="dxa"/>
              <w:left w:w="110" w:type="dxa"/>
              <w:bottom w:w="90" w:type="dxa"/>
              <w:right w:w="110" w:type="dxa"/>
            </w:tcMar>
            <w:vAlign w:val="center"/>
          </w:tcPr>
          <w:p w14:paraId="18FF62E7">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G0</w:t>
            </w:r>
          </w:p>
        </w:tc>
      </w:tr>
      <w:tr w14:paraId="408DFA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20" w:type="dxa"/>
            <w:shd w:val="clear" w:color="auto" w:fill="F8FBFD"/>
            <w:tcMar>
              <w:top w:w="90" w:type="dxa"/>
              <w:left w:w="110" w:type="dxa"/>
              <w:bottom w:w="90" w:type="dxa"/>
              <w:right w:w="110" w:type="dxa"/>
            </w:tcMar>
            <w:vAlign w:val="center"/>
          </w:tcPr>
          <w:p w14:paraId="41D1F541">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Tài khoản phải trả NCC</w:t>
            </w:r>
          </w:p>
        </w:tc>
        <w:tc>
          <w:tcPr>
            <w:tcW w:w="1900" w:type="dxa"/>
            <w:shd w:val="clear" w:color="auto" w:fill="F8FBFD"/>
            <w:tcMar>
              <w:top w:w="90" w:type="dxa"/>
              <w:left w:w="110" w:type="dxa"/>
              <w:bottom w:w="90" w:type="dxa"/>
              <w:right w:w="110" w:type="dxa"/>
            </w:tcMar>
            <w:vAlign w:val="center"/>
          </w:tcPr>
          <w:p w14:paraId="66F9EC15">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esdHTKTvendorSite</w:t>
            </w:r>
          </w:p>
        </w:tc>
        <w:tc>
          <w:tcPr>
            <w:tcW w:w="2780" w:type="dxa"/>
            <w:shd w:val="clear" w:color="auto" w:fill="F8FBFD"/>
            <w:tcMar>
              <w:top w:w="90" w:type="dxa"/>
              <w:left w:w="110" w:type="dxa"/>
              <w:bottom w:w="90" w:type="dxa"/>
              <w:right w:w="110" w:type="dxa"/>
            </w:tcMar>
            <w:vAlign w:val="center"/>
          </w:tcPr>
          <w:p w14:paraId="3D98CE9D">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credit.account</w:t>
            </w:r>
          </w:p>
        </w:tc>
        <w:tc>
          <w:tcPr>
            <w:tcW w:w="940" w:type="dxa"/>
            <w:shd w:val="clear" w:color="auto" w:fill="F8FBFD"/>
            <w:tcMar>
              <w:top w:w="90" w:type="dxa"/>
              <w:left w:w="110" w:type="dxa"/>
              <w:bottom w:w="90" w:type="dxa"/>
              <w:right w:w="110" w:type="dxa"/>
            </w:tcMar>
            <w:vAlign w:val="center"/>
          </w:tcPr>
          <w:p w14:paraId="70E2CAE8">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Có</w:t>
            </w:r>
          </w:p>
        </w:tc>
        <w:tc>
          <w:tcPr>
            <w:tcW w:w="820" w:type="dxa"/>
            <w:shd w:val="clear" w:color="auto" w:fill="F8FBFD"/>
            <w:tcMar>
              <w:top w:w="90" w:type="dxa"/>
              <w:left w:w="110" w:type="dxa"/>
              <w:bottom w:w="90" w:type="dxa"/>
              <w:right w:w="110" w:type="dxa"/>
            </w:tcMar>
            <w:vAlign w:val="center"/>
          </w:tcPr>
          <w:p w14:paraId="04EF08B8">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G0</w:t>
            </w:r>
          </w:p>
        </w:tc>
      </w:tr>
      <w:tr w14:paraId="1057EB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20" w:type="dxa"/>
            <w:tcMar>
              <w:top w:w="90" w:type="dxa"/>
              <w:left w:w="110" w:type="dxa"/>
              <w:bottom w:w="90" w:type="dxa"/>
              <w:right w:w="110" w:type="dxa"/>
            </w:tcMar>
            <w:vAlign w:val="center"/>
          </w:tcPr>
          <w:p w14:paraId="3143974F">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Loại tiền 3 ký tự</w:t>
            </w:r>
          </w:p>
        </w:tc>
        <w:tc>
          <w:tcPr>
            <w:tcW w:w="1900" w:type="dxa"/>
            <w:tcMar>
              <w:top w:w="90" w:type="dxa"/>
              <w:left w:w="110" w:type="dxa"/>
              <w:bottom w:w="90" w:type="dxa"/>
              <w:right w:w="110" w:type="dxa"/>
            </w:tcMar>
            <w:vAlign w:val="center"/>
          </w:tcPr>
          <w:p w14:paraId="59918900">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esdHTKTpaymentVendor</w:t>
            </w:r>
          </w:p>
        </w:tc>
        <w:tc>
          <w:tcPr>
            <w:tcW w:w="2780" w:type="dxa"/>
            <w:tcMar>
              <w:top w:w="90" w:type="dxa"/>
              <w:left w:w="110" w:type="dxa"/>
              <w:bottom w:w="90" w:type="dxa"/>
              <w:right w:w="110" w:type="dxa"/>
            </w:tcMar>
            <w:vAlign w:val="center"/>
          </w:tcPr>
          <w:p w14:paraId="22C098DB">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currency</w:t>
            </w:r>
          </w:p>
        </w:tc>
        <w:tc>
          <w:tcPr>
            <w:tcW w:w="940" w:type="dxa"/>
            <w:tcMar>
              <w:top w:w="90" w:type="dxa"/>
              <w:left w:w="110" w:type="dxa"/>
              <w:bottom w:w="90" w:type="dxa"/>
              <w:right w:w="110" w:type="dxa"/>
            </w:tcMar>
            <w:vAlign w:val="center"/>
          </w:tcPr>
          <w:p w14:paraId="48763DB6">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Có</w:t>
            </w:r>
          </w:p>
        </w:tc>
        <w:tc>
          <w:tcPr>
            <w:tcW w:w="820" w:type="dxa"/>
            <w:tcMar>
              <w:top w:w="90" w:type="dxa"/>
              <w:left w:w="110" w:type="dxa"/>
              <w:bottom w:w="90" w:type="dxa"/>
              <w:right w:w="110" w:type="dxa"/>
            </w:tcMar>
            <w:vAlign w:val="center"/>
          </w:tcPr>
          <w:p w14:paraId="7FB8528C">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G0</w:t>
            </w:r>
          </w:p>
        </w:tc>
      </w:tr>
      <w:tr w14:paraId="405688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20" w:type="dxa"/>
            <w:shd w:val="clear" w:color="auto" w:fill="F8FBFD"/>
            <w:tcMar>
              <w:top w:w="90" w:type="dxa"/>
              <w:left w:w="110" w:type="dxa"/>
              <w:bottom w:w="90" w:type="dxa"/>
              <w:right w:w="110" w:type="dxa"/>
            </w:tcMar>
            <w:vAlign w:val="center"/>
          </w:tcPr>
          <w:p w14:paraId="6FA71597">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Chuyển khoản/Tiền mặt</w:t>
            </w:r>
          </w:p>
        </w:tc>
        <w:tc>
          <w:tcPr>
            <w:tcW w:w="1900" w:type="dxa"/>
            <w:shd w:val="clear" w:color="auto" w:fill="F8FBFD"/>
            <w:tcMar>
              <w:top w:w="90" w:type="dxa"/>
              <w:left w:w="110" w:type="dxa"/>
              <w:bottom w:w="90" w:type="dxa"/>
              <w:right w:w="110" w:type="dxa"/>
            </w:tcMar>
            <w:vAlign w:val="center"/>
          </w:tcPr>
          <w:p w14:paraId="63A9167F">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esdHTKTpaymentVendor</w:t>
            </w:r>
          </w:p>
        </w:tc>
        <w:tc>
          <w:tcPr>
            <w:tcW w:w="2780" w:type="dxa"/>
            <w:shd w:val="clear" w:color="auto" w:fill="F8FBFD"/>
            <w:tcMar>
              <w:top w:w="90" w:type="dxa"/>
              <w:left w:w="110" w:type="dxa"/>
              <w:bottom w:w="90" w:type="dxa"/>
              <w:right w:w="110" w:type="dxa"/>
            </w:tcMar>
            <w:vAlign w:val="center"/>
          </w:tcPr>
          <w:p w14:paraId="2B32CA19">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payment.method</w:t>
            </w:r>
          </w:p>
        </w:tc>
        <w:tc>
          <w:tcPr>
            <w:tcW w:w="940" w:type="dxa"/>
            <w:shd w:val="clear" w:color="auto" w:fill="F8FBFD"/>
            <w:tcMar>
              <w:top w:w="90" w:type="dxa"/>
              <w:left w:w="110" w:type="dxa"/>
              <w:bottom w:w="90" w:type="dxa"/>
              <w:right w:w="110" w:type="dxa"/>
            </w:tcMar>
            <w:vAlign w:val="center"/>
          </w:tcPr>
          <w:p w14:paraId="51AFBF76">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Có</w:t>
            </w:r>
          </w:p>
        </w:tc>
        <w:tc>
          <w:tcPr>
            <w:tcW w:w="820" w:type="dxa"/>
            <w:shd w:val="clear" w:color="auto" w:fill="F8FBFD"/>
            <w:tcMar>
              <w:top w:w="90" w:type="dxa"/>
              <w:left w:w="110" w:type="dxa"/>
              <w:bottom w:w="90" w:type="dxa"/>
              <w:right w:w="110" w:type="dxa"/>
            </w:tcMar>
            <w:vAlign w:val="center"/>
          </w:tcPr>
          <w:p w14:paraId="4B6F4766">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G0</w:t>
            </w:r>
          </w:p>
        </w:tc>
      </w:tr>
      <w:tr w14:paraId="3BA2A0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20" w:type="dxa"/>
            <w:tcMar>
              <w:top w:w="90" w:type="dxa"/>
              <w:left w:w="110" w:type="dxa"/>
              <w:bottom w:w="90" w:type="dxa"/>
              <w:right w:w="110" w:type="dxa"/>
            </w:tcMar>
            <w:vAlign w:val="center"/>
          </w:tcPr>
          <w:p w14:paraId="4F8EFC2D">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Giá trị hóa đơn chấp nhận (1)</w:t>
            </w:r>
          </w:p>
        </w:tc>
        <w:tc>
          <w:tcPr>
            <w:tcW w:w="1900" w:type="dxa"/>
            <w:shd w:val="clear" w:color="auto" w:fill="auto"/>
            <w:tcMar>
              <w:top w:w="90" w:type="dxa"/>
              <w:left w:w="110" w:type="dxa"/>
              <w:bottom w:w="90" w:type="dxa"/>
              <w:right w:w="110" w:type="dxa"/>
            </w:tcMar>
            <w:vAlign w:val="center"/>
          </w:tcPr>
          <w:p w14:paraId="43B0E605">
            <w:pPr>
              <w:keepNext w:val="0"/>
              <w:keepLines w:val="0"/>
              <w:widowControl/>
              <w:suppressLineNumbers w:val="0"/>
              <w:spacing w:before="0" w:beforeAutospacing="1" w:after="80" w:afterAutospacing="0" w:line="268" w:lineRule="auto"/>
              <w:ind w:left="0" w:leftChars="0" w:right="0" w:rightChars="0"/>
              <w:jc w:val="left"/>
              <w:rPr>
                <w:rFonts w:hint="default"/>
              </w:rPr>
            </w:pPr>
            <w:r>
              <w:rPr>
                <w:rFonts w:hint="default" w:ascii="Arial" w:hAnsi="Arial" w:eastAsia="ＭＳ 明朝" w:cs="Times New Roman"/>
                <w:kern w:val="0"/>
                <w:sz w:val="16"/>
                <w:szCs w:val="16"/>
                <w:lang w:val="en-US" w:eastAsia="zh-CN" w:bidi="ar"/>
              </w:rPr>
              <w:t>esdHTKTpaymentVendor.approved.invoice.amount</w:t>
            </w:r>
          </w:p>
        </w:tc>
        <w:tc>
          <w:tcPr>
            <w:tcW w:w="2780" w:type="dxa"/>
            <w:tcMar>
              <w:top w:w="90" w:type="dxa"/>
              <w:left w:w="110" w:type="dxa"/>
              <w:bottom w:w="90" w:type="dxa"/>
              <w:right w:w="110" w:type="dxa"/>
            </w:tcMar>
            <w:vAlign w:val="center"/>
          </w:tcPr>
          <w:p w14:paraId="22AF7482">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approved.invoice.amount</w:t>
            </w:r>
          </w:p>
        </w:tc>
        <w:tc>
          <w:tcPr>
            <w:tcW w:w="940" w:type="dxa"/>
            <w:tcMar>
              <w:top w:w="90" w:type="dxa"/>
              <w:left w:w="110" w:type="dxa"/>
              <w:bottom w:w="90" w:type="dxa"/>
              <w:right w:w="110" w:type="dxa"/>
            </w:tcMar>
            <w:vAlign w:val="center"/>
          </w:tcPr>
          <w:p w14:paraId="62FF1CEA">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Theo case</w:t>
            </w:r>
          </w:p>
        </w:tc>
        <w:tc>
          <w:tcPr>
            <w:tcW w:w="820" w:type="dxa"/>
            <w:tcMar>
              <w:top w:w="90" w:type="dxa"/>
              <w:left w:w="110" w:type="dxa"/>
              <w:bottom w:w="90" w:type="dxa"/>
              <w:right w:w="110" w:type="dxa"/>
            </w:tcMar>
            <w:vAlign w:val="center"/>
          </w:tcPr>
          <w:p w14:paraId="1936D1BA">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G0</w:t>
            </w:r>
          </w:p>
        </w:tc>
      </w:tr>
      <w:tr w14:paraId="3B213A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20" w:type="dxa"/>
            <w:shd w:val="clear" w:color="auto" w:fill="F8FBFD"/>
            <w:tcMar>
              <w:top w:w="90" w:type="dxa"/>
              <w:left w:w="110" w:type="dxa"/>
              <w:bottom w:w="90" w:type="dxa"/>
              <w:right w:w="110" w:type="dxa"/>
            </w:tcMar>
            <w:vAlign w:val="center"/>
          </w:tcPr>
          <w:p w14:paraId="27A6457F">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Số tiền đề nghị thanh toán (2)</w:t>
            </w:r>
          </w:p>
        </w:tc>
        <w:tc>
          <w:tcPr>
            <w:tcW w:w="1900" w:type="dxa"/>
            <w:shd w:val="clear" w:color="auto" w:fill="auto"/>
            <w:tcMar>
              <w:top w:w="90" w:type="dxa"/>
              <w:left w:w="110" w:type="dxa"/>
              <w:bottom w:w="90" w:type="dxa"/>
              <w:right w:w="110" w:type="dxa"/>
            </w:tcMar>
            <w:vAlign w:val="center"/>
          </w:tcPr>
          <w:p w14:paraId="1124A9CC">
            <w:pPr>
              <w:keepNext w:val="0"/>
              <w:keepLines w:val="0"/>
              <w:widowControl/>
              <w:suppressLineNumbers w:val="0"/>
              <w:spacing w:before="0" w:beforeAutospacing="1" w:after="80" w:afterAutospacing="0" w:line="268" w:lineRule="auto"/>
              <w:ind w:left="0" w:leftChars="0" w:right="0" w:rightChars="0"/>
              <w:jc w:val="left"/>
              <w:rPr>
                <w:rFonts w:hint="default"/>
              </w:rPr>
            </w:pPr>
            <w:r>
              <w:rPr>
                <w:rFonts w:hint="default" w:ascii="Arial" w:hAnsi="Arial" w:eastAsia="ＭＳ 明朝" w:cs="Times New Roman"/>
                <w:kern w:val="0"/>
                <w:sz w:val="16"/>
                <w:szCs w:val="16"/>
                <w:lang w:val="en-US" w:eastAsia="zh-CN" w:bidi="ar"/>
              </w:rPr>
              <w:t>esdHTKTpaymentVendor.amount</w:t>
            </w:r>
          </w:p>
        </w:tc>
        <w:tc>
          <w:tcPr>
            <w:tcW w:w="2780" w:type="dxa"/>
            <w:shd w:val="clear" w:color="auto" w:fill="F8FBFD"/>
            <w:tcMar>
              <w:top w:w="90" w:type="dxa"/>
              <w:left w:w="110" w:type="dxa"/>
              <w:bottom w:w="90" w:type="dxa"/>
              <w:right w:w="110" w:type="dxa"/>
            </w:tcMar>
            <w:vAlign w:val="center"/>
          </w:tcPr>
          <w:p w14:paraId="642F8834">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amount</w:t>
            </w:r>
          </w:p>
        </w:tc>
        <w:tc>
          <w:tcPr>
            <w:tcW w:w="940" w:type="dxa"/>
            <w:shd w:val="clear" w:color="auto" w:fill="F8FBFD"/>
            <w:tcMar>
              <w:top w:w="90" w:type="dxa"/>
              <w:left w:w="110" w:type="dxa"/>
              <w:bottom w:w="90" w:type="dxa"/>
              <w:right w:w="110" w:type="dxa"/>
            </w:tcMar>
            <w:vAlign w:val="center"/>
          </w:tcPr>
          <w:p w14:paraId="403FA4DE">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Theo case</w:t>
            </w:r>
          </w:p>
        </w:tc>
        <w:tc>
          <w:tcPr>
            <w:tcW w:w="820" w:type="dxa"/>
            <w:shd w:val="clear" w:color="auto" w:fill="F8FBFD"/>
            <w:tcMar>
              <w:top w:w="90" w:type="dxa"/>
              <w:left w:w="110" w:type="dxa"/>
              <w:bottom w:w="90" w:type="dxa"/>
              <w:right w:w="110" w:type="dxa"/>
            </w:tcMar>
            <w:vAlign w:val="center"/>
          </w:tcPr>
          <w:p w14:paraId="0874DFC4">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G0</w:t>
            </w:r>
          </w:p>
        </w:tc>
      </w:tr>
      <w:tr w14:paraId="116D6D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20" w:type="dxa"/>
            <w:tcMar>
              <w:top w:w="90" w:type="dxa"/>
              <w:left w:w="110" w:type="dxa"/>
              <w:bottom w:w="90" w:type="dxa"/>
              <w:right w:w="110" w:type="dxa"/>
            </w:tcMar>
            <w:vAlign w:val="center"/>
          </w:tcPr>
          <w:p w14:paraId="7D3E27DD">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Tổng hoàn ứng lần này (3)</w:t>
            </w:r>
          </w:p>
        </w:tc>
        <w:tc>
          <w:tcPr>
            <w:tcW w:w="1900" w:type="dxa"/>
            <w:shd w:val="clear" w:color="auto" w:fill="auto"/>
            <w:tcMar>
              <w:top w:w="90" w:type="dxa"/>
              <w:left w:w="110" w:type="dxa"/>
              <w:bottom w:w="90" w:type="dxa"/>
              <w:right w:w="110" w:type="dxa"/>
            </w:tcMar>
            <w:vAlign w:val="center"/>
          </w:tcPr>
          <w:p w14:paraId="362D0DF2">
            <w:pPr>
              <w:keepNext w:val="0"/>
              <w:keepLines w:val="0"/>
              <w:widowControl/>
              <w:suppressLineNumbers w:val="0"/>
              <w:spacing w:before="0" w:beforeAutospacing="1" w:after="80" w:afterAutospacing="0" w:line="268" w:lineRule="auto"/>
              <w:ind w:left="0" w:leftChars="0" w:right="0" w:rightChars="0"/>
              <w:jc w:val="left"/>
              <w:rPr>
                <w:rFonts w:hint="default"/>
              </w:rPr>
            </w:pPr>
            <w:r>
              <w:rPr>
                <w:rFonts w:hint="default" w:ascii="Arial" w:hAnsi="Arial" w:eastAsia="ＭＳ 明朝" w:cs="Times New Roman"/>
                <w:kern w:val="0"/>
                <w:sz w:val="16"/>
                <w:szCs w:val="16"/>
                <w:lang w:val="en-US" w:eastAsia="zh-CN" w:bidi="ar"/>
              </w:rPr>
              <w:t>esdHTKTpaymentVendor.refund.amount</w:t>
            </w:r>
          </w:p>
        </w:tc>
        <w:tc>
          <w:tcPr>
            <w:tcW w:w="2780" w:type="dxa"/>
            <w:tcMar>
              <w:top w:w="90" w:type="dxa"/>
              <w:left w:w="110" w:type="dxa"/>
              <w:bottom w:w="90" w:type="dxa"/>
              <w:right w:w="110" w:type="dxa"/>
            </w:tcMar>
            <w:vAlign w:val="center"/>
          </w:tcPr>
          <w:p w14:paraId="3058EF09">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refund.amount</w:t>
            </w:r>
          </w:p>
        </w:tc>
        <w:tc>
          <w:tcPr>
            <w:tcW w:w="940" w:type="dxa"/>
            <w:tcMar>
              <w:top w:w="90" w:type="dxa"/>
              <w:left w:w="110" w:type="dxa"/>
              <w:bottom w:w="90" w:type="dxa"/>
              <w:right w:w="110" w:type="dxa"/>
            </w:tcMar>
            <w:vAlign w:val="center"/>
          </w:tcPr>
          <w:p w14:paraId="00434BFA">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Theo case</w:t>
            </w:r>
          </w:p>
        </w:tc>
        <w:tc>
          <w:tcPr>
            <w:tcW w:w="820" w:type="dxa"/>
            <w:tcMar>
              <w:top w:w="90" w:type="dxa"/>
              <w:left w:w="110" w:type="dxa"/>
              <w:bottom w:w="90" w:type="dxa"/>
              <w:right w:w="110" w:type="dxa"/>
            </w:tcMar>
            <w:vAlign w:val="center"/>
          </w:tcPr>
          <w:p w14:paraId="2F95E004">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G0</w:t>
            </w:r>
          </w:p>
        </w:tc>
      </w:tr>
      <w:tr w14:paraId="68D494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20" w:type="dxa"/>
            <w:shd w:val="clear" w:color="auto" w:fill="F8FBFD"/>
            <w:tcMar>
              <w:top w:w="90" w:type="dxa"/>
              <w:left w:w="110" w:type="dxa"/>
              <w:bottom w:w="90" w:type="dxa"/>
              <w:right w:w="110" w:type="dxa"/>
            </w:tcMar>
            <w:vAlign w:val="center"/>
          </w:tcPr>
          <w:p w14:paraId="475A0E19">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Nội dung giao dịch</w:t>
            </w:r>
          </w:p>
        </w:tc>
        <w:tc>
          <w:tcPr>
            <w:tcW w:w="1900" w:type="dxa"/>
            <w:shd w:val="clear" w:color="auto" w:fill="F8FBFD"/>
            <w:tcMar>
              <w:top w:w="90" w:type="dxa"/>
              <w:left w:w="110" w:type="dxa"/>
              <w:bottom w:w="90" w:type="dxa"/>
              <w:right w:w="110" w:type="dxa"/>
            </w:tcMar>
            <w:vAlign w:val="center"/>
          </w:tcPr>
          <w:p w14:paraId="7F751C16">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esdHTKTpaymentVendor</w:t>
            </w:r>
          </w:p>
        </w:tc>
        <w:tc>
          <w:tcPr>
            <w:tcW w:w="2780" w:type="dxa"/>
            <w:shd w:val="clear" w:color="auto" w:fill="F8FBFD"/>
            <w:tcMar>
              <w:top w:w="90" w:type="dxa"/>
              <w:left w:w="110" w:type="dxa"/>
              <w:bottom w:w="90" w:type="dxa"/>
              <w:right w:w="110" w:type="dxa"/>
            </w:tcMar>
            <w:vAlign w:val="center"/>
          </w:tcPr>
          <w:p w14:paraId="6A6F1167">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transaction.des</w:t>
            </w:r>
          </w:p>
        </w:tc>
        <w:tc>
          <w:tcPr>
            <w:tcW w:w="940" w:type="dxa"/>
            <w:shd w:val="clear" w:color="auto" w:fill="F8FBFD"/>
            <w:tcMar>
              <w:top w:w="90" w:type="dxa"/>
              <w:left w:w="110" w:type="dxa"/>
              <w:bottom w:w="90" w:type="dxa"/>
              <w:right w:w="110" w:type="dxa"/>
            </w:tcMar>
            <w:vAlign w:val="center"/>
          </w:tcPr>
          <w:p w14:paraId="7ED6440F">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Có</w:t>
            </w:r>
          </w:p>
        </w:tc>
        <w:tc>
          <w:tcPr>
            <w:tcW w:w="820" w:type="dxa"/>
            <w:shd w:val="clear" w:color="auto" w:fill="F8FBFD"/>
            <w:tcMar>
              <w:top w:w="90" w:type="dxa"/>
              <w:left w:w="110" w:type="dxa"/>
              <w:bottom w:w="90" w:type="dxa"/>
              <w:right w:w="110" w:type="dxa"/>
            </w:tcMar>
            <w:vAlign w:val="center"/>
          </w:tcPr>
          <w:p w14:paraId="0A7BB45A">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G0</w:t>
            </w:r>
          </w:p>
        </w:tc>
      </w:tr>
      <w:tr w14:paraId="397F1E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20" w:type="dxa"/>
            <w:tcMar>
              <w:top w:w="90" w:type="dxa"/>
              <w:left w:w="110" w:type="dxa"/>
              <w:bottom w:w="90" w:type="dxa"/>
              <w:right w:w="110" w:type="dxa"/>
            </w:tcMar>
            <w:vAlign w:val="center"/>
          </w:tcPr>
          <w:p w14:paraId="231AFC50">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Người tạo/người duyệt cuối</w:t>
            </w:r>
          </w:p>
        </w:tc>
        <w:tc>
          <w:tcPr>
            <w:tcW w:w="1900" w:type="dxa"/>
            <w:tcMar>
              <w:top w:w="90" w:type="dxa"/>
              <w:left w:w="110" w:type="dxa"/>
              <w:bottom w:w="90" w:type="dxa"/>
              <w:right w:w="110" w:type="dxa"/>
            </w:tcMar>
            <w:vAlign w:val="center"/>
          </w:tcPr>
          <w:p w14:paraId="3A1009E0">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payment</w:t>
            </w:r>
          </w:p>
        </w:tc>
        <w:tc>
          <w:tcPr>
            <w:tcW w:w="2780" w:type="dxa"/>
            <w:tcMar>
              <w:top w:w="90" w:type="dxa"/>
              <w:left w:w="110" w:type="dxa"/>
              <w:bottom w:w="90" w:type="dxa"/>
              <w:right w:w="110" w:type="dxa"/>
            </w:tcMar>
            <w:vAlign w:val="center"/>
          </w:tcPr>
          <w:p w14:paraId="377F06D9">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created.by / user.approver.final</w:t>
            </w:r>
          </w:p>
        </w:tc>
        <w:tc>
          <w:tcPr>
            <w:tcW w:w="940" w:type="dxa"/>
            <w:tcMar>
              <w:top w:w="90" w:type="dxa"/>
              <w:left w:w="110" w:type="dxa"/>
              <w:bottom w:w="90" w:type="dxa"/>
              <w:right w:w="110" w:type="dxa"/>
            </w:tcMar>
            <w:vAlign w:val="center"/>
          </w:tcPr>
          <w:p w14:paraId="102E60D3">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Có</w:t>
            </w:r>
          </w:p>
        </w:tc>
        <w:tc>
          <w:tcPr>
            <w:tcW w:w="820" w:type="dxa"/>
            <w:tcMar>
              <w:top w:w="90" w:type="dxa"/>
              <w:left w:w="110" w:type="dxa"/>
              <w:bottom w:w="90" w:type="dxa"/>
              <w:right w:w="110" w:type="dxa"/>
            </w:tcMar>
            <w:vAlign w:val="center"/>
          </w:tcPr>
          <w:p w14:paraId="3FF51CAA">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G0</w:t>
            </w:r>
          </w:p>
        </w:tc>
      </w:tr>
      <w:tr w14:paraId="77242A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20" w:type="dxa"/>
            <w:shd w:val="clear" w:color="auto" w:fill="F8FBFD"/>
            <w:tcMar>
              <w:top w:w="90" w:type="dxa"/>
              <w:left w:w="110" w:type="dxa"/>
              <w:bottom w:w="90" w:type="dxa"/>
              <w:right w:w="110" w:type="dxa"/>
            </w:tcMar>
            <w:vAlign w:val="center"/>
          </w:tcPr>
          <w:p w14:paraId="12482940">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Mã HĐ/KMS</w:t>
            </w:r>
          </w:p>
        </w:tc>
        <w:tc>
          <w:tcPr>
            <w:tcW w:w="1900" w:type="dxa"/>
            <w:shd w:val="clear" w:color="auto" w:fill="F8FBFD"/>
            <w:tcMar>
              <w:top w:w="90" w:type="dxa"/>
              <w:left w:w="110" w:type="dxa"/>
              <w:bottom w:w="90" w:type="dxa"/>
              <w:right w:w="110" w:type="dxa"/>
            </w:tcMar>
            <w:vAlign w:val="center"/>
          </w:tcPr>
          <w:p w14:paraId="6E38B8D1">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esdHTKTpayment</w:t>
            </w:r>
          </w:p>
        </w:tc>
        <w:tc>
          <w:tcPr>
            <w:tcW w:w="2780" w:type="dxa"/>
            <w:shd w:val="clear" w:color="auto" w:fill="F8FBFD"/>
            <w:tcMar>
              <w:top w:w="90" w:type="dxa"/>
              <w:left w:w="110" w:type="dxa"/>
              <w:bottom w:w="90" w:type="dxa"/>
              <w:right w:w="110" w:type="dxa"/>
            </w:tcMar>
            <w:vAlign w:val="center"/>
          </w:tcPr>
          <w:p w14:paraId="5646AA40">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contract.id</w:t>
            </w:r>
          </w:p>
        </w:tc>
        <w:tc>
          <w:tcPr>
            <w:tcW w:w="940" w:type="dxa"/>
            <w:shd w:val="clear" w:color="auto" w:fill="F8FBFD"/>
            <w:tcMar>
              <w:top w:w="90" w:type="dxa"/>
              <w:left w:w="110" w:type="dxa"/>
              <w:bottom w:w="90" w:type="dxa"/>
              <w:right w:w="110" w:type="dxa"/>
            </w:tcMar>
            <w:vAlign w:val="center"/>
          </w:tcPr>
          <w:p w14:paraId="2D78F2CC">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Không</w:t>
            </w:r>
          </w:p>
        </w:tc>
        <w:tc>
          <w:tcPr>
            <w:tcW w:w="820" w:type="dxa"/>
            <w:shd w:val="clear" w:color="auto" w:fill="F8FBFD"/>
            <w:tcMar>
              <w:top w:w="90" w:type="dxa"/>
              <w:left w:w="110" w:type="dxa"/>
              <w:bottom w:w="90" w:type="dxa"/>
              <w:right w:w="110" w:type="dxa"/>
            </w:tcMar>
            <w:vAlign w:val="center"/>
          </w:tcPr>
          <w:p w14:paraId="3F34AC86">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G0</w:t>
            </w:r>
          </w:p>
        </w:tc>
      </w:tr>
      <w:tr w14:paraId="47EFFF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20" w:type="dxa"/>
            <w:tcMar>
              <w:top w:w="90" w:type="dxa"/>
              <w:left w:w="110" w:type="dxa"/>
              <w:bottom w:w="90" w:type="dxa"/>
              <w:right w:w="110" w:type="dxa"/>
            </w:tcMar>
            <w:vAlign w:val="center"/>
          </w:tcPr>
          <w:p w14:paraId="02AA7EE3">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Danh sách hóa đơn của đúng NCC</w:t>
            </w:r>
          </w:p>
        </w:tc>
        <w:tc>
          <w:tcPr>
            <w:tcW w:w="1900" w:type="dxa"/>
            <w:tcMar>
              <w:top w:w="90" w:type="dxa"/>
              <w:left w:w="110" w:type="dxa"/>
              <w:bottom w:w="90" w:type="dxa"/>
              <w:right w:w="110" w:type="dxa"/>
            </w:tcMar>
            <w:vAlign w:val="center"/>
          </w:tcPr>
          <w:p w14:paraId="5B0FF7C8">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esdHTKTpaymentInvoice + esdHTKTinvoice</w:t>
            </w:r>
          </w:p>
        </w:tc>
        <w:tc>
          <w:tcPr>
            <w:tcW w:w="2780" w:type="dxa"/>
            <w:tcMar>
              <w:top w:w="90" w:type="dxa"/>
              <w:left w:w="110" w:type="dxa"/>
              <w:bottom w:w="90" w:type="dxa"/>
              <w:right w:w="110" w:type="dxa"/>
            </w:tcMar>
            <w:vAlign w:val="center"/>
          </w:tcPr>
          <w:p w14:paraId="22002DC3">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Cần xác nhận trường cụ thể</w:t>
            </w:r>
          </w:p>
        </w:tc>
        <w:tc>
          <w:tcPr>
            <w:tcW w:w="940" w:type="dxa"/>
            <w:tcMar>
              <w:top w:w="90" w:type="dxa"/>
              <w:left w:w="110" w:type="dxa"/>
              <w:bottom w:w="90" w:type="dxa"/>
              <w:right w:w="110" w:type="dxa"/>
            </w:tcMar>
            <w:vAlign w:val="center"/>
          </w:tcPr>
          <w:p w14:paraId="17121C0D">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Có</w:t>
            </w:r>
          </w:p>
        </w:tc>
        <w:tc>
          <w:tcPr>
            <w:tcW w:w="820" w:type="dxa"/>
            <w:tcMar>
              <w:top w:w="90" w:type="dxa"/>
              <w:left w:w="110" w:type="dxa"/>
              <w:bottom w:w="90" w:type="dxa"/>
              <w:right w:w="110" w:type="dxa"/>
            </w:tcMar>
            <w:vAlign w:val="center"/>
          </w:tcPr>
          <w:p w14:paraId="4BEF908C">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G1</w:t>
            </w:r>
          </w:p>
        </w:tc>
      </w:tr>
      <w:tr w14:paraId="0C4DDE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20" w:type="dxa"/>
            <w:shd w:val="clear" w:color="auto" w:fill="F8FBFD"/>
            <w:tcMar>
              <w:top w:w="90" w:type="dxa"/>
              <w:left w:w="110" w:type="dxa"/>
              <w:bottom w:w="90" w:type="dxa"/>
              <w:right w:w="110" w:type="dxa"/>
            </w:tcMar>
            <w:vAlign w:val="center"/>
          </w:tcPr>
          <w:p w14:paraId="00C346DA">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Các dòng chi phí trước thuế</w:t>
            </w:r>
          </w:p>
        </w:tc>
        <w:tc>
          <w:tcPr>
            <w:tcW w:w="1900" w:type="dxa"/>
            <w:shd w:val="clear" w:color="auto" w:fill="auto"/>
            <w:tcMar>
              <w:top w:w="90" w:type="dxa"/>
              <w:left w:w="110" w:type="dxa"/>
              <w:bottom w:w="90" w:type="dxa"/>
              <w:right w:w="110" w:type="dxa"/>
            </w:tcMar>
            <w:vAlign w:val="center"/>
          </w:tcPr>
          <w:p w14:paraId="4851EF37">
            <w:pPr>
              <w:keepNext w:val="0"/>
              <w:keepLines w:val="0"/>
              <w:widowControl/>
              <w:suppressLineNumbers w:val="0"/>
              <w:bidi w:val="0"/>
              <w:spacing w:before="0" w:beforeAutospacing="0" w:afterAutospacing="0"/>
              <w:ind w:left="0" w:right="0"/>
              <w:rPr>
                <w:rFonts w:hint="default"/>
                <w:sz w:val="15"/>
                <w:szCs w:val="15"/>
              </w:rPr>
            </w:pPr>
            <w:r>
              <w:rPr>
                <w:rFonts w:hint="default"/>
                <w:sz w:val="15"/>
                <w:szCs w:val="15"/>
              </w:rPr>
              <w:t>esdHTKTpaymentCostDivision theo payment+vendor</w:t>
            </w:r>
          </w:p>
        </w:tc>
        <w:tc>
          <w:tcPr>
            <w:tcW w:w="2780" w:type="dxa"/>
            <w:shd w:val="clear" w:color="auto" w:fill="F8FBFD"/>
            <w:tcMar>
              <w:top w:w="90" w:type="dxa"/>
              <w:left w:w="110" w:type="dxa"/>
              <w:bottom w:w="90" w:type="dxa"/>
              <w:right w:w="110" w:type="dxa"/>
            </w:tcMar>
            <w:vAlign w:val="center"/>
          </w:tcPr>
          <w:p w14:paraId="2D8B97DD">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Cần xác nhận trường cụ thể</w:t>
            </w:r>
          </w:p>
        </w:tc>
        <w:tc>
          <w:tcPr>
            <w:tcW w:w="940" w:type="dxa"/>
            <w:shd w:val="clear" w:color="auto" w:fill="F8FBFD"/>
            <w:tcMar>
              <w:top w:w="90" w:type="dxa"/>
              <w:left w:w="110" w:type="dxa"/>
              <w:bottom w:w="90" w:type="dxa"/>
              <w:right w:w="110" w:type="dxa"/>
            </w:tcMar>
            <w:vAlign w:val="center"/>
          </w:tcPr>
          <w:p w14:paraId="725F8056">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Có</w:t>
            </w:r>
          </w:p>
        </w:tc>
        <w:tc>
          <w:tcPr>
            <w:tcW w:w="820" w:type="dxa"/>
            <w:shd w:val="clear" w:color="auto" w:fill="F8FBFD"/>
            <w:tcMar>
              <w:top w:w="90" w:type="dxa"/>
              <w:left w:w="110" w:type="dxa"/>
              <w:bottom w:w="90" w:type="dxa"/>
              <w:right w:w="110" w:type="dxa"/>
            </w:tcMar>
            <w:vAlign w:val="center"/>
          </w:tcPr>
          <w:p w14:paraId="1202F64B">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G1</w:t>
            </w:r>
          </w:p>
        </w:tc>
      </w:tr>
      <w:tr w14:paraId="5F53A4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20" w:type="dxa"/>
            <w:tcMar>
              <w:top w:w="90" w:type="dxa"/>
              <w:left w:w="110" w:type="dxa"/>
              <w:bottom w:w="90" w:type="dxa"/>
              <w:right w:w="110" w:type="dxa"/>
            </w:tcMar>
            <w:vAlign w:val="center"/>
          </w:tcPr>
          <w:p w14:paraId="2190E351">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Đủ segment1…segment7 OGL</w:t>
            </w:r>
          </w:p>
        </w:tc>
        <w:tc>
          <w:tcPr>
            <w:tcW w:w="1900" w:type="dxa"/>
            <w:shd w:val="clear" w:color="auto" w:fill="auto"/>
            <w:tcMar>
              <w:top w:w="90" w:type="dxa"/>
              <w:left w:w="110" w:type="dxa"/>
              <w:bottom w:w="90" w:type="dxa"/>
              <w:right w:w="110" w:type="dxa"/>
            </w:tcMar>
            <w:vAlign w:val="center"/>
          </w:tcPr>
          <w:p w14:paraId="72F2394B">
            <w:pPr>
              <w:keepNext w:val="0"/>
              <w:keepLines w:val="0"/>
              <w:widowControl/>
              <w:suppressLineNumbers w:val="0"/>
              <w:bidi w:val="0"/>
              <w:spacing w:before="0" w:beforeAutospacing="0" w:afterAutospacing="0"/>
              <w:ind w:left="0" w:right="0"/>
              <w:rPr>
                <w:rFonts w:hint="default"/>
                <w:sz w:val="15"/>
                <w:szCs w:val="15"/>
              </w:rPr>
            </w:pPr>
            <w:r>
              <w:rPr>
                <w:rFonts w:hint="default"/>
                <w:sz w:val="15"/>
                <w:szCs w:val="15"/>
              </w:rPr>
              <w:t>esdHTKTpaymentCostDivision</w:t>
            </w:r>
          </w:p>
        </w:tc>
        <w:tc>
          <w:tcPr>
            <w:tcW w:w="2780" w:type="dxa"/>
            <w:tcMar>
              <w:top w:w="90" w:type="dxa"/>
              <w:left w:w="110" w:type="dxa"/>
              <w:bottom w:w="90" w:type="dxa"/>
              <w:right w:w="110" w:type="dxa"/>
            </w:tcMar>
            <w:vAlign w:val="center"/>
          </w:tcPr>
          <w:p w14:paraId="71747DAE">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account.number</w:t>
            </w:r>
          </w:p>
        </w:tc>
        <w:tc>
          <w:tcPr>
            <w:tcW w:w="940" w:type="dxa"/>
            <w:tcMar>
              <w:top w:w="90" w:type="dxa"/>
              <w:left w:w="110" w:type="dxa"/>
              <w:bottom w:w="90" w:type="dxa"/>
              <w:right w:w="110" w:type="dxa"/>
            </w:tcMar>
            <w:vAlign w:val="center"/>
          </w:tcPr>
          <w:p w14:paraId="6FC54E82">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Có</w:t>
            </w:r>
          </w:p>
        </w:tc>
        <w:tc>
          <w:tcPr>
            <w:tcW w:w="820" w:type="dxa"/>
            <w:tcMar>
              <w:top w:w="90" w:type="dxa"/>
              <w:left w:w="110" w:type="dxa"/>
              <w:bottom w:w="90" w:type="dxa"/>
              <w:right w:w="110" w:type="dxa"/>
            </w:tcMar>
            <w:vAlign w:val="center"/>
          </w:tcPr>
          <w:p w14:paraId="2DE5EFA5">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G1</w:t>
            </w:r>
          </w:p>
        </w:tc>
      </w:tr>
      <w:tr w14:paraId="3E5BCF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20" w:type="dxa"/>
            <w:shd w:val="clear" w:color="auto" w:fill="F8FBFD"/>
            <w:tcMar>
              <w:top w:w="90" w:type="dxa"/>
              <w:left w:w="110" w:type="dxa"/>
              <w:bottom w:w="90" w:type="dxa"/>
              <w:right w:w="110" w:type="dxa"/>
            </w:tcMar>
            <w:vAlign w:val="center"/>
          </w:tcPr>
          <w:p w14:paraId="154F9B48">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Thuế được hạch toán/khấu trừ</w:t>
            </w:r>
          </w:p>
        </w:tc>
        <w:tc>
          <w:tcPr>
            <w:tcW w:w="1900" w:type="dxa"/>
            <w:shd w:val="clear" w:color="auto" w:fill="F8FBFD"/>
            <w:tcMar>
              <w:top w:w="90" w:type="dxa"/>
              <w:left w:w="110" w:type="dxa"/>
              <w:bottom w:w="90" w:type="dxa"/>
              <w:right w:w="110" w:type="dxa"/>
            </w:tcMar>
            <w:vAlign w:val="center"/>
          </w:tcPr>
          <w:p w14:paraId="6DE923A1">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paymentInvoice</w:t>
            </w:r>
          </w:p>
        </w:tc>
        <w:tc>
          <w:tcPr>
            <w:tcW w:w="2780" w:type="dxa"/>
            <w:shd w:val="clear" w:color="auto" w:fill="F8FBFD"/>
            <w:tcMar>
              <w:top w:w="90" w:type="dxa"/>
              <w:left w:w="110" w:type="dxa"/>
              <w:bottom w:w="90" w:type="dxa"/>
              <w:right w:w="110" w:type="dxa"/>
            </w:tcMar>
            <w:vAlign w:val="center"/>
          </w:tcPr>
          <w:p w14:paraId="46B11BE7">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deduction.amount</w:t>
            </w:r>
          </w:p>
        </w:tc>
        <w:tc>
          <w:tcPr>
            <w:tcW w:w="940" w:type="dxa"/>
            <w:shd w:val="clear" w:color="auto" w:fill="F8FBFD"/>
            <w:tcMar>
              <w:top w:w="90" w:type="dxa"/>
              <w:left w:w="110" w:type="dxa"/>
              <w:bottom w:w="90" w:type="dxa"/>
              <w:right w:w="110" w:type="dxa"/>
            </w:tcMar>
            <w:vAlign w:val="center"/>
          </w:tcPr>
          <w:p w14:paraId="7E4E2C04">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Nếu có thuế</w:t>
            </w:r>
          </w:p>
        </w:tc>
        <w:tc>
          <w:tcPr>
            <w:tcW w:w="820" w:type="dxa"/>
            <w:shd w:val="clear" w:color="auto" w:fill="F8FBFD"/>
            <w:tcMar>
              <w:top w:w="90" w:type="dxa"/>
              <w:left w:w="110" w:type="dxa"/>
              <w:bottom w:w="90" w:type="dxa"/>
              <w:right w:w="110" w:type="dxa"/>
            </w:tcMar>
            <w:vAlign w:val="center"/>
          </w:tcPr>
          <w:p w14:paraId="208A0EE7">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G2</w:t>
            </w:r>
          </w:p>
        </w:tc>
      </w:tr>
      <w:tr w14:paraId="2261CF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20" w:type="dxa"/>
            <w:tcMar>
              <w:top w:w="90" w:type="dxa"/>
              <w:left w:w="110" w:type="dxa"/>
              <w:bottom w:w="90" w:type="dxa"/>
              <w:right w:w="110" w:type="dxa"/>
            </w:tcMar>
            <w:vAlign w:val="center"/>
          </w:tcPr>
          <w:p w14:paraId="71799B4C">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Loại và tỷ lệ khấu trừ</w:t>
            </w:r>
          </w:p>
        </w:tc>
        <w:tc>
          <w:tcPr>
            <w:tcW w:w="1900" w:type="dxa"/>
            <w:tcMar>
              <w:top w:w="90" w:type="dxa"/>
              <w:left w:w="110" w:type="dxa"/>
              <w:bottom w:w="90" w:type="dxa"/>
              <w:right w:w="110" w:type="dxa"/>
            </w:tcMar>
            <w:vAlign w:val="center"/>
          </w:tcPr>
          <w:p w14:paraId="44E6989F">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paymentInvoice</w:t>
            </w:r>
          </w:p>
        </w:tc>
        <w:tc>
          <w:tcPr>
            <w:tcW w:w="2780" w:type="dxa"/>
            <w:tcMar>
              <w:top w:w="90" w:type="dxa"/>
              <w:left w:w="110" w:type="dxa"/>
              <w:bottom w:w="90" w:type="dxa"/>
              <w:right w:w="110" w:type="dxa"/>
            </w:tcMar>
            <w:vAlign w:val="center"/>
          </w:tcPr>
          <w:p w14:paraId="2955F785">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deduction.type/rate</w:t>
            </w:r>
          </w:p>
        </w:tc>
        <w:tc>
          <w:tcPr>
            <w:tcW w:w="940" w:type="dxa"/>
            <w:tcMar>
              <w:top w:w="90" w:type="dxa"/>
              <w:left w:w="110" w:type="dxa"/>
              <w:bottom w:w="90" w:type="dxa"/>
              <w:right w:w="110" w:type="dxa"/>
            </w:tcMar>
            <w:vAlign w:val="center"/>
          </w:tcPr>
          <w:p w14:paraId="6AB2BC40">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Nếu có thuế</w:t>
            </w:r>
          </w:p>
        </w:tc>
        <w:tc>
          <w:tcPr>
            <w:tcW w:w="820" w:type="dxa"/>
            <w:tcMar>
              <w:top w:w="90" w:type="dxa"/>
              <w:left w:w="110" w:type="dxa"/>
              <w:bottom w:w="90" w:type="dxa"/>
              <w:right w:w="110" w:type="dxa"/>
            </w:tcMar>
            <w:vAlign w:val="center"/>
          </w:tcPr>
          <w:p w14:paraId="14E822C8">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G2</w:t>
            </w:r>
          </w:p>
        </w:tc>
      </w:tr>
      <w:tr w14:paraId="52257B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20" w:type="dxa"/>
            <w:shd w:val="clear" w:color="auto" w:fill="FFFFFF"/>
            <w:tcMar>
              <w:top w:w="90" w:type="dxa"/>
              <w:left w:w="110" w:type="dxa"/>
              <w:bottom w:w="90" w:type="dxa"/>
              <w:right w:w="110" w:type="dxa"/>
            </w:tcMar>
            <w:vAlign w:val="center"/>
          </w:tcPr>
          <w:p>
            <w:pPr>
              <w:spacing w:before="0" w:after="0"/>
            </w:pPr>
            <w:r>
              <w:rPr>
                <w:rFonts w:ascii="Arial" w:hAnsi="Arial"/>
                <w:b w:val="0"/>
                <w:color w:val="000000"/>
                <w:sz w:val="15"/>
              </w:rPr>
              <w:t>Số tiền hoàn ứng lần này</w:t>
            </w:r>
          </w:p>
        </w:tc>
        <w:tc>
          <w:tcPr>
            <w:tcW w:w="1900" w:type="dxa"/>
            <w:shd w:val="clear" w:color="auto" w:fill="FFFFFF"/>
            <w:tcMar>
              <w:top w:w="90" w:type="dxa"/>
              <w:left w:w="110" w:type="dxa"/>
              <w:bottom w:w="90" w:type="dxa"/>
              <w:right w:w="110" w:type="dxa"/>
            </w:tcMar>
            <w:vAlign w:val="center"/>
          </w:tcPr>
          <w:p>
            <w:pPr>
              <w:spacing w:before="0" w:after="0"/>
            </w:pPr>
            <w:r>
              <w:rPr>
                <w:rFonts w:ascii="Arial" w:hAnsi="Arial"/>
                <w:b w:val="0"/>
                <w:color w:val="000000"/>
                <w:sz w:val="15"/>
              </w:rPr>
              <w:t>esdHTKTpaymentVendor</w:t>
            </w:r>
          </w:p>
        </w:tc>
        <w:tc>
          <w:tcPr>
            <w:tcW w:w="2780" w:type="dxa"/>
            <w:shd w:val="clear" w:color="auto" w:fill="FFFFFF"/>
            <w:tcMar>
              <w:top w:w="90" w:type="dxa"/>
              <w:left w:w="110" w:type="dxa"/>
              <w:bottom w:w="90" w:type="dxa"/>
              <w:right w:w="110" w:type="dxa"/>
            </w:tcMar>
            <w:vAlign w:val="center"/>
          </w:tcPr>
          <w:p>
            <w:pPr>
              <w:spacing w:before="0" w:after="0"/>
            </w:pPr>
            <w:r>
              <w:rPr>
                <w:rFonts w:ascii="Arial" w:hAnsi="Arial"/>
                <w:b w:val="0"/>
                <w:color w:val="000000"/>
                <w:sz w:val="15"/>
              </w:rPr>
              <w:t>refund.amount</w:t>
            </w:r>
          </w:p>
        </w:tc>
        <w:tc>
          <w:tcPr>
            <w:tcW w:w="940" w:type="dxa"/>
            <w:shd w:val="clear" w:color="auto" w:fill="FFFFFF"/>
            <w:tcMar>
              <w:top w:w="90" w:type="dxa"/>
              <w:left w:w="110" w:type="dxa"/>
              <w:bottom w:w="90" w:type="dxa"/>
              <w:right w:w="110" w:type="dxa"/>
            </w:tcMar>
            <w:vAlign w:val="center"/>
          </w:tcPr>
          <w:p>
            <w:pPr>
              <w:spacing w:before="0" w:after="0"/>
            </w:pPr>
            <w:r>
              <w:rPr>
                <w:rFonts w:ascii="Arial" w:hAnsi="Arial"/>
                <w:b w:val="0"/>
                <w:color w:val="000000"/>
                <w:sz w:val="15"/>
              </w:rPr>
              <w:t>Có</w:t>
            </w:r>
          </w:p>
        </w:tc>
        <w:tc>
          <w:tcPr>
            <w:tcW w:w="820" w:type="dxa"/>
            <w:shd w:val="clear" w:color="auto" w:fill="FFFFFF"/>
            <w:tcMar>
              <w:top w:w="90" w:type="dxa"/>
              <w:left w:w="110" w:type="dxa"/>
              <w:bottom w:w="90" w:type="dxa"/>
              <w:right w:w="110" w:type="dxa"/>
            </w:tcMar>
            <w:vAlign w:val="center"/>
          </w:tcPr>
          <w:p>
            <w:pPr>
              <w:spacing w:before="0" w:after="0"/>
            </w:pPr>
            <w:r>
              <w:rPr>
                <w:rFonts w:ascii="Arial" w:hAnsi="Arial"/>
                <w:b w:val="0"/>
                <w:color w:val="000000"/>
                <w:sz w:val="15"/>
              </w:rPr>
              <w:t>G5</w:t>
            </w:r>
          </w:p>
        </w:tc>
      </w:tr>
      <w:tr w14:paraId="42A47D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20" w:type="dxa"/>
            <w:tcMar>
              <w:top w:w="90" w:type="dxa"/>
              <w:left w:w="110" w:type="dxa"/>
              <w:bottom w:w="90" w:type="dxa"/>
              <w:right w:w="110" w:type="dxa"/>
            </w:tcMar>
            <w:vAlign w:val="center"/>
            <w:shd w:fill="FFFFFF"/>
          </w:tcPr>
          <w:p>
            <w:pPr>
              <w:spacing w:before="0" w:after="0"/>
            </w:pPr>
            <w:r>
              <w:rPr>
                <w:rFonts w:ascii="Arial" w:hAnsi="Arial"/>
                <w:b w:val="0"/>
                <w:color w:val="000000"/>
                <w:sz w:val="15"/>
              </w:rPr>
              <w:t>TK Phải trả NCC</w:t>
            </w:r>
          </w:p>
        </w:tc>
        <w:tc>
          <w:tcPr>
            <w:tcW w:w="1900" w:type="dxa"/>
            <w:shd w:val="clear" w:color="auto" w:fill="FFFFFF"/>
            <w:tcMar>
              <w:top w:w="90" w:type="dxa"/>
              <w:left w:w="110" w:type="dxa"/>
              <w:bottom w:w="90" w:type="dxa"/>
              <w:right w:w="110" w:type="dxa"/>
            </w:tcMar>
            <w:vAlign w:val="center"/>
          </w:tcPr>
          <w:p>
            <w:pPr>
              <w:spacing w:before="0" w:after="0"/>
            </w:pPr>
            <w:r>
              <w:rPr>
                <w:rFonts w:ascii="Arial" w:hAnsi="Arial"/>
                <w:b w:val="0"/>
                <w:color w:val="000000"/>
                <w:sz w:val="15"/>
              </w:rPr>
              <w:t>esdHTKTvendorSite</w:t>
            </w:r>
          </w:p>
        </w:tc>
        <w:tc>
          <w:tcPr>
            <w:tcW w:w="2780" w:type="dxa"/>
            <w:tcMar>
              <w:top w:w="90" w:type="dxa"/>
              <w:left w:w="110" w:type="dxa"/>
              <w:bottom w:w="90" w:type="dxa"/>
              <w:right w:w="110" w:type="dxa"/>
            </w:tcMar>
            <w:vAlign w:val="center"/>
            <w:shd w:fill="FFFFFF"/>
          </w:tcPr>
          <w:p>
            <w:pPr>
              <w:spacing w:before="0" w:after="0"/>
            </w:pPr>
            <w:r>
              <w:rPr>
                <w:rFonts w:ascii="Arial" w:hAnsi="Arial"/>
                <w:b w:val="0"/>
                <w:color w:val="000000"/>
                <w:sz w:val="15"/>
              </w:rPr>
              <w:t>credit.account</w:t>
            </w:r>
          </w:p>
        </w:tc>
        <w:tc>
          <w:tcPr>
            <w:tcW w:w="940" w:type="dxa"/>
            <w:tcMar>
              <w:top w:w="90" w:type="dxa"/>
              <w:left w:w="110" w:type="dxa"/>
              <w:bottom w:w="90" w:type="dxa"/>
              <w:right w:w="110" w:type="dxa"/>
            </w:tcMar>
            <w:vAlign w:val="center"/>
            <w:shd w:fill="FFFFFF"/>
          </w:tcPr>
          <w:p>
            <w:pPr>
              <w:spacing w:before="0" w:after="0"/>
            </w:pPr>
            <w:r>
              <w:rPr>
                <w:rFonts w:ascii="Arial" w:hAnsi="Arial"/>
                <w:b w:val="0"/>
                <w:color w:val="000000"/>
                <w:sz w:val="15"/>
              </w:rPr>
              <w:t>Có</w:t>
            </w:r>
          </w:p>
        </w:tc>
        <w:tc>
          <w:tcPr>
            <w:tcW w:w="820" w:type="dxa"/>
            <w:tcMar>
              <w:top w:w="90" w:type="dxa"/>
              <w:left w:w="110" w:type="dxa"/>
              <w:bottom w:w="90" w:type="dxa"/>
              <w:right w:w="110" w:type="dxa"/>
            </w:tcMar>
            <w:vAlign w:val="center"/>
            <w:shd w:fill="FFFFFF"/>
          </w:tcPr>
          <w:p>
            <w:pPr>
              <w:spacing w:before="0" w:after="0"/>
            </w:pPr>
            <w:r>
              <w:rPr>
                <w:rFonts w:ascii="Arial" w:hAnsi="Arial"/>
                <w:b w:val="0"/>
                <w:color w:val="000000"/>
                <w:sz w:val="15"/>
              </w:rPr>
              <w:t>G5</w:t>
            </w:r>
          </w:p>
        </w:tc>
      </w:tr>
      <w:tr w14:paraId="29A076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20" w:type="dxa"/>
            <w:shd w:val="clear" w:color="auto" w:fill="FFFFFF"/>
            <w:tcMar>
              <w:top w:w="90" w:type="dxa"/>
              <w:left w:w="110" w:type="dxa"/>
              <w:bottom w:w="90" w:type="dxa"/>
              <w:right w:w="110" w:type="dxa"/>
            </w:tcMar>
            <w:vAlign w:val="center"/>
          </w:tcPr>
          <w:p>
            <w:pPr>
              <w:spacing w:before="0" w:after="0"/>
            </w:pPr>
            <w:r>
              <w:rPr>
                <w:rFonts w:ascii="Arial" w:hAnsi="Arial"/>
                <w:b w:val="0"/>
                <w:color w:val="000000"/>
                <w:sz w:val="15"/>
              </w:rPr>
              <w:t>TK Tạm ứng</w:t>
            </w:r>
          </w:p>
        </w:tc>
        <w:tc>
          <w:tcPr>
            <w:tcW w:w="1900" w:type="dxa"/>
            <w:shd w:val="clear" w:color="auto" w:fill="FFFFFF"/>
            <w:tcMar>
              <w:top w:w="90" w:type="dxa"/>
              <w:left w:w="110" w:type="dxa"/>
              <w:bottom w:w="90" w:type="dxa"/>
              <w:right w:w="110" w:type="dxa"/>
            </w:tcMar>
            <w:vAlign w:val="center"/>
          </w:tcPr>
          <w:p>
            <w:pPr>
              <w:spacing w:before="0" w:after="0"/>
            </w:pPr>
            <w:r>
              <w:rPr>
                <w:rFonts w:ascii="Arial" w:hAnsi="Arial"/>
                <w:b w:val="0"/>
                <w:color w:val="000000"/>
                <w:sz w:val="15"/>
              </w:rPr>
              <w:t>esdHTKTvendorSite</w:t>
            </w:r>
          </w:p>
        </w:tc>
        <w:tc>
          <w:tcPr>
            <w:tcW w:w="2780" w:type="dxa"/>
            <w:shd w:val="clear" w:color="auto" w:fill="FFFFFF"/>
            <w:tcMar>
              <w:top w:w="90" w:type="dxa"/>
              <w:left w:w="110" w:type="dxa"/>
              <w:bottom w:w="90" w:type="dxa"/>
              <w:right w:w="110" w:type="dxa"/>
            </w:tcMar>
            <w:vAlign w:val="center"/>
          </w:tcPr>
          <w:p>
            <w:pPr>
              <w:spacing w:before="0" w:after="0"/>
            </w:pPr>
            <w:r>
              <w:rPr>
                <w:rFonts w:ascii="Arial" w:hAnsi="Arial"/>
                <w:b w:val="0"/>
                <w:color w:val="000000"/>
                <w:sz w:val="15"/>
              </w:rPr>
              <w:t>debit.account</w:t>
            </w:r>
          </w:p>
        </w:tc>
        <w:tc>
          <w:tcPr>
            <w:tcW w:w="940" w:type="dxa"/>
            <w:shd w:val="clear" w:color="auto" w:fill="FFFFFF"/>
            <w:tcMar>
              <w:top w:w="90" w:type="dxa"/>
              <w:left w:w="110" w:type="dxa"/>
              <w:bottom w:w="90" w:type="dxa"/>
              <w:right w:w="110" w:type="dxa"/>
            </w:tcMar>
            <w:vAlign w:val="center"/>
          </w:tcPr>
          <w:p>
            <w:pPr>
              <w:spacing w:before="0" w:after="0"/>
            </w:pPr>
            <w:r>
              <w:rPr>
                <w:rFonts w:ascii="Arial" w:hAnsi="Arial"/>
                <w:b w:val="0"/>
                <w:color w:val="000000"/>
                <w:sz w:val="15"/>
              </w:rPr>
              <w:t>Có</w:t>
            </w:r>
          </w:p>
        </w:tc>
        <w:tc>
          <w:tcPr>
            <w:tcW w:w="820" w:type="dxa"/>
            <w:shd w:val="clear" w:color="auto" w:fill="FFFFFF"/>
            <w:tcMar>
              <w:top w:w="90" w:type="dxa"/>
              <w:left w:w="110" w:type="dxa"/>
              <w:bottom w:w="90" w:type="dxa"/>
              <w:right w:w="110" w:type="dxa"/>
            </w:tcMar>
            <w:vAlign w:val="center"/>
          </w:tcPr>
          <w:p>
            <w:pPr>
              <w:spacing w:before="0" w:after="0"/>
            </w:pPr>
            <w:r>
              <w:rPr>
                <w:rFonts w:ascii="Arial" w:hAnsi="Arial"/>
                <w:b w:val="0"/>
                <w:color w:val="000000"/>
                <w:sz w:val="15"/>
              </w:rPr>
              <w:t>G5</w:t>
            </w:r>
          </w:p>
        </w:tc>
      </w:tr>
      <w:tr w14:paraId="43DD47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20" w:type="dxa"/>
            <w:tcMar>
              <w:top w:w="90" w:type="dxa"/>
              <w:left w:w="110" w:type="dxa"/>
              <w:bottom w:w="90" w:type="dxa"/>
              <w:right w:w="110" w:type="dxa"/>
            </w:tcMar>
            <w:vAlign w:val="center"/>
            <w:shd w:fill="FFFFFF"/>
          </w:tcPr>
          <w:p>
            <w:pPr>
              <w:spacing w:before="0" w:after="0"/>
            </w:pPr>
            <w:r>
              <w:rPr>
                <w:rFonts w:ascii="Arial" w:hAnsi="Arial"/>
                <w:b w:val="0"/>
                <w:color w:val="000000"/>
                <w:sz w:val="15"/>
              </w:rPr>
              <w:t>Mã site NCC để lấy tài khoản</w:t>
            </w:r>
          </w:p>
        </w:tc>
        <w:tc>
          <w:tcPr>
            <w:tcW w:w="1900" w:type="dxa"/>
            <w:shd w:val="clear" w:color="auto" w:fill="FFFFFF"/>
            <w:tcMar>
              <w:top w:w="90" w:type="dxa"/>
              <w:left w:w="110" w:type="dxa"/>
              <w:bottom w:w="90" w:type="dxa"/>
              <w:right w:w="110" w:type="dxa"/>
            </w:tcMar>
            <w:vAlign w:val="center"/>
          </w:tcPr>
          <w:p>
            <w:pPr>
              <w:spacing w:before="0" w:after="0"/>
            </w:pPr>
            <w:r>
              <w:rPr>
                <w:rFonts w:ascii="Arial" w:hAnsi="Arial"/>
                <w:b w:val="0"/>
                <w:color w:val="000000"/>
                <w:sz w:val="15"/>
              </w:rPr>
              <w:t>esdHTKTpaymentVendor</w:t>
            </w:r>
          </w:p>
        </w:tc>
        <w:tc>
          <w:tcPr>
            <w:tcW w:w="2780" w:type="dxa"/>
            <w:tcMar>
              <w:top w:w="90" w:type="dxa"/>
              <w:left w:w="110" w:type="dxa"/>
              <w:bottom w:w="90" w:type="dxa"/>
              <w:right w:w="110" w:type="dxa"/>
            </w:tcMar>
            <w:vAlign w:val="center"/>
            <w:shd w:fill="FFFFFF"/>
          </w:tcPr>
          <w:p>
            <w:pPr>
              <w:spacing w:before="0" w:after="0"/>
            </w:pPr>
            <w:r>
              <w:rPr>
                <w:rFonts w:ascii="Arial" w:hAnsi="Arial"/>
                <w:b w:val="0"/>
                <w:color w:val="000000"/>
                <w:sz w:val="15"/>
              </w:rPr>
              <w:t>vendor.site.id</w:t>
            </w:r>
          </w:p>
        </w:tc>
        <w:tc>
          <w:tcPr>
            <w:tcW w:w="940" w:type="dxa"/>
            <w:tcMar>
              <w:top w:w="90" w:type="dxa"/>
              <w:left w:w="110" w:type="dxa"/>
              <w:bottom w:w="90" w:type="dxa"/>
              <w:right w:w="110" w:type="dxa"/>
            </w:tcMar>
            <w:vAlign w:val="center"/>
            <w:shd w:fill="FFFFFF"/>
          </w:tcPr>
          <w:p>
            <w:pPr>
              <w:spacing w:before="0" w:after="0"/>
            </w:pPr>
            <w:r>
              <w:rPr>
                <w:rFonts w:ascii="Arial" w:hAnsi="Arial"/>
                <w:b w:val="0"/>
                <w:color w:val="000000"/>
                <w:sz w:val="15"/>
              </w:rPr>
              <w:t>Có</w:t>
            </w:r>
          </w:p>
        </w:tc>
        <w:tc>
          <w:tcPr>
            <w:tcW w:w="820" w:type="dxa"/>
            <w:tcMar>
              <w:top w:w="90" w:type="dxa"/>
              <w:left w:w="110" w:type="dxa"/>
              <w:bottom w:w="90" w:type="dxa"/>
              <w:right w:w="110" w:type="dxa"/>
            </w:tcMar>
            <w:vAlign w:val="center"/>
            <w:shd w:fill="FFFFFF"/>
          </w:tcPr>
          <w:p>
            <w:pPr>
              <w:spacing w:before="0" w:after="0"/>
            </w:pPr>
            <w:r>
              <w:rPr>
                <w:rFonts w:ascii="Arial" w:hAnsi="Arial"/>
                <w:b w:val="0"/>
                <w:color w:val="000000"/>
                <w:sz w:val="15"/>
              </w:rPr>
              <w:t>G5</w:t>
            </w:r>
          </w:p>
        </w:tc>
      </w:tr>
    </w:tbl>
    <w:p w14:paraId="697BA11D">
      <w:pPr>
        <w:spacing w:after="40"/>
      </w:pPr>
    </w:p>
    <w:tbl>
      <w:tblPr>
        <w:tblStyle w:val="12"/>
        <w:tblW w:w="9360" w:type="dxa"/>
        <w:tblInd w:w="120" w:type="dxa"/>
        <w:tblLayout w:type="fixed"/>
        <w:tblCellMar>
          <w:top w:w="0" w:type="dxa"/>
          <w:left w:w="108" w:type="dxa"/>
          <w:bottom w:w="0" w:type="dxa"/>
          <w:right w:w="108" w:type="dxa"/>
        </w:tblCellMar>
      </w:tblPr>
      <w:tblGrid>
        <w:gridCol w:w="9360"/>
      </w:tblGrid>
      <w:tr w14:paraId="115918C3">
        <w:tblPrEx>
          <w:tblCellMar>
            <w:top w:w="0" w:type="dxa"/>
            <w:left w:w="108" w:type="dxa"/>
            <w:bottom w:w="0" w:type="dxa"/>
            <w:right w:w="108" w:type="dxa"/>
          </w:tblCellMar>
        </w:tblPrEx>
        <w:tc>
          <w:tcPr>
            <w:tcW w:w="9360" w:type="dxa"/>
            <w:shd w:val="clear" w:color="auto" w:fill="E2F0D9"/>
            <w:tcMar>
              <w:top w:w="90" w:type="dxa"/>
              <w:left w:w="110" w:type="dxa"/>
              <w:bottom w:w="90" w:type="dxa"/>
              <w:right w:w="110" w:type="dxa"/>
            </w:tcMar>
            <w:vAlign w:val="center"/>
          </w:tcPr>
          <w:p w14:paraId="46E3F656">
            <w:pPr>
              <w:keepNext w:val="0"/>
              <w:keepLines w:val="0"/>
              <w:widowControl/>
              <w:suppressLineNumbers w:val="0"/>
              <w:spacing w:before="0" w:beforeAutospacing="0" w:after="0" w:afterAutospacing="0"/>
              <w:ind w:left="0" w:right="0"/>
              <w:rPr>
                <w:rFonts w:hint="default"/>
              </w:rPr>
            </w:pPr>
            <w:r>
              <w:rPr>
                <w:rFonts w:hint="default" w:ascii="Arial" w:hAnsi="Arial"/>
                <w:b/>
                <w:i w:val="0"/>
                <w:color w:val="17365D"/>
                <w:sz w:val="18"/>
              </w:rPr>
              <w:t xml:space="preserve">Điều kiện hoàn tất case: </w:t>
            </w:r>
            <w:r>
              <w:rPr>
                <w:rFonts w:hint="default" w:ascii="Arial" w:hAnsi="Arial"/>
                <w:b w:val="0"/>
                <w:i w:val="0"/>
                <w:color w:val="000000"/>
                <w:sz w:val="18"/>
              </w:rPr>
              <w:t>Chi phí + thuế = (1); tạm ứng + phải trả = (1).  Trạng thái xác nhận: ☐ Chưa xác nhận  ☐ Đã xác nhận</w:t>
            </w:r>
          </w:p>
        </w:tc>
      </w:tr>
    </w:tbl>
    <w:p w14:paraId="750E3418">
      <w:pPr>
        <w:spacing w:after="20"/>
      </w:pPr>
    </w:p>
    <w:p w14:paraId="49A94340">
      <w:pPr>
        <w:pStyle w:val="3"/>
        <w:keepNext/>
      </w:pPr>
      <w:r>
        <w:t>TT-13 — Hoàn một phần, giữ phải trả — Cá nhân có thuế</w:t>
      </w:r>
    </w:p>
    <w:tbl>
      <w:tblPr>
        <w:tblStyle w:val="35"/>
        <w:tblW w:w="9360" w:type="dxa"/>
        <w:tblInd w:w="12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600"/>
        <w:gridCol w:w="1900"/>
        <w:gridCol w:w="1700"/>
        <w:gridCol w:w="3160"/>
      </w:tblGrid>
      <w:tr w14:paraId="68A7B7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2600" w:type="dxa"/>
            <w:shd w:val="clear" w:color="auto" w:fill="17365D"/>
            <w:tcMar>
              <w:top w:w="90" w:type="dxa"/>
              <w:left w:w="110" w:type="dxa"/>
              <w:bottom w:w="90" w:type="dxa"/>
              <w:right w:w="110" w:type="dxa"/>
            </w:tcMar>
            <w:vAlign w:val="center"/>
          </w:tcPr>
          <w:p w14:paraId="4318517D">
            <w:pPr>
              <w:keepNext w:val="0"/>
              <w:keepLines w:val="0"/>
              <w:widowControl/>
              <w:suppressLineNumbers w:val="0"/>
              <w:spacing w:before="0" w:beforeAutospacing="0" w:after="0" w:afterAutospacing="0" w:line="252" w:lineRule="auto"/>
              <w:ind w:left="0" w:right="0"/>
              <w:jc w:val="center"/>
              <w:rPr>
                <w:rFonts w:hint="default"/>
              </w:rPr>
            </w:pPr>
            <w:r>
              <w:rPr>
                <w:rFonts w:hint="default" w:ascii="Arial" w:hAnsi="Arial"/>
                <w:b/>
                <w:i w:val="0"/>
                <w:color w:val="FFFFFF"/>
                <w:sz w:val="16"/>
              </w:rPr>
              <w:t>Điều kiện nhận diện</w:t>
            </w:r>
          </w:p>
        </w:tc>
        <w:tc>
          <w:tcPr>
            <w:tcW w:w="1900" w:type="dxa"/>
            <w:shd w:val="clear" w:color="auto" w:fill="17365D"/>
            <w:tcMar>
              <w:top w:w="90" w:type="dxa"/>
              <w:left w:w="110" w:type="dxa"/>
              <w:bottom w:w="90" w:type="dxa"/>
              <w:right w:w="110" w:type="dxa"/>
            </w:tcMar>
            <w:vAlign w:val="center"/>
          </w:tcPr>
          <w:p w14:paraId="3896BFA1">
            <w:pPr>
              <w:keepNext w:val="0"/>
              <w:keepLines w:val="0"/>
              <w:widowControl/>
              <w:suppressLineNumbers w:val="0"/>
              <w:spacing w:before="0" w:beforeAutospacing="0" w:after="0" w:afterAutospacing="0" w:line="252" w:lineRule="auto"/>
              <w:ind w:left="0" w:right="0"/>
              <w:jc w:val="center"/>
              <w:rPr>
                <w:rFonts w:hint="default"/>
              </w:rPr>
            </w:pPr>
            <w:r>
              <w:rPr>
                <w:rFonts w:hint="default" w:ascii="Arial" w:hAnsi="Arial"/>
                <w:b/>
                <w:i w:val="0"/>
                <w:color w:val="FFFFFF"/>
                <w:sz w:val="16"/>
              </w:rPr>
              <w:t>Nhóm dữ liệu sử dụng</w:t>
            </w:r>
          </w:p>
        </w:tc>
        <w:tc>
          <w:tcPr>
            <w:tcW w:w="1700" w:type="dxa"/>
            <w:shd w:val="clear" w:color="auto" w:fill="17365D"/>
            <w:tcMar>
              <w:top w:w="90" w:type="dxa"/>
              <w:left w:w="110" w:type="dxa"/>
              <w:bottom w:w="90" w:type="dxa"/>
              <w:right w:w="110" w:type="dxa"/>
            </w:tcMar>
            <w:vAlign w:val="center"/>
          </w:tcPr>
          <w:p w14:paraId="132FCFCF">
            <w:pPr>
              <w:keepNext w:val="0"/>
              <w:keepLines w:val="0"/>
              <w:widowControl/>
              <w:suppressLineNumbers w:val="0"/>
              <w:spacing w:before="0" w:beforeAutospacing="0" w:after="0" w:afterAutospacing="0" w:line="252" w:lineRule="auto"/>
              <w:ind w:left="0" w:right="0"/>
              <w:jc w:val="center"/>
              <w:rPr>
                <w:rFonts w:hint="default"/>
              </w:rPr>
            </w:pPr>
            <w:r>
              <w:rPr>
                <w:rFonts w:hint="default" w:ascii="Arial" w:hAnsi="Arial"/>
                <w:b/>
                <w:i w:val="0"/>
                <w:color w:val="FFFFFF"/>
                <w:sz w:val="16"/>
              </w:rPr>
              <w:t>API/OGL</w:t>
            </w:r>
          </w:p>
        </w:tc>
        <w:tc>
          <w:tcPr>
            <w:tcW w:w="3160" w:type="dxa"/>
            <w:shd w:val="clear" w:color="auto" w:fill="17365D"/>
            <w:tcMar>
              <w:top w:w="90" w:type="dxa"/>
              <w:left w:w="110" w:type="dxa"/>
              <w:bottom w:w="90" w:type="dxa"/>
              <w:right w:w="110" w:type="dxa"/>
            </w:tcMar>
            <w:vAlign w:val="center"/>
          </w:tcPr>
          <w:p w14:paraId="794130BC">
            <w:pPr>
              <w:keepNext w:val="0"/>
              <w:keepLines w:val="0"/>
              <w:widowControl/>
              <w:suppressLineNumbers w:val="0"/>
              <w:spacing w:before="0" w:beforeAutospacing="0" w:after="0" w:afterAutospacing="0" w:line="252" w:lineRule="auto"/>
              <w:ind w:left="0" w:right="0"/>
              <w:jc w:val="center"/>
              <w:rPr>
                <w:rFonts w:hint="default"/>
              </w:rPr>
            </w:pPr>
            <w:r>
              <w:rPr>
                <w:rFonts w:hint="default" w:ascii="Arial" w:hAnsi="Arial"/>
                <w:b/>
                <w:i w:val="0"/>
                <w:color w:val="FFFFFF"/>
                <w:sz w:val="16"/>
              </w:rPr>
              <w:t>Kết quả cần sinh</w:t>
            </w:r>
          </w:p>
        </w:tc>
      </w:tr>
      <w:tr w14:paraId="657BF2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00" w:type="dxa"/>
            <w:tcMar>
              <w:top w:w="90" w:type="dxa"/>
              <w:left w:w="110" w:type="dxa"/>
              <w:bottom w:w="90" w:type="dxa"/>
              <w:right w:w="110" w:type="dxa"/>
            </w:tcMar>
            <w:vAlign w:val="center"/>
          </w:tcPr>
          <w:p w14:paraId="1B8EDD85">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6"/>
              </w:rPr>
              <w:t>(3)&gt;0; (2)=0; (1)&gt;(3); Cá nhân</w:t>
            </w:r>
          </w:p>
        </w:tc>
        <w:tc>
          <w:tcPr>
            <w:tcW w:w="1900" w:type="dxa"/>
            <w:tcMar>
              <w:top w:w="90" w:type="dxa"/>
              <w:left w:w="110" w:type="dxa"/>
              <w:bottom w:w="90" w:type="dxa"/>
              <w:right w:w="110" w:type="dxa"/>
            </w:tcMar>
            <w:vAlign w:val="center"/>
          </w:tcPr>
          <w:p w14:paraId="53849882">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6"/>
              </w:rPr>
              <w:t>G0 + G1 + G4 + G5</w:t>
            </w:r>
          </w:p>
        </w:tc>
        <w:tc>
          <w:tcPr>
            <w:tcW w:w="1700" w:type="dxa"/>
            <w:tcMar>
              <w:top w:w="90" w:type="dxa"/>
              <w:left w:w="110" w:type="dxa"/>
              <w:bottom w:w="90" w:type="dxa"/>
              <w:right w:w="110" w:type="dxa"/>
            </w:tcMar>
            <w:vAlign w:val="center"/>
          </w:tcPr>
          <w:p w14:paraId="34B91B13">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6"/>
              </w:rPr>
              <w:t>/ap/create-invoice</w:t>
            </w:r>
            <w:r>
              <w:rPr>
                <w:rFonts w:hint="default"/>
              </w:rPr>
              <w:br w:type="textWrapping"/>
            </w:r>
            <w:r>
              <w:rPr>
                <w:rFonts w:hint="default" w:ascii="Arial" w:hAnsi="Arial"/>
                <w:b w:val="0"/>
                <w:i w:val="0"/>
                <w:color w:val="000000"/>
                <w:sz w:val="16"/>
              </w:rPr>
              <w:t>+ /general-ledger/interface</w:t>
            </w:r>
          </w:p>
        </w:tc>
        <w:tc>
          <w:tcPr>
            <w:tcW w:w="3160" w:type="dxa"/>
            <w:tcMar>
              <w:top w:w="90" w:type="dxa"/>
              <w:left w:w="110" w:type="dxa"/>
              <w:bottom w:w="90" w:type="dxa"/>
              <w:right w:w="110" w:type="dxa"/>
            </w:tcMar>
            <w:vAlign w:val="center"/>
          </w:tcPr>
          <w:p w14:paraId="57D75395">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6"/>
              </w:rPr>
              <w:t>AP: Chi phí/Tạm ứng/Phải trả</w:t>
            </w:r>
            <w:r>
              <w:rPr>
                <w:rFonts w:hint="default"/>
              </w:rPr>
              <w:br w:type="textWrapping"/>
            </w:r>
            <w:r>
              <w:rPr>
                <w:rFonts w:hint="default" w:ascii="Arial" w:hAnsi="Arial"/>
                <w:b w:val="0"/>
                <w:i w:val="0"/>
                <w:color w:val="000000"/>
                <w:sz w:val="16"/>
              </w:rPr>
              <w:t>GL: Chi phí thuế TNCN/Thuế TNCN</w:t>
            </w:r>
          </w:p>
        </w:tc>
      </w:tr>
    </w:tbl>
    <w:p w14:paraId="058EE7F0">
      <w:pPr>
        <w:spacing w:after="40"/>
      </w:pPr>
    </w:p>
    <w:tbl>
      <w:tblPr>
        <w:tblStyle w:val="35"/>
        <w:tblW w:w="9360" w:type="dxa"/>
        <w:tblInd w:w="12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920"/>
        <w:gridCol w:w="1900"/>
        <w:gridCol w:w="2780"/>
        <w:gridCol w:w="940"/>
        <w:gridCol w:w="820"/>
      </w:tblGrid>
      <w:tr w14:paraId="4BBF3D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2920" w:type="dxa"/>
            <w:shd w:val="clear" w:color="auto" w:fill="17365D"/>
            <w:tcMar>
              <w:top w:w="90" w:type="dxa"/>
              <w:left w:w="110" w:type="dxa"/>
              <w:bottom w:w="90" w:type="dxa"/>
              <w:right w:w="110" w:type="dxa"/>
            </w:tcMar>
            <w:vAlign w:val="center"/>
          </w:tcPr>
          <w:p w14:paraId="1834F856">
            <w:pPr>
              <w:keepNext w:val="0"/>
              <w:keepLines w:val="0"/>
              <w:widowControl/>
              <w:suppressLineNumbers w:val="0"/>
              <w:spacing w:before="0" w:beforeAutospacing="0" w:after="0" w:afterAutospacing="0" w:line="252" w:lineRule="auto"/>
              <w:ind w:left="0" w:right="0"/>
              <w:jc w:val="center"/>
              <w:rPr>
                <w:rFonts w:hint="default"/>
              </w:rPr>
            </w:pPr>
            <w:r>
              <w:rPr>
                <w:rFonts w:hint="default" w:ascii="Arial" w:hAnsi="Arial"/>
                <w:b/>
                <w:i w:val="0"/>
                <w:color w:val="FFFFFF"/>
                <w:sz w:val="16"/>
              </w:rPr>
              <w:t>Tên trường nghiệp vụ (tiếng Việt)</w:t>
            </w:r>
          </w:p>
        </w:tc>
        <w:tc>
          <w:tcPr>
            <w:tcW w:w="1900" w:type="dxa"/>
            <w:shd w:val="clear" w:color="auto" w:fill="17365D"/>
            <w:tcMar>
              <w:top w:w="90" w:type="dxa"/>
              <w:left w:w="110" w:type="dxa"/>
              <w:bottom w:w="90" w:type="dxa"/>
              <w:right w:w="110" w:type="dxa"/>
            </w:tcMar>
            <w:vAlign w:val="center"/>
          </w:tcPr>
          <w:p w14:paraId="32E84A3A">
            <w:pPr>
              <w:keepNext w:val="0"/>
              <w:keepLines w:val="0"/>
              <w:widowControl/>
              <w:suppressLineNumbers w:val="0"/>
              <w:spacing w:before="0" w:beforeAutospacing="0" w:after="0" w:afterAutospacing="0" w:line="252" w:lineRule="auto"/>
              <w:ind w:left="0" w:right="0"/>
              <w:jc w:val="center"/>
              <w:rPr>
                <w:rFonts w:hint="default"/>
              </w:rPr>
            </w:pPr>
            <w:r>
              <w:rPr>
                <w:rFonts w:hint="default" w:ascii="Arial" w:hAnsi="Arial"/>
                <w:b/>
                <w:i w:val="0"/>
                <w:color w:val="FFFFFF"/>
                <w:sz w:val="16"/>
              </w:rPr>
              <w:t>Bảng DB</w:t>
            </w:r>
          </w:p>
        </w:tc>
        <w:tc>
          <w:tcPr>
            <w:tcW w:w="2780" w:type="dxa"/>
            <w:shd w:val="clear" w:color="auto" w:fill="17365D"/>
            <w:tcMar>
              <w:top w:w="90" w:type="dxa"/>
              <w:left w:w="110" w:type="dxa"/>
              <w:bottom w:w="90" w:type="dxa"/>
              <w:right w:w="110" w:type="dxa"/>
            </w:tcMar>
            <w:vAlign w:val="center"/>
          </w:tcPr>
          <w:p w14:paraId="238C54EA">
            <w:pPr>
              <w:keepNext w:val="0"/>
              <w:keepLines w:val="0"/>
              <w:widowControl/>
              <w:suppressLineNumbers w:val="0"/>
              <w:spacing w:before="0" w:beforeAutospacing="0" w:after="0" w:afterAutospacing="0" w:line="252" w:lineRule="auto"/>
              <w:ind w:left="0" w:right="0"/>
              <w:jc w:val="center"/>
              <w:rPr>
                <w:rFonts w:hint="default"/>
              </w:rPr>
            </w:pPr>
            <w:r>
              <w:rPr>
                <w:rFonts w:hint="default" w:ascii="Arial" w:hAnsi="Arial"/>
                <w:b/>
                <w:i w:val="0"/>
                <w:color w:val="FFFFFF"/>
                <w:sz w:val="16"/>
              </w:rPr>
              <w:t>Trường DB</w:t>
            </w:r>
          </w:p>
        </w:tc>
        <w:tc>
          <w:tcPr>
            <w:tcW w:w="940" w:type="dxa"/>
            <w:shd w:val="clear" w:color="auto" w:fill="17365D"/>
            <w:tcMar>
              <w:top w:w="90" w:type="dxa"/>
              <w:left w:w="110" w:type="dxa"/>
              <w:bottom w:w="90" w:type="dxa"/>
              <w:right w:w="110" w:type="dxa"/>
            </w:tcMar>
            <w:vAlign w:val="center"/>
          </w:tcPr>
          <w:p w14:paraId="0D609B21">
            <w:pPr>
              <w:keepNext w:val="0"/>
              <w:keepLines w:val="0"/>
              <w:widowControl/>
              <w:suppressLineNumbers w:val="0"/>
              <w:spacing w:before="0" w:beforeAutospacing="0" w:after="0" w:afterAutospacing="0" w:line="252" w:lineRule="auto"/>
              <w:ind w:left="0" w:right="0"/>
              <w:jc w:val="center"/>
              <w:rPr>
                <w:rFonts w:hint="default"/>
              </w:rPr>
            </w:pPr>
            <w:r>
              <w:rPr>
                <w:rFonts w:hint="default" w:ascii="Arial" w:hAnsi="Arial"/>
                <w:b/>
                <w:i w:val="0"/>
                <w:color w:val="FFFFFF"/>
                <w:sz w:val="16"/>
              </w:rPr>
              <w:t>Bắt buộc</w:t>
            </w:r>
          </w:p>
        </w:tc>
        <w:tc>
          <w:tcPr>
            <w:tcW w:w="820" w:type="dxa"/>
            <w:shd w:val="clear" w:color="auto" w:fill="17365D"/>
            <w:tcMar>
              <w:top w:w="90" w:type="dxa"/>
              <w:left w:w="110" w:type="dxa"/>
              <w:bottom w:w="90" w:type="dxa"/>
              <w:right w:w="110" w:type="dxa"/>
            </w:tcMar>
            <w:vAlign w:val="center"/>
          </w:tcPr>
          <w:p w14:paraId="7968E415">
            <w:pPr>
              <w:keepNext w:val="0"/>
              <w:keepLines w:val="0"/>
              <w:widowControl/>
              <w:suppressLineNumbers w:val="0"/>
              <w:spacing w:before="0" w:beforeAutospacing="0" w:after="0" w:afterAutospacing="0" w:line="252" w:lineRule="auto"/>
              <w:ind w:left="0" w:right="0"/>
              <w:jc w:val="center"/>
              <w:rPr>
                <w:rFonts w:hint="default"/>
              </w:rPr>
            </w:pPr>
            <w:r>
              <w:rPr>
                <w:rFonts w:hint="default" w:ascii="Arial" w:hAnsi="Arial"/>
                <w:b/>
                <w:i w:val="0"/>
                <w:color w:val="FFFFFF"/>
                <w:sz w:val="16"/>
              </w:rPr>
              <w:t>Nhóm</w:t>
            </w:r>
          </w:p>
        </w:tc>
      </w:tr>
      <w:tr w14:paraId="0E48C2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20" w:type="dxa"/>
            <w:tcMar>
              <w:top w:w="90" w:type="dxa"/>
              <w:left w:w="110" w:type="dxa"/>
              <w:bottom w:w="90" w:type="dxa"/>
              <w:right w:w="110" w:type="dxa"/>
            </w:tcMar>
            <w:vAlign w:val="center"/>
          </w:tcPr>
          <w:p w14:paraId="71C1C6DC">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Mã phiếu thanh toán/referenceId</w:t>
            </w:r>
          </w:p>
        </w:tc>
        <w:tc>
          <w:tcPr>
            <w:tcW w:w="1900" w:type="dxa"/>
            <w:tcMar>
              <w:top w:w="90" w:type="dxa"/>
              <w:left w:w="110" w:type="dxa"/>
              <w:bottom w:w="90" w:type="dxa"/>
              <w:right w:w="110" w:type="dxa"/>
            </w:tcMar>
            <w:vAlign w:val="center"/>
          </w:tcPr>
          <w:p w14:paraId="1C9684CA">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esdHTKTpayment</w:t>
            </w:r>
          </w:p>
        </w:tc>
        <w:tc>
          <w:tcPr>
            <w:tcW w:w="2780" w:type="dxa"/>
            <w:tcMar>
              <w:top w:w="90" w:type="dxa"/>
              <w:left w:w="110" w:type="dxa"/>
              <w:bottom w:w="90" w:type="dxa"/>
              <w:right w:w="110" w:type="dxa"/>
            </w:tcMar>
            <w:vAlign w:val="center"/>
          </w:tcPr>
          <w:p w14:paraId="7C4006BA">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id</w:t>
            </w:r>
          </w:p>
        </w:tc>
        <w:tc>
          <w:tcPr>
            <w:tcW w:w="940" w:type="dxa"/>
            <w:tcMar>
              <w:top w:w="90" w:type="dxa"/>
              <w:left w:w="110" w:type="dxa"/>
              <w:bottom w:w="90" w:type="dxa"/>
              <w:right w:w="110" w:type="dxa"/>
            </w:tcMar>
            <w:vAlign w:val="center"/>
          </w:tcPr>
          <w:p w14:paraId="4E5C5F2E">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Có</w:t>
            </w:r>
          </w:p>
        </w:tc>
        <w:tc>
          <w:tcPr>
            <w:tcW w:w="820" w:type="dxa"/>
            <w:tcMar>
              <w:top w:w="90" w:type="dxa"/>
              <w:left w:w="110" w:type="dxa"/>
              <w:bottom w:w="90" w:type="dxa"/>
              <w:right w:w="110" w:type="dxa"/>
            </w:tcMar>
            <w:vAlign w:val="center"/>
          </w:tcPr>
          <w:p w14:paraId="1BE80D58">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G0</w:t>
            </w:r>
          </w:p>
        </w:tc>
      </w:tr>
      <w:tr w14:paraId="15AD2A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20" w:type="dxa"/>
            <w:shd w:val="clear" w:color="auto" w:fill="F8FBFD"/>
            <w:tcMar>
              <w:top w:w="90" w:type="dxa"/>
              <w:left w:w="110" w:type="dxa"/>
              <w:bottom w:w="90" w:type="dxa"/>
              <w:right w:w="110" w:type="dxa"/>
            </w:tcMar>
            <w:vAlign w:val="center"/>
          </w:tcPr>
          <w:p w14:paraId="79261047">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Mã NCC nội bộ</w:t>
            </w:r>
          </w:p>
        </w:tc>
        <w:tc>
          <w:tcPr>
            <w:tcW w:w="1900" w:type="dxa"/>
            <w:shd w:val="clear" w:color="auto" w:fill="F8FBFD"/>
            <w:tcMar>
              <w:top w:w="90" w:type="dxa"/>
              <w:left w:w="110" w:type="dxa"/>
              <w:bottom w:w="90" w:type="dxa"/>
              <w:right w:w="110" w:type="dxa"/>
            </w:tcMar>
            <w:vAlign w:val="center"/>
          </w:tcPr>
          <w:p w14:paraId="00482330">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esdHTKTpaymentVendor</w:t>
            </w:r>
          </w:p>
        </w:tc>
        <w:tc>
          <w:tcPr>
            <w:tcW w:w="2780" w:type="dxa"/>
            <w:shd w:val="clear" w:color="auto" w:fill="F8FBFD"/>
            <w:tcMar>
              <w:top w:w="90" w:type="dxa"/>
              <w:left w:w="110" w:type="dxa"/>
              <w:bottom w:w="90" w:type="dxa"/>
              <w:right w:w="110" w:type="dxa"/>
            </w:tcMar>
            <w:vAlign w:val="center"/>
          </w:tcPr>
          <w:p w14:paraId="1679ED76">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vendor.id</w:t>
            </w:r>
          </w:p>
        </w:tc>
        <w:tc>
          <w:tcPr>
            <w:tcW w:w="940" w:type="dxa"/>
            <w:shd w:val="clear" w:color="auto" w:fill="F8FBFD"/>
            <w:tcMar>
              <w:top w:w="90" w:type="dxa"/>
              <w:left w:w="110" w:type="dxa"/>
              <w:bottom w:w="90" w:type="dxa"/>
              <w:right w:w="110" w:type="dxa"/>
            </w:tcMar>
            <w:vAlign w:val="center"/>
          </w:tcPr>
          <w:p w14:paraId="70AABA6D">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Có</w:t>
            </w:r>
          </w:p>
        </w:tc>
        <w:tc>
          <w:tcPr>
            <w:tcW w:w="820" w:type="dxa"/>
            <w:shd w:val="clear" w:color="auto" w:fill="F8FBFD"/>
            <w:tcMar>
              <w:top w:w="90" w:type="dxa"/>
              <w:left w:w="110" w:type="dxa"/>
              <w:bottom w:w="90" w:type="dxa"/>
              <w:right w:w="110" w:type="dxa"/>
            </w:tcMar>
            <w:vAlign w:val="center"/>
          </w:tcPr>
          <w:p w14:paraId="652ABD33">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G0</w:t>
            </w:r>
          </w:p>
        </w:tc>
      </w:tr>
      <w:tr w14:paraId="4759C3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20" w:type="dxa"/>
            <w:tcMar>
              <w:top w:w="90" w:type="dxa"/>
              <w:left w:w="110" w:type="dxa"/>
              <w:bottom w:w="90" w:type="dxa"/>
              <w:right w:w="110" w:type="dxa"/>
            </w:tcMar>
            <w:vAlign w:val="center"/>
          </w:tcPr>
          <w:p w14:paraId="19F9BC88">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Mã NCC/MST/CCCD dùng OGL</w:t>
            </w:r>
          </w:p>
        </w:tc>
        <w:tc>
          <w:tcPr>
            <w:tcW w:w="1900" w:type="dxa"/>
            <w:tcMar>
              <w:top w:w="90" w:type="dxa"/>
              <w:left w:w="110" w:type="dxa"/>
              <w:bottom w:w="90" w:type="dxa"/>
              <w:right w:w="110" w:type="dxa"/>
            </w:tcMar>
            <w:vAlign w:val="center"/>
          </w:tcPr>
          <w:p w14:paraId="3EF0B1E8">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esdHTKTvendor</w:t>
            </w:r>
          </w:p>
        </w:tc>
        <w:tc>
          <w:tcPr>
            <w:tcW w:w="2780" w:type="dxa"/>
            <w:tcMar>
              <w:top w:w="90" w:type="dxa"/>
              <w:left w:w="110" w:type="dxa"/>
              <w:bottom w:w="90" w:type="dxa"/>
              <w:right w:w="110" w:type="dxa"/>
            </w:tcMar>
            <w:vAlign w:val="center"/>
          </w:tcPr>
          <w:p w14:paraId="4BD64F5C">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vendor.number</w:t>
            </w:r>
          </w:p>
        </w:tc>
        <w:tc>
          <w:tcPr>
            <w:tcW w:w="940" w:type="dxa"/>
            <w:tcMar>
              <w:top w:w="90" w:type="dxa"/>
              <w:left w:w="110" w:type="dxa"/>
              <w:bottom w:w="90" w:type="dxa"/>
              <w:right w:w="110" w:type="dxa"/>
            </w:tcMar>
            <w:vAlign w:val="center"/>
          </w:tcPr>
          <w:p w14:paraId="10EE8300">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Có</w:t>
            </w:r>
          </w:p>
        </w:tc>
        <w:tc>
          <w:tcPr>
            <w:tcW w:w="820" w:type="dxa"/>
            <w:tcMar>
              <w:top w:w="90" w:type="dxa"/>
              <w:left w:w="110" w:type="dxa"/>
              <w:bottom w:w="90" w:type="dxa"/>
              <w:right w:w="110" w:type="dxa"/>
            </w:tcMar>
            <w:vAlign w:val="center"/>
          </w:tcPr>
          <w:p w14:paraId="38E15897">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G0</w:t>
            </w:r>
          </w:p>
        </w:tc>
      </w:tr>
      <w:tr w14:paraId="09CA96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20" w:type="dxa"/>
            <w:shd w:val="clear" w:color="auto" w:fill="F8FBFD"/>
            <w:tcMar>
              <w:top w:w="90" w:type="dxa"/>
              <w:left w:w="110" w:type="dxa"/>
              <w:bottom w:w="90" w:type="dxa"/>
              <w:right w:w="110" w:type="dxa"/>
            </w:tcMar>
            <w:vAlign w:val="center"/>
          </w:tcPr>
          <w:p w14:paraId="3EC3043D">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Tổ chức hoặc Cá nhân</w:t>
            </w:r>
          </w:p>
        </w:tc>
        <w:tc>
          <w:tcPr>
            <w:tcW w:w="1900" w:type="dxa"/>
            <w:shd w:val="clear" w:color="auto" w:fill="F8FBFD"/>
            <w:tcMar>
              <w:top w:w="90" w:type="dxa"/>
              <w:left w:w="110" w:type="dxa"/>
              <w:bottom w:w="90" w:type="dxa"/>
              <w:right w:w="110" w:type="dxa"/>
            </w:tcMar>
            <w:vAlign w:val="center"/>
          </w:tcPr>
          <w:p w14:paraId="262D77E5">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esdHTKTvendor</w:t>
            </w:r>
          </w:p>
        </w:tc>
        <w:tc>
          <w:tcPr>
            <w:tcW w:w="2780" w:type="dxa"/>
            <w:shd w:val="clear" w:color="auto" w:fill="F8FBFD"/>
            <w:tcMar>
              <w:top w:w="90" w:type="dxa"/>
              <w:left w:w="110" w:type="dxa"/>
              <w:bottom w:w="90" w:type="dxa"/>
              <w:right w:w="110" w:type="dxa"/>
            </w:tcMar>
            <w:vAlign w:val="center"/>
          </w:tcPr>
          <w:p w14:paraId="6B8FB0B7">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vendor.type</w:t>
            </w:r>
          </w:p>
        </w:tc>
        <w:tc>
          <w:tcPr>
            <w:tcW w:w="940" w:type="dxa"/>
            <w:shd w:val="clear" w:color="auto" w:fill="F8FBFD"/>
            <w:tcMar>
              <w:top w:w="90" w:type="dxa"/>
              <w:left w:w="110" w:type="dxa"/>
              <w:bottom w:w="90" w:type="dxa"/>
              <w:right w:w="110" w:type="dxa"/>
            </w:tcMar>
            <w:vAlign w:val="center"/>
          </w:tcPr>
          <w:p w14:paraId="420CCFED">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Có</w:t>
            </w:r>
          </w:p>
        </w:tc>
        <w:tc>
          <w:tcPr>
            <w:tcW w:w="820" w:type="dxa"/>
            <w:shd w:val="clear" w:color="auto" w:fill="F8FBFD"/>
            <w:tcMar>
              <w:top w:w="90" w:type="dxa"/>
              <w:left w:w="110" w:type="dxa"/>
              <w:bottom w:w="90" w:type="dxa"/>
              <w:right w:w="110" w:type="dxa"/>
            </w:tcMar>
            <w:vAlign w:val="center"/>
          </w:tcPr>
          <w:p w14:paraId="3B58E673">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G0</w:t>
            </w:r>
          </w:p>
        </w:tc>
      </w:tr>
      <w:tr w14:paraId="4E2230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20" w:type="dxa"/>
            <w:tcMar>
              <w:top w:w="90" w:type="dxa"/>
              <w:left w:w="110" w:type="dxa"/>
              <w:bottom w:w="90" w:type="dxa"/>
              <w:right w:w="110" w:type="dxa"/>
            </w:tcMar>
            <w:vAlign w:val="center"/>
          </w:tcPr>
          <w:p w14:paraId="6E19BD2C">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Site NCC được chọn</w:t>
            </w:r>
          </w:p>
        </w:tc>
        <w:tc>
          <w:tcPr>
            <w:tcW w:w="1900" w:type="dxa"/>
            <w:tcMar>
              <w:top w:w="90" w:type="dxa"/>
              <w:left w:w="110" w:type="dxa"/>
              <w:bottom w:w="90" w:type="dxa"/>
              <w:right w:w="110" w:type="dxa"/>
            </w:tcMar>
            <w:vAlign w:val="center"/>
          </w:tcPr>
          <w:p w14:paraId="1BE68942">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esdHTKTpaymentVendor</w:t>
            </w:r>
          </w:p>
        </w:tc>
        <w:tc>
          <w:tcPr>
            <w:tcW w:w="2780" w:type="dxa"/>
            <w:tcMar>
              <w:top w:w="90" w:type="dxa"/>
              <w:left w:w="110" w:type="dxa"/>
              <w:bottom w:w="90" w:type="dxa"/>
              <w:right w:w="110" w:type="dxa"/>
            </w:tcMar>
            <w:vAlign w:val="center"/>
          </w:tcPr>
          <w:p w14:paraId="720ACFBC">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vendor.site.id</w:t>
            </w:r>
          </w:p>
        </w:tc>
        <w:tc>
          <w:tcPr>
            <w:tcW w:w="940" w:type="dxa"/>
            <w:tcMar>
              <w:top w:w="90" w:type="dxa"/>
              <w:left w:w="110" w:type="dxa"/>
              <w:bottom w:w="90" w:type="dxa"/>
              <w:right w:w="110" w:type="dxa"/>
            </w:tcMar>
            <w:vAlign w:val="center"/>
          </w:tcPr>
          <w:p w14:paraId="6108F33E">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Có</w:t>
            </w:r>
          </w:p>
        </w:tc>
        <w:tc>
          <w:tcPr>
            <w:tcW w:w="820" w:type="dxa"/>
            <w:tcMar>
              <w:top w:w="90" w:type="dxa"/>
              <w:left w:w="110" w:type="dxa"/>
              <w:bottom w:w="90" w:type="dxa"/>
              <w:right w:w="110" w:type="dxa"/>
            </w:tcMar>
            <w:vAlign w:val="center"/>
          </w:tcPr>
          <w:p w14:paraId="501131E5">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G0</w:t>
            </w:r>
          </w:p>
        </w:tc>
      </w:tr>
      <w:tr w14:paraId="614DB1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20" w:type="dxa"/>
            <w:shd w:val="clear" w:color="auto" w:fill="F8FBFD"/>
            <w:tcMar>
              <w:top w:w="90" w:type="dxa"/>
              <w:left w:w="110" w:type="dxa"/>
              <w:bottom w:w="90" w:type="dxa"/>
              <w:right w:w="110" w:type="dxa"/>
            </w:tcMar>
            <w:vAlign w:val="center"/>
          </w:tcPr>
          <w:p w14:paraId="2DA7A6F6">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Site code OGL</w:t>
            </w:r>
          </w:p>
        </w:tc>
        <w:tc>
          <w:tcPr>
            <w:tcW w:w="1900" w:type="dxa"/>
            <w:shd w:val="clear" w:color="auto" w:fill="F8FBFD"/>
            <w:tcMar>
              <w:top w:w="90" w:type="dxa"/>
              <w:left w:w="110" w:type="dxa"/>
              <w:bottom w:w="90" w:type="dxa"/>
              <w:right w:w="110" w:type="dxa"/>
            </w:tcMar>
            <w:vAlign w:val="center"/>
          </w:tcPr>
          <w:p w14:paraId="7B87DEDF">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esdHTKTvendorSite</w:t>
            </w:r>
          </w:p>
        </w:tc>
        <w:tc>
          <w:tcPr>
            <w:tcW w:w="2780" w:type="dxa"/>
            <w:shd w:val="clear" w:color="auto" w:fill="F8FBFD"/>
            <w:tcMar>
              <w:top w:w="90" w:type="dxa"/>
              <w:left w:w="110" w:type="dxa"/>
              <w:bottom w:w="90" w:type="dxa"/>
              <w:right w:w="110" w:type="dxa"/>
            </w:tcMar>
            <w:vAlign w:val="center"/>
          </w:tcPr>
          <w:p w14:paraId="08CE2431">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ogl.site.code</w:t>
            </w:r>
          </w:p>
        </w:tc>
        <w:tc>
          <w:tcPr>
            <w:tcW w:w="940" w:type="dxa"/>
            <w:shd w:val="clear" w:color="auto" w:fill="F8FBFD"/>
            <w:tcMar>
              <w:top w:w="90" w:type="dxa"/>
              <w:left w:w="110" w:type="dxa"/>
              <w:bottom w:w="90" w:type="dxa"/>
              <w:right w:w="110" w:type="dxa"/>
            </w:tcMar>
            <w:vAlign w:val="center"/>
          </w:tcPr>
          <w:p w14:paraId="63DBCF3F">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Có</w:t>
            </w:r>
          </w:p>
        </w:tc>
        <w:tc>
          <w:tcPr>
            <w:tcW w:w="820" w:type="dxa"/>
            <w:shd w:val="clear" w:color="auto" w:fill="F8FBFD"/>
            <w:tcMar>
              <w:top w:w="90" w:type="dxa"/>
              <w:left w:w="110" w:type="dxa"/>
              <w:bottom w:w="90" w:type="dxa"/>
              <w:right w:w="110" w:type="dxa"/>
            </w:tcMar>
            <w:vAlign w:val="center"/>
          </w:tcPr>
          <w:p w14:paraId="404AC10D">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G0</w:t>
            </w:r>
          </w:p>
        </w:tc>
      </w:tr>
      <w:tr w14:paraId="6C05BB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20" w:type="dxa"/>
            <w:tcMar>
              <w:top w:w="90" w:type="dxa"/>
              <w:left w:w="110" w:type="dxa"/>
              <w:bottom w:w="90" w:type="dxa"/>
              <w:right w:w="110" w:type="dxa"/>
            </w:tcMar>
            <w:vAlign w:val="center"/>
          </w:tcPr>
          <w:p w14:paraId="38F79729">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Đơn vị/entity gửi OGL</w:t>
            </w:r>
          </w:p>
        </w:tc>
        <w:tc>
          <w:tcPr>
            <w:tcW w:w="1900" w:type="dxa"/>
            <w:tcMar>
              <w:top w:w="90" w:type="dxa"/>
              <w:left w:w="110" w:type="dxa"/>
              <w:bottom w:w="90" w:type="dxa"/>
              <w:right w:w="110" w:type="dxa"/>
            </w:tcMar>
            <w:vAlign w:val="center"/>
          </w:tcPr>
          <w:p w14:paraId="5BFAD048">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esdHTKTvendorSite</w:t>
            </w:r>
          </w:p>
        </w:tc>
        <w:tc>
          <w:tcPr>
            <w:tcW w:w="2780" w:type="dxa"/>
            <w:tcMar>
              <w:top w:w="90" w:type="dxa"/>
              <w:left w:w="110" w:type="dxa"/>
              <w:bottom w:w="90" w:type="dxa"/>
              <w:right w:w="110" w:type="dxa"/>
            </w:tcMar>
            <w:vAlign w:val="center"/>
          </w:tcPr>
          <w:p w14:paraId="4C60C52B">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ogl.entity</w:t>
            </w:r>
          </w:p>
        </w:tc>
        <w:tc>
          <w:tcPr>
            <w:tcW w:w="940" w:type="dxa"/>
            <w:tcMar>
              <w:top w:w="90" w:type="dxa"/>
              <w:left w:w="110" w:type="dxa"/>
              <w:bottom w:w="90" w:type="dxa"/>
              <w:right w:w="110" w:type="dxa"/>
            </w:tcMar>
            <w:vAlign w:val="center"/>
          </w:tcPr>
          <w:p w14:paraId="54142A6A">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Có</w:t>
            </w:r>
          </w:p>
        </w:tc>
        <w:tc>
          <w:tcPr>
            <w:tcW w:w="820" w:type="dxa"/>
            <w:tcMar>
              <w:top w:w="90" w:type="dxa"/>
              <w:left w:w="110" w:type="dxa"/>
              <w:bottom w:w="90" w:type="dxa"/>
              <w:right w:w="110" w:type="dxa"/>
            </w:tcMar>
            <w:vAlign w:val="center"/>
          </w:tcPr>
          <w:p w14:paraId="29F0BFED">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G0</w:t>
            </w:r>
          </w:p>
        </w:tc>
      </w:tr>
      <w:tr w14:paraId="1040A4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20" w:type="dxa"/>
            <w:shd w:val="clear" w:color="auto" w:fill="F8FBFD"/>
            <w:tcMar>
              <w:top w:w="90" w:type="dxa"/>
              <w:left w:w="110" w:type="dxa"/>
              <w:bottom w:w="90" w:type="dxa"/>
              <w:right w:w="110" w:type="dxa"/>
            </w:tcMar>
            <w:vAlign w:val="center"/>
          </w:tcPr>
          <w:p w14:paraId="49D362DE">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Tài khoản phải trả NCC</w:t>
            </w:r>
          </w:p>
        </w:tc>
        <w:tc>
          <w:tcPr>
            <w:tcW w:w="1900" w:type="dxa"/>
            <w:shd w:val="clear" w:color="auto" w:fill="F8FBFD"/>
            <w:tcMar>
              <w:top w:w="90" w:type="dxa"/>
              <w:left w:w="110" w:type="dxa"/>
              <w:bottom w:w="90" w:type="dxa"/>
              <w:right w:w="110" w:type="dxa"/>
            </w:tcMar>
            <w:vAlign w:val="center"/>
          </w:tcPr>
          <w:p w14:paraId="49D889A5">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esdHTKTvendorSite</w:t>
            </w:r>
          </w:p>
        </w:tc>
        <w:tc>
          <w:tcPr>
            <w:tcW w:w="2780" w:type="dxa"/>
            <w:shd w:val="clear" w:color="auto" w:fill="F8FBFD"/>
            <w:tcMar>
              <w:top w:w="90" w:type="dxa"/>
              <w:left w:w="110" w:type="dxa"/>
              <w:bottom w:w="90" w:type="dxa"/>
              <w:right w:w="110" w:type="dxa"/>
            </w:tcMar>
            <w:vAlign w:val="center"/>
          </w:tcPr>
          <w:p w14:paraId="178F7011">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credit.account</w:t>
            </w:r>
          </w:p>
        </w:tc>
        <w:tc>
          <w:tcPr>
            <w:tcW w:w="940" w:type="dxa"/>
            <w:shd w:val="clear" w:color="auto" w:fill="F8FBFD"/>
            <w:tcMar>
              <w:top w:w="90" w:type="dxa"/>
              <w:left w:w="110" w:type="dxa"/>
              <w:bottom w:w="90" w:type="dxa"/>
              <w:right w:w="110" w:type="dxa"/>
            </w:tcMar>
            <w:vAlign w:val="center"/>
          </w:tcPr>
          <w:p w14:paraId="4D483D73">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Có</w:t>
            </w:r>
          </w:p>
        </w:tc>
        <w:tc>
          <w:tcPr>
            <w:tcW w:w="820" w:type="dxa"/>
            <w:shd w:val="clear" w:color="auto" w:fill="F8FBFD"/>
            <w:tcMar>
              <w:top w:w="90" w:type="dxa"/>
              <w:left w:w="110" w:type="dxa"/>
              <w:bottom w:w="90" w:type="dxa"/>
              <w:right w:w="110" w:type="dxa"/>
            </w:tcMar>
            <w:vAlign w:val="center"/>
          </w:tcPr>
          <w:p w14:paraId="2C457FF0">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G0</w:t>
            </w:r>
          </w:p>
        </w:tc>
      </w:tr>
      <w:tr w14:paraId="0030B7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20" w:type="dxa"/>
            <w:tcMar>
              <w:top w:w="90" w:type="dxa"/>
              <w:left w:w="110" w:type="dxa"/>
              <w:bottom w:w="90" w:type="dxa"/>
              <w:right w:w="110" w:type="dxa"/>
            </w:tcMar>
            <w:vAlign w:val="center"/>
          </w:tcPr>
          <w:p w14:paraId="47DEDA04">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Loại tiền 3 ký tự</w:t>
            </w:r>
          </w:p>
        </w:tc>
        <w:tc>
          <w:tcPr>
            <w:tcW w:w="1900" w:type="dxa"/>
            <w:tcMar>
              <w:top w:w="90" w:type="dxa"/>
              <w:left w:w="110" w:type="dxa"/>
              <w:bottom w:w="90" w:type="dxa"/>
              <w:right w:w="110" w:type="dxa"/>
            </w:tcMar>
            <w:vAlign w:val="center"/>
          </w:tcPr>
          <w:p w14:paraId="7A212255">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esdHTKTpaymentVendor</w:t>
            </w:r>
          </w:p>
        </w:tc>
        <w:tc>
          <w:tcPr>
            <w:tcW w:w="2780" w:type="dxa"/>
            <w:tcMar>
              <w:top w:w="90" w:type="dxa"/>
              <w:left w:w="110" w:type="dxa"/>
              <w:bottom w:w="90" w:type="dxa"/>
              <w:right w:w="110" w:type="dxa"/>
            </w:tcMar>
            <w:vAlign w:val="center"/>
          </w:tcPr>
          <w:p w14:paraId="69FB1EA5">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currency</w:t>
            </w:r>
          </w:p>
        </w:tc>
        <w:tc>
          <w:tcPr>
            <w:tcW w:w="940" w:type="dxa"/>
            <w:tcMar>
              <w:top w:w="90" w:type="dxa"/>
              <w:left w:w="110" w:type="dxa"/>
              <w:bottom w:w="90" w:type="dxa"/>
              <w:right w:w="110" w:type="dxa"/>
            </w:tcMar>
            <w:vAlign w:val="center"/>
          </w:tcPr>
          <w:p w14:paraId="6912C8FA">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Có</w:t>
            </w:r>
          </w:p>
        </w:tc>
        <w:tc>
          <w:tcPr>
            <w:tcW w:w="820" w:type="dxa"/>
            <w:tcMar>
              <w:top w:w="90" w:type="dxa"/>
              <w:left w:w="110" w:type="dxa"/>
              <w:bottom w:w="90" w:type="dxa"/>
              <w:right w:w="110" w:type="dxa"/>
            </w:tcMar>
            <w:vAlign w:val="center"/>
          </w:tcPr>
          <w:p w14:paraId="26B75CF9">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G0</w:t>
            </w:r>
          </w:p>
        </w:tc>
      </w:tr>
      <w:tr w14:paraId="28000F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20" w:type="dxa"/>
            <w:shd w:val="clear" w:color="auto" w:fill="F8FBFD"/>
            <w:tcMar>
              <w:top w:w="90" w:type="dxa"/>
              <w:left w:w="110" w:type="dxa"/>
              <w:bottom w:w="90" w:type="dxa"/>
              <w:right w:w="110" w:type="dxa"/>
            </w:tcMar>
            <w:vAlign w:val="center"/>
          </w:tcPr>
          <w:p w14:paraId="1D404436">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Chuyển khoản/Tiền mặt</w:t>
            </w:r>
          </w:p>
        </w:tc>
        <w:tc>
          <w:tcPr>
            <w:tcW w:w="1900" w:type="dxa"/>
            <w:shd w:val="clear" w:color="auto" w:fill="F8FBFD"/>
            <w:tcMar>
              <w:top w:w="90" w:type="dxa"/>
              <w:left w:w="110" w:type="dxa"/>
              <w:bottom w:w="90" w:type="dxa"/>
              <w:right w:w="110" w:type="dxa"/>
            </w:tcMar>
            <w:vAlign w:val="center"/>
          </w:tcPr>
          <w:p w14:paraId="515117CA">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esdHTKTpaymentVendor</w:t>
            </w:r>
          </w:p>
        </w:tc>
        <w:tc>
          <w:tcPr>
            <w:tcW w:w="2780" w:type="dxa"/>
            <w:shd w:val="clear" w:color="auto" w:fill="F8FBFD"/>
            <w:tcMar>
              <w:top w:w="90" w:type="dxa"/>
              <w:left w:w="110" w:type="dxa"/>
              <w:bottom w:w="90" w:type="dxa"/>
              <w:right w:w="110" w:type="dxa"/>
            </w:tcMar>
            <w:vAlign w:val="center"/>
          </w:tcPr>
          <w:p w14:paraId="19D0201F">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payment.method</w:t>
            </w:r>
          </w:p>
        </w:tc>
        <w:tc>
          <w:tcPr>
            <w:tcW w:w="940" w:type="dxa"/>
            <w:shd w:val="clear" w:color="auto" w:fill="F8FBFD"/>
            <w:tcMar>
              <w:top w:w="90" w:type="dxa"/>
              <w:left w:w="110" w:type="dxa"/>
              <w:bottom w:w="90" w:type="dxa"/>
              <w:right w:w="110" w:type="dxa"/>
            </w:tcMar>
            <w:vAlign w:val="center"/>
          </w:tcPr>
          <w:p w14:paraId="79FB614F">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Có</w:t>
            </w:r>
          </w:p>
        </w:tc>
        <w:tc>
          <w:tcPr>
            <w:tcW w:w="820" w:type="dxa"/>
            <w:shd w:val="clear" w:color="auto" w:fill="F8FBFD"/>
            <w:tcMar>
              <w:top w:w="90" w:type="dxa"/>
              <w:left w:w="110" w:type="dxa"/>
              <w:bottom w:w="90" w:type="dxa"/>
              <w:right w:w="110" w:type="dxa"/>
            </w:tcMar>
            <w:vAlign w:val="center"/>
          </w:tcPr>
          <w:p w14:paraId="6566FF7B">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G0</w:t>
            </w:r>
          </w:p>
        </w:tc>
      </w:tr>
      <w:tr w14:paraId="01E818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20" w:type="dxa"/>
            <w:tcMar>
              <w:top w:w="90" w:type="dxa"/>
              <w:left w:w="110" w:type="dxa"/>
              <w:bottom w:w="90" w:type="dxa"/>
              <w:right w:w="110" w:type="dxa"/>
            </w:tcMar>
            <w:vAlign w:val="center"/>
          </w:tcPr>
          <w:p w14:paraId="1C4F5139">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Giá trị hóa đơn chấp nhận (1)</w:t>
            </w:r>
          </w:p>
        </w:tc>
        <w:tc>
          <w:tcPr>
            <w:tcW w:w="1900" w:type="dxa"/>
            <w:shd w:val="clear" w:color="auto" w:fill="auto"/>
            <w:tcMar>
              <w:top w:w="90" w:type="dxa"/>
              <w:left w:w="110" w:type="dxa"/>
              <w:bottom w:w="90" w:type="dxa"/>
              <w:right w:w="110" w:type="dxa"/>
            </w:tcMar>
            <w:vAlign w:val="center"/>
          </w:tcPr>
          <w:p w14:paraId="67D8CABB">
            <w:pPr>
              <w:keepNext w:val="0"/>
              <w:keepLines w:val="0"/>
              <w:widowControl/>
              <w:suppressLineNumbers w:val="0"/>
              <w:spacing w:before="0" w:beforeAutospacing="1" w:after="80" w:afterAutospacing="0" w:line="268" w:lineRule="auto"/>
              <w:ind w:left="0" w:leftChars="0" w:right="0" w:rightChars="0"/>
              <w:jc w:val="left"/>
              <w:rPr>
                <w:rFonts w:hint="default"/>
              </w:rPr>
            </w:pPr>
            <w:r>
              <w:rPr>
                <w:rFonts w:hint="default" w:ascii="Arial" w:hAnsi="Arial" w:eastAsia="ＭＳ 明朝" w:cs="Times New Roman"/>
                <w:kern w:val="0"/>
                <w:sz w:val="16"/>
                <w:szCs w:val="16"/>
                <w:lang w:val="en-US" w:eastAsia="zh-CN" w:bidi="ar"/>
              </w:rPr>
              <w:t>esdHTKTpaymentVendor.approved.invoice.amount</w:t>
            </w:r>
          </w:p>
        </w:tc>
        <w:tc>
          <w:tcPr>
            <w:tcW w:w="2780" w:type="dxa"/>
            <w:tcMar>
              <w:top w:w="90" w:type="dxa"/>
              <w:left w:w="110" w:type="dxa"/>
              <w:bottom w:w="90" w:type="dxa"/>
              <w:right w:w="110" w:type="dxa"/>
            </w:tcMar>
            <w:vAlign w:val="center"/>
          </w:tcPr>
          <w:p w14:paraId="3B6C721F">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approved.invoice.amount</w:t>
            </w:r>
          </w:p>
        </w:tc>
        <w:tc>
          <w:tcPr>
            <w:tcW w:w="940" w:type="dxa"/>
            <w:tcMar>
              <w:top w:w="90" w:type="dxa"/>
              <w:left w:w="110" w:type="dxa"/>
              <w:bottom w:w="90" w:type="dxa"/>
              <w:right w:w="110" w:type="dxa"/>
            </w:tcMar>
            <w:vAlign w:val="center"/>
          </w:tcPr>
          <w:p w14:paraId="19C077BD">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Theo case</w:t>
            </w:r>
          </w:p>
        </w:tc>
        <w:tc>
          <w:tcPr>
            <w:tcW w:w="820" w:type="dxa"/>
            <w:tcMar>
              <w:top w:w="90" w:type="dxa"/>
              <w:left w:w="110" w:type="dxa"/>
              <w:bottom w:w="90" w:type="dxa"/>
              <w:right w:w="110" w:type="dxa"/>
            </w:tcMar>
            <w:vAlign w:val="center"/>
          </w:tcPr>
          <w:p w14:paraId="3F52DDF3">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G0</w:t>
            </w:r>
          </w:p>
        </w:tc>
      </w:tr>
      <w:tr w14:paraId="68E4BA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20" w:type="dxa"/>
            <w:shd w:val="clear" w:color="auto" w:fill="F8FBFD"/>
            <w:tcMar>
              <w:top w:w="90" w:type="dxa"/>
              <w:left w:w="110" w:type="dxa"/>
              <w:bottom w:w="90" w:type="dxa"/>
              <w:right w:w="110" w:type="dxa"/>
            </w:tcMar>
            <w:vAlign w:val="center"/>
          </w:tcPr>
          <w:p w14:paraId="7465842D">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Số tiền đề nghị thanh toán (2)</w:t>
            </w:r>
          </w:p>
        </w:tc>
        <w:tc>
          <w:tcPr>
            <w:tcW w:w="1900" w:type="dxa"/>
            <w:shd w:val="clear" w:color="auto" w:fill="auto"/>
            <w:tcMar>
              <w:top w:w="90" w:type="dxa"/>
              <w:left w:w="110" w:type="dxa"/>
              <w:bottom w:w="90" w:type="dxa"/>
              <w:right w:w="110" w:type="dxa"/>
            </w:tcMar>
            <w:vAlign w:val="center"/>
          </w:tcPr>
          <w:p w14:paraId="44AAA62C">
            <w:pPr>
              <w:keepNext w:val="0"/>
              <w:keepLines w:val="0"/>
              <w:widowControl/>
              <w:suppressLineNumbers w:val="0"/>
              <w:spacing w:before="0" w:beforeAutospacing="1" w:after="80" w:afterAutospacing="0" w:line="268" w:lineRule="auto"/>
              <w:ind w:left="0" w:leftChars="0" w:right="0" w:rightChars="0"/>
              <w:jc w:val="left"/>
              <w:rPr>
                <w:rFonts w:hint="default"/>
              </w:rPr>
            </w:pPr>
            <w:r>
              <w:rPr>
                <w:rFonts w:hint="default" w:ascii="Arial" w:hAnsi="Arial" w:eastAsia="ＭＳ 明朝" w:cs="Times New Roman"/>
                <w:kern w:val="0"/>
                <w:sz w:val="16"/>
                <w:szCs w:val="16"/>
                <w:lang w:val="en-US" w:eastAsia="zh-CN" w:bidi="ar"/>
              </w:rPr>
              <w:t>esdHTKTpaymentVendor.amount</w:t>
            </w:r>
          </w:p>
        </w:tc>
        <w:tc>
          <w:tcPr>
            <w:tcW w:w="2780" w:type="dxa"/>
            <w:shd w:val="clear" w:color="auto" w:fill="F8FBFD"/>
            <w:tcMar>
              <w:top w:w="90" w:type="dxa"/>
              <w:left w:w="110" w:type="dxa"/>
              <w:bottom w:w="90" w:type="dxa"/>
              <w:right w:w="110" w:type="dxa"/>
            </w:tcMar>
            <w:vAlign w:val="center"/>
          </w:tcPr>
          <w:p w14:paraId="6D004DCB">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amount</w:t>
            </w:r>
          </w:p>
        </w:tc>
        <w:tc>
          <w:tcPr>
            <w:tcW w:w="940" w:type="dxa"/>
            <w:shd w:val="clear" w:color="auto" w:fill="F8FBFD"/>
            <w:tcMar>
              <w:top w:w="90" w:type="dxa"/>
              <w:left w:w="110" w:type="dxa"/>
              <w:bottom w:w="90" w:type="dxa"/>
              <w:right w:w="110" w:type="dxa"/>
            </w:tcMar>
            <w:vAlign w:val="center"/>
          </w:tcPr>
          <w:p w14:paraId="5BBFB87D">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Theo case</w:t>
            </w:r>
          </w:p>
        </w:tc>
        <w:tc>
          <w:tcPr>
            <w:tcW w:w="820" w:type="dxa"/>
            <w:shd w:val="clear" w:color="auto" w:fill="F8FBFD"/>
            <w:tcMar>
              <w:top w:w="90" w:type="dxa"/>
              <w:left w:w="110" w:type="dxa"/>
              <w:bottom w:w="90" w:type="dxa"/>
              <w:right w:w="110" w:type="dxa"/>
            </w:tcMar>
            <w:vAlign w:val="center"/>
          </w:tcPr>
          <w:p w14:paraId="0140701E">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G0</w:t>
            </w:r>
          </w:p>
        </w:tc>
      </w:tr>
      <w:tr w14:paraId="06F226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20" w:type="dxa"/>
            <w:tcMar>
              <w:top w:w="90" w:type="dxa"/>
              <w:left w:w="110" w:type="dxa"/>
              <w:bottom w:w="90" w:type="dxa"/>
              <w:right w:w="110" w:type="dxa"/>
            </w:tcMar>
            <w:vAlign w:val="center"/>
          </w:tcPr>
          <w:p w14:paraId="3514A6C1">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Tổng hoàn ứng lần này (3)</w:t>
            </w:r>
          </w:p>
        </w:tc>
        <w:tc>
          <w:tcPr>
            <w:tcW w:w="1900" w:type="dxa"/>
            <w:shd w:val="clear" w:color="auto" w:fill="auto"/>
            <w:tcMar>
              <w:top w:w="90" w:type="dxa"/>
              <w:left w:w="110" w:type="dxa"/>
              <w:bottom w:w="90" w:type="dxa"/>
              <w:right w:w="110" w:type="dxa"/>
            </w:tcMar>
            <w:vAlign w:val="center"/>
          </w:tcPr>
          <w:p w14:paraId="53861673">
            <w:pPr>
              <w:keepNext w:val="0"/>
              <w:keepLines w:val="0"/>
              <w:widowControl/>
              <w:suppressLineNumbers w:val="0"/>
              <w:spacing w:before="0" w:beforeAutospacing="1" w:after="80" w:afterAutospacing="0" w:line="268" w:lineRule="auto"/>
              <w:ind w:left="0" w:leftChars="0" w:right="0" w:rightChars="0"/>
              <w:jc w:val="left"/>
              <w:rPr>
                <w:rFonts w:hint="default"/>
              </w:rPr>
            </w:pPr>
            <w:r>
              <w:rPr>
                <w:rFonts w:hint="default" w:ascii="Arial" w:hAnsi="Arial" w:eastAsia="ＭＳ 明朝" w:cs="Times New Roman"/>
                <w:kern w:val="0"/>
                <w:sz w:val="16"/>
                <w:szCs w:val="16"/>
                <w:lang w:val="en-US" w:eastAsia="zh-CN" w:bidi="ar"/>
              </w:rPr>
              <w:t>esdHTKTpaymentVendor.refund.amount</w:t>
            </w:r>
          </w:p>
        </w:tc>
        <w:tc>
          <w:tcPr>
            <w:tcW w:w="2780" w:type="dxa"/>
            <w:tcMar>
              <w:top w:w="90" w:type="dxa"/>
              <w:left w:w="110" w:type="dxa"/>
              <w:bottom w:w="90" w:type="dxa"/>
              <w:right w:w="110" w:type="dxa"/>
            </w:tcMar>
            <w:vAlign w:val="center"/>
          </w:tcPr>
          <w:p w14:paraId="6F9319A2">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refund.amount</w:t>
            </w:r>
          </w:p>
        </w:tc>
        <w:tc>
          <w:tcPr>
            <w:tcW w:w="940" w:type="dxa"/>
            <w:tcMar>
              <w:top w:w="90" w:type="dxa"/>
              <w:left w:w="110" w:type="dxa"/>
              <w:bottom w:w="90" w:type="dxa"/>
              <w:right w:w="110" w:type="dxa"/>
            </w:tcMar>
            <w:vAlign w:val="center"/>
          </w:tcPr>
          <w:p w14:paraId="57AB3B47">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Theo case</w:t>
            </w:r>
          </w:p>
        </w:tc>
        <w:tc>
          <w:tcPr>
            <w:tcW w:w="820" w:type="dxa"/>
            <w:tcMar>
              <w:top w:w="90" w:type="dxa"/>
              <w:left w:w="110" w:type="dxa"/>
              <w:bottom w:w="90" w:type="dxa"/>
              <w:right w:w="110" w:type="dxa"/>
            </w:tcMar>
            <w:vAlign w:val="center"/>
          </w:tcPr>
          <w:p w14:paraId="1F160CEC">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G0</w:t>
            </w:r>
          </w:p>
        </w:tc>
      </w:tr>
      <w:tr w14:paraId="0D779D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20" w:type="dxa"/>
            <w:shd w:val="clear" w:color="auto" w:fill="F8FBFD"/>
            <w:tcMar>
              <w:top w:w="90" w:type="dxa"/>
              <w:left w:w="110" w:type="dxa"/>
              <w:bottom w:w="90" w:type="dxa"/>
              <w:right w:w="110" w:type="dxa"/>
            </w:tcMar>
            <w:vAlign w:val="center"/>
          </w:tcPr>
          <w:p w14:paraId="44DF9F71">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Nội dung giao dịch</w:t>
            </w:r>
          </w:p>
        </w:tc>
        <w:tc>
          <w:tcPr>
            <w:tcW w:w="1900" w:type="dxa"/>
            <w:shd w:val="clear" w:color="auto" w:fill="F8FBFD"/>
            <w:tcMar>
              <w:top w:w="90" w:type="dxa"/>
              <w:left w:w="110" w:type="dxa"/>
              <w:bottom w:w="90" w:type="dxa"/>
              <w:right w:w="110" w:type="dxa"/>
            </w:tcMar>
            <w:vAlign w:val="center"/>
          </w:tcPr>
          <w:p w14:paraId="0489EEC2">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esdHTKTpaymentVendor</w:t>
            </w:r>
          </w:p>
        </w:tc>
        <w:tc>
          <w:tcPr>
            <w:tcW w:w="2780" w:type="dxa"/>
            <w:shd w:val="clear" w:color="auto" w:fill="F8FBFD"/>
            <w:tcMar>
              <w:top w:w="90" w:type="dxa"/>
              <w:left w:w="110" w:type="dxa"/>
              <w:bottom w:w="90" w:type="dxa"/>
              <w:right w:w="110" w:type="dxa"/>
            </w:tcMar>
            <w:vAlign w:val="center"/>
          </w:tcPr>
          <w:p w14:paraId="04864EA6">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transaction.des</w:t>
            </w:r>
          </w:p>
        </w:tc>
        <w:tc>
          <w:tcPr>
            <w:tcW w:w="940" w:type="dxa"/>
            <w:shd w:val="clear" w:color="auto" w:fill="F8FBFD"/>
            <w:tcMar>
              <w:top w:w="90" w:type="dxa"/>
              <w:left w:w="110" w:type="dxa"/>
              <w:bottom w:w="90" w:type="dxa"/>
              <w:right w:w="110" w:type="dxa"/>
            </w:tcMar>
            <w:vAlign w:val="center"/>
          </w:tcPr>
          <w:p w14:paraId="5068DF22">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Có</w:t>
            </w:r>
          </w:p>
        </w:tc>
        <w:tc>
          <w:tcPr>
            <w:tcW w:w="820" w:type="dxa"/>
            <w:shd w:val="clear" w:color="auto" w:fill="F8FBFD"/>
            <w:tcMar>
              <w:top w:w="90" w:type="dxa"/>
              <w:left w:w="110" w:type="dxa"/>
              <w:bottom w:w="90" w:type="dxa"/>
              <w:right w:w="110" w:type="dxa"/>
            </w:tcMar>
            <w:vAlign w:val="center"/>
          </w:tcPr>
          <w:p w14:paraId="4C3D7DE7">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G0</w:t>
            </w:r>
          </w:p>
        </w:tc>
      </w:tr>
      <w:tr w14:paraId="53DFAC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20" w:type="dxa"/>
            <w:tcMar>
              <w:top w:w="90" w:type="dxa"/>
              <w:left w:w="110" w:type="dxa"/>
              <w:bottom w:w="90" w:type="dxa"/>
              <w:right w:w="110" w:type="dxa"/>
            </w:tcMar>
            <w:vAlign w:val="center"/>
          </w:tcPr>
          <w:p w14:paraId="46693426">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Người tạo/người duyệt cuối</w:t>
            </w:r>
          </w:p>
        </w:tc>
        <w:tc>
          <w:tcPr>
            <w:tcW w:w="1900" w:type="dxa"/>
            <w:tcMar>
              <w:top w:w="90" w:type="dxa"/>
              <w:left w:w="110" w:type="dxa"/>
              <w:bottom w:w="90" w:type="dxa"/>
              <w:right w:w="110" w:type="dxa"/>
            </w:tcMar>
            <w:vAlign w:val="center"/>
          </w:tcPr>
          <w:p w14:paraId="31288687">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payment</w:t>
            </w:r>
          </w:p>
        </w:tc>
        <w:tc>
          <w:tcPr>
            <w:tcW w:w="2780" w:type="dxa"/>
            <w:tcMar>
              <w:top w:w="90" w:type="dxa"/>
              <w:left w:w="110" w:type="dxa"/>
              <w:bottom w:w="90" w:type="dxa"/>
              <w:right w:w="110" w:type="dxa"/>
            </w:tcMar>
            <w:vAlign w:val="center"/>
          </w:tcPr>
          <w:p w14:paraId="6E729233">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created.by / user.approver.final</w:t>
            </w:r>
          </w:p>
        </w:tc>
        <w:tc>
          <w:tcPr>
            <w:tcW w:w="940" w:type="dxa"/>
            <w:tcMar>
              <w:top w:w="90" w:type="dxa"/>
              <w:left w:w="110" w:type="dxa"/>
              <w:bottom w:w="90" w:type="dxa"/>
              <w:right w:w="110" w:type="dxa"/>
            </w:tcMar>
            <w:vAlign w:val="center"/>
          </w:tcPr>
          <w:p w14:paraId="312B9CDD">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Có</w:t>
            </w:r>
          </w:p>
        </w:tc>
        <w:tc>
          <w:tcPr>
            <w:tcW w:w="820" w:type="dxa"/>
            <w:tcMar>
              <w:top w:w="90" w:type="dxa"/>
              <w:left w:w="110" w:type="dxa"/>
              <w:bottom w:w="90" w:type="dxa"/>
              <w:right w:w="110" w:type="dxa"/>
            </w:tcMar>
            <w:vAlign w:val="center"/>
          </w:tcPr>
          <w:p w14:paraId="3B9C20C1">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G0</w:t>
            </w:r>
          </w:p>
        </w:tc>
      </w:tr>
      <w:tr w14:paraId="0656B7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20" w:type="dxa"/>
            <w:shd w:val="clear" w:color="auto" w:fill="F8FBFD"/>
            <w:tcMar>
              <w:top w:w="90" w:type="dxa"/>
              <w:left w:w="110" w:type="dxa"/>
              <w:bottom w:w="90" w:type="dxa"/>
              <w:right w:w="110" w:type="dxa"/>
            </w:tcMar>
            <w:vAlign w:val="center"/>
          </w:tcPr>
          <w:p w14:paraId="457F0A0E">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Mã HĐ/KMS</w:t>
            </w:r>
          </w:p>
        </w:tc>
        <w:tc>
          <w:tcPr>
            <w:tcW w:w="1900" w:type="dxa"/>
            <w:shd w:val="clear" w:color="auto" w:fill="F8FBFD"/>
            <w:tcMar>
              <w:top w:w="90" w:type="dxa"/>
              <w:left w:w="110" w:type="dxa"/>
              <w:bottom w:w="90" w:type="dxa"/>
              <w:right w:w="110" w:type="dxa"/>
            </w:tcMar>
            <w:vAlign w:val="center"/>
          </w:tcPr>
          <w:p w14:paraId="3A9FEFA8">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esdHTKTpayment</w:t>
            </w:r>
          </w:p>
        </w:tc>
        <w:tc>
          <w:tcPr>
            <w:tcW w:w="2780" w:type="dxa"/>
            <w:shd w:val="clear" w:color="auto" w:fill="F8FBFD"/>
            <w:tcMar>
              <w:top w:w="90" w:type="dxa"/>
              <w:left w:w="110" w:type="dxa"/>
              <w:bottom w:w="90" w:type="dxa"/>
              <w:right w:w="110" w:type="dxa"/>
            </w:tcMar>
            <w:vAlign w:val="center"/>
          </w:tcPr>
          <w:p w14:paraId="567B9D94">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contract.id</w:t>
            </w:r>
          </w:p>
        </w:tc>
        <w:tc>
          <w:tcPr>
            <w:tcW w:w="940" w:type="dxa"/>
            <w:shd w:val="clear" w:color="auto" w:fill="F8FBFD"/>
            <w:tcMar>
              <w:top w:w="90" w:type="dxa"/>
              <w:left w:w="110" w:type="dxa"/>
              <w:bottom w:w="90" w:type="dxa"/>
              <w:right w:w="110" w:type="dxa"/>
            </w:tcMar>
            <w:vAlign w:val="center"/>
          </w:tcPr>
          <w:p w14:paraId="76112926">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Không</w:t>
            </w:r>
          </w:p>
        </w:tc>
        <w:tc>
          <w:tcPr>
            <w:tcW w:w="820" w:type="dxa"/>
            <w:shd w:val="clear" w:color="auto" w:fill="F8FBFD"/>
            <w:tcMar>
              <w:top w:w="90" w:type="dxa"/>
              <w:left w:w="110" w:type="dxa"/>
              <w:bottom w:w="90" w:type="dxa"/>
              <w:right w:w="110" w:type="dxa"/>
            </w:tcMar>
            <w:vAlign w:val="center"/>
          </w:tcPr>
          <w:p w14:paraId="7D90CC5E">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G0</w:t>
            </w:r>
          </w:p>
        </w:tc>
      </w:tr>
      <w:tr w14:paraId="387F8D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20" w:type="dxa"/>
            <w:tcMar>
              <w:top w:w="90" w:type="dxa"/>
              <w:left w:w="110" w:type="dxa"/>
              <w:bottom w:w="90" w:type="dxa"/>
              <w:right w:w="110" w:type="dxa"/>
            </w:tcMar>
            <w:vAlign w:val="center"/>
          </w:tcPr>
          <w:p w14:paraId="6FA541DD">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Danh sách hóa đơn của đúng NCC</w:t>
            </w:r>
          </w:p>
        </w:tc>
        <w:tc>
          <w:tcPr>
            <w:tcW w:w="1900" w:type="dxa"/>
            <w:tcMar>
              <w:top w:w="90" w:type="dxa"/>
              <w:left w:w="110" w:type="dxa"/>
              <w:bottom w:w="90" w:type="dxa"/>
              <w:right w:w="110" w:type="dxa"/>
            </w:tcMar>
            <w:vAlign w:val="center"/>
          </w:tcPr>
          <w:p w14:paraId="0EAFB3D7">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esdHTKTpaymentInvoice + esdHTKTinvoice</w:t>
            </w:r>
          </w:p>
        </w:tc>
        <w:tc>
          <w:tcPr>
            <w:tcW w:w="2780" w:type="dxa"/>
            <w:tcMar>
              <w:top w:w="90" w:type="dxa"/>
              <w:left w:w="110" w:type="dxa"/>
              <w:bottom w:w="90" w:type="dxa"/>
              <w:right w:w="110" w:type="dxa"/>
            </w:tcMar>
            <w:vAlign w:val="center"/>
          </w:tcPr>
          <w:p w14:paraId="61705EF1">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Cần xác nhận trường cụ thể</w:t>
            </w:r>
          </w:p>
        </w:tc>
        <w:tc>
          <w:tcPr>
            <w:tcW w:w="940" w:type="dxa"/>
            <w:tcMar>
              <w:top w:w="90" w:type="dxa"/>
              <w:left w:w="110" w:type="dxa"/>
              <w:bottom w:w="90" w:type="dxa"/>
              <w:right w:w="110" w:type="dxa"/>
            </w:tcMar>
            <w:vAlign w:val="center"/>
          </w:tcPr>
          <w:p w14:paraId="2FB5E82F">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Có</w:t>
            </w:r>
          </w:p>
        </w:tc>
        <w:tc>
          <w:tcPr>
            <w:tcW w:w="820" w:type="dxa"/>
            <w:tcMar>
              <w:top w:w="90" w:type="dxa"/>
              <w:left w:w="110" w:type="dxa"/>
              <w:bottom w:w="90" w:type="dxa"/>
              <w:right w:w="110" w:type="dxa"/>
            </w:tcMar>
            <w:vAlign w:val="center"/>
          </w:tcPr>
          <w:p w14:paraId="45C87AC6">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G1</w:t>
            </w:r>
          </w:p>
        </w:tc>
      </w:tr>
      <w:tr w14:paraId="73BCC8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20" w:type="dxa"/>
            <w:shd w:val="clear" w:color="auto" w:fill="F8FBFD"/>
            <w:tcMar>
              <w:top w:w="90" w:type="dxa"/>
              <w:left w:w="110" w:type="dxa"/>
              <w:bottom w:w="90" w:type="dxa"/>
              <w:right w:w="110" w:type="dxa"/>
            </w:tcMar>
            <w:vAlign w:val="center"/>
          </w:tcPr>
          <w:p w14:paraId="5D4EFCEE">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Các dòng chi phí trước thuế</w:t>
            </w:r>
          </w:p>
        </w:tc>
        <w:tc>
          <w:tcPr>
            <w:tcW w:w="1900" w:type="dxa"/>
            <w:shd w:val="clear" w:color="auto" w:fill="auto"/>
            <w:tcMar>
              <w:top w:w="90" w:type="dxa"/>
              <w:left w:w="110" w:type="dxa"/>
              <w:bottom w:w="90" w:type="dxa"/>
              <w:right w:w="110" w:type="dxa"/>
            </w:tcMar>
            <w:vAlign w:val="center"/>
          </w:tcPr>
          <w:p w14:paraId="2E5B5EF2">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esdHTKTpaymentCostDivision theo payment+vendor</w:t>
            </w:r>
          </w:p>
        </w:tc>
        <w:tc>
          <w:tcPr>
            <w:tcW w:w="2780" w:type="dxa"/>
            <w:shd w:val="clear" w:color="auto" w:fill="F8FBFD"/>
            <w:tcMar>
              <w:top w:w="90" w:type="dxa"/>
              <w:left w:w="110" w:type="dxa"/>
              <w:bottom w:w="90" w:type="dxa"/>
              <w:right w:w="110" w:type="dxa"/>
            </w:tcMar>
            <w:vAlign w:val="center"/>
          </w:tcPr>
          <w:p w14:paraId="3BC3AE49">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Cần xác nhận trường cụ thể</w:t>
            </w:r>
          </w:p>
        </w:tc>
        <w:tc>
          <w:tcPr>
            <w:tcW w:w="940" w:type="dxa"/>
            <w:shd w:val="clear" w:color="auto" w:fill="F8FBFD"/>
            <w:tcMar>
              <w:top w:w="90" w:type="dxa"/>
              <w:left w:w="110" w:type="dxa"/>
              <w:bottom w:w="90" w:type="dxa"/>
              <w:right w:w="110" w:type="dxa"/>
            </w:tcMar>
            <w:vAlign w:val="center"/>
          </w:tcPr>
          <w:p w14:paraId="0C0C2653">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Có</w:t>
            </w:r>
          </w:p>
        </w:tc>
        <w:tc>
          <w:tcPr>
            <w:tcW w:w="820" w:type="dxa"/>
            <w:shd w:val="clear" w:color="auto" w:fill="F8FBFD"/>
            <w:tcMar>
              <w:top w:w="90" w:type="dxa"/>
              <w:left w:w="110" w:type="dxa"/>
              <w:bottom w:w="90" w:type="dxa"/>
              <w:right w:w="110" w:type="dxa"/>
            </w:tcMar>
            <w:vAlign w:val="center"/>
          </w:tcPr>
          <w:p w14:paraId="79DBD873">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G1</w:t>
            </w:r>
          </w:p>
        </w:tc>
      </w:tr>
      <w:tr w14:paraId="38FDDC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20" w:type="dxa"/>
            <w:tcMar>
              <w:top w:w="90" w:type="dxa"/>
              <w:left w:w="110" w:type="dxa"/>
              <w:bottom w:w="90" w:type="dxa"/>
              <w:right w:w="110" w:type="dxa"/>
            </w:tcMar>
            <w:vAlign w:val="center"/>
          </w:tcPr>
          <w:p w14:paraId="03A15AB3">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Đủ segment1…segment7 OGL</w:t>
            </w:r>
          </w:p>
        </w:tc>
        <w:tc>
          <w:tcPr>
            <w:tcW w:w="1900" w:type="dxa"/>
            <w:shd w:val="clear" w:color="auto" w:fill="auto"/>
            <w:tcMar>
              <w:top w:w="90" w:type="dxa"/>
              <w:left w:w="110" w:type="dxa"/>
              <w:bottom w:w="90" w:type="dxa"/>
              <w:right w:w="110" w:type="dxa"/>
            </w:tcMar>
            <w:vAlign w:val="center"/>
          </w:tcPr>
          <w:p w14:paraId="2F234BEE">
            <w:pPr>
              <w:keepNext w:val="0"/>
              <w:keepLines w:val="0"/>
              <w:widowControl/>
              <w:suppressLineNumbers w:val="0"/>
              <w:bidi w:val="0"/>
              <w:spacing w:before="0" w:beforeAutospacing="0" w:afterAutospacing="0"/>
              <w:ind w:left="0" w:right="0"/>
              <w:rPr>
                <w:rFonts w:hint="default"/>
              </w:rPr>
            </w:pPr>
            <w:r>
              <w:rPr>
                <w:rFonts w:hint="default"/>
                <w:sz w:val="15"/>
                <w:szCs w:val="15"/>
              </w:rPr>
              <w:t>esdHTKTpaymentCostDivision</w:t>
            </w:r>
          </w:p>
        </w:tc>
        <w:tc>
          <w:tcPr>
            <w:tcW w:w="2780" w:type="dxa"/>
            <w:tcMar>
              <w:top w:w="90" w:type="dxa"/>
              <w:left w:w="110" w:type="dxa"/>
              <w:bottom w:w="90" w:type="dxa"/>
              <w:right w:w="110" w:type="dxa"/>
            </w:tcMar>
            <w:vAlign w:val="center"/>
          </w:tcPr>
          <w:p w14:paraId="61DE0EFB">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account.number</w:t>
            </w:r>
          </w:p>
        </w:tc>
        <w:tc>
          <w:tcPr>
            <w:tcW w:w="940" w:type="dxa"/>
            <w:tcMar>
              <w:top w:w="90" w:type="dxa"/>
              <w:left w:w="110" w:type="dxa"/>
              <w:bottom w:w="90" w:type="dxa"/>
              <w:right w:w="110" w:type="dxa"/>
            </w:tcMar>
            <w:vAlign w:val="center"/>
          </w:tcPr>
          <w:p w14:paraId="28692544">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Có</w:t>
            </w:r>
          </w:p>
        </w:tc>
        <w:tc>
          <w:tcPr>
            <w:tcW w:w="820" w:type="dxa"/>
            <w:tcMar>
              <w:top w:w="90" w:type="dxa"/>
              <w:left w:w="110" w:type="dxa"/>
              <w:bottom w:w="90" w:type="dxa"/>
              <w:right w:w="110" w:type="dxa"/>
            </w:tcMar>
            <w:vAlign w:val="center"/>
          </w:tcPr>
          <w:p w14:paraId="7815A1A5">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G1</w:t>
            </w:r>
          </w:p>
        </w:tc>
      </w:tr>
      <w:tr w14:paraId="004B70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20" w:type="dxa"/>
            <w:shd w:val="clear" w:color="auto" w:fill="F8FBFD"/>
            <w:tcMar>
              <w:top w:w="90" w:type="dxa"/>
              <w:left w:w="110" w:type="dxa"/>
              <w:bottom w:w="90" w:type="dxa"/>
              <w:right w:w="110" w:type="dxa"/>
            </w:tcMar>
            <w:vAlign w:val="center"/>
          </w:tcPr>
          <w:p w14:paraId="179E5BDF">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Thuế TNCN cần khấu trừ</w:t>
            </w:r>
          </w:p>
        </w:tc>
        <w:tc>
          <w:tcPr>
            <w:tcW w:w="1900" w:type="dxa"/>
            <w:shd w:val="clear" w:color="auto" w:fill="FFF4CE"/>
            <w:tcMar>
              <w:top w:w="90" w:type="dxa"/>
              <w:left w:w="110" w:type="dxa"/>
              <w:bottom w:w="90" w:type="dxa"/>
              <w:right w:w="110" w:type="dxa"/>
            </w:tcMar>
            <w:vAlign w:val="center"/>
          </w:tcPr>
          <w:p w14:paraId="2CDAD217">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i w:val="0"/>
                <w:color w:val="C00000"/>
                <w:sz w:val="15"/>
              </w:rPr>
              <w:t>GIẢ THIẾT: esdHTKTpaymentPersonalTax</w:t>
            </w:r>
          </w:p>
        </w:tc>
        <w:tc>
          <w:tcPr>
            <w:tcW w:w="2780" w:type="dxa"/>
            <w:shd w:val="clear" w:color="auto" w:fill="F8FBFD"/>
            <w:tcMar>
              <w:top w:w="90" w:type="dxa"/>
              <w:left w:w="110" w:type="dxa"/>
              <w:bottom w:w="90" w:type="dxa"/>
              <w:right w:w="110" w:type="dxa"/>
            </w:tcMar>
            <w:vAlign w:val="center"/>
          </w:tcPr>
          <w:p w14:paraId="1489DC49">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amount</w:t>
            </w:r>
          </w:p>
        </w:tc>
        <w:tc>
          <w:tcPr>
            <w:tcW w:w="940" w:type="dxa"/>
            <w:shd w:val="clear" w:color="auto" w:fill="F8FBFD"/>
            <w:tcMar>
              <w:top w:w="90" w:type="dxa"/>
              <w:left w:w="110" w:type="dxa"/>
              <w:bottom w:w="90" w:type="dxa"/>
              <w:right w:w="110" w:type="dxa"/>
            </w:tcMar>
            <w:vAlign w:val="center"/>
          </w:tcPr>
          <w:p w14:paraId="57F968E2">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Có</w:t>
            </w:r>
          </w:p>
        </w:tc>
        <w:tc>
          <w:tcPr>
            <w:tcW w:w="820" w:type="dxa"/>
            <w:shd w:val="clear" w:color="auto" w:fill="F8FBFD"/>
            <w:tcMar>
              <w:top w:w="90" w:type="dxa"/>
              <w:left w:w="110" w:type="dxa"/>
              <w:bottom w:w="90" w:type="dxa"/>
              <w:right w:w="110" w:type="dxa"/>
            </w:tcMar>
            <w:vAlign w:val="center"/>
          </w:tcPr>
          <w:p w14:paraId="190B019E">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G4</w:t>
            </w:r>
          </w:p>
        </w:tc>
      </w:tr>
      <w:tr w14:paraId="243A8C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20" w:type="dxa"/>
            <w:tcMar>
              <w:top w:w="90" w:type="dxa"/>
              <w:left w:w="110" w:type="dxa"/>
              <w:bottom w:w="90" w:type="dxa"/>
              <w:right w:w="110" w:type="dxa"/>
            </w:tcMar>
            <w:vAlign w:val="center"/>
          </w:tcPr>
          <w:p w14:paraId="7296B326">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Tỷ lệ thuế TNCN</w:t>
            </w:r>
          </w:p>
        </w:tc>
        <w:tc>
          <w:tcPr>
            <w:tcW w:w="1900" w:type="dxa"/>
            <w:shd w:val="clear" w:color="auto" w:fill="FFF4CE"/>
            <w:tcMar>
              <w:top w:w="90" w:type="dxa"/>
              <w:left w:w="110" w:type="dxa"/>
              <w:bottom w:w="90" w:type="dxa"/>
              <w:right w:w="110" w:type="dxa"/>
            </w:tcMar>
            <w:vAlign w:val="center"/>
          </w:tcPr>
          <w:p w14:paraId="454064EC">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i w:val="0"/>
                <w:color w:val="C00000"/>
                <w:sz w:val="15"/>
              </w:rPr>
              <w:t>GIẢ THIẾT: esdHTKTpaymentPersonalTax</w:t>
            </w:r>
          </w:p>
        </w:tc>
        <w:tc>
          <w:tcPr>
            <w:tcW w:w="2780" w:type="dxa"/>
            <w:tcMar>
              <w:top w:w="90" w:type="dxa"/>
              <w:left w:w="110" w:type="dxa"/>
              <w:bottom w:w="90" w:type="dxa"/>
              <w:right w:w="110" w:type="dxa"/>
            </w:tcMar>
            <w:vAlign w:val="center"/>
          </w:tcPr>
          <w:p w14:paraId="611FBB49">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rate</w:t>
            </w:r>
          </w:p>
        </w:tc>
        <w:tc>
          <w:tcPr>
            <w:tcW w:w="940" w:type="dxa"/>
            <w:tcMar>
              <w:top w:w="90" w:type="dxa"/>
              <w:left w:w="110" w:type="dxa"/>
              <w:bottom w:w="90" w:type="dxa"/>
              <w:right w:w="110" w:type="dxa"/>
            </w:tcMar>
            <w:vAlign w:val="center"/>
          </w:tcPr>
          <w:p w14:paraId="772DEC6F">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Có</w:t>
            </w:r>
          </w:p>
        </w:tc>
        <w:tc>
          <w:tcPr>
            <w:tcW w:w="820" w:type="dxa"/>
            <w:tcMar>
              <w:top w:w="90" w:type="dxa"/>
              <w:left w:w="110" w:type="dxa"/>
              <w:bottom w:w="90" w:type="dxa"/>
              <w:right w:w="110" w:type="dxa"/>
            </w:tcMar>
            <w:vAlign w:val="center"/>
          </w:tcPr>
          <w:p w14:paraId="6FC78D3D">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G4</w:t>
            </w:r>
          </w:p>
        </w:tc>
      </w:tr>
      <w:tr w14:paraId="350C68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20" w:type="dxa"/>
            <w:shd w:val="clear" w:color="auto" w:fill="F8FBFD"/>
            <w:tcMar>
              <w:top w:w="90" w:type="dxa"/>
              <w:left w:w="110" w:type="dxa"/>
              <w:bottom w:w="90" w:type="dxa"/>
              <w:right w:w="110" w:type="dxa"/>
            </w:tcMar>
            <w:vAlign w:val="center"/>
          </w:tcPr>
          <w:p w14:paraId="199DD918">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TK chi phí thuế TNCN</w:t>
            </w:r>
          </w:p>
        </w:tc>
        <w:tc>
          <w:tcPr>
            <w:tcW w:w="1900" w:type="dxa"/>
            <w:shd w:val="clear" w:color="auto" w:fill="FFF4CE"/>
            <w:tcMar>
              <w:top w:w="90" w:type="dxa"/>
              <w:left w:w="110" w:type="dxa"/>
              <w:bottom w:w="90" w:type="dxa"/>
              <w:right w:w="110" w:type="dxa"/>
            </w:tcMar>
            <w:vAlign w:val="center"/>
          </w:tcPr>
          <w:p w14:paraId="241B0FE0">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i w:val="0"/>
                <w:color w:val="C00000"/>
                <w:sz w:val="15"/>
              </w:rPr>
              <w:t>GIẢ THIẾT: esdHTKTpaymentPersonalTax</w:t>
            </w:r>
          </w:p>
        </w:tc>
        <w:tc>
          <w:tcPr>
            <w:tcW w:w="2780" w:type="dxa"/>
            <w:shd w:val="clear" w:color="auto" w:fill="F8FBFD"/>
            <w:tcMar>
              <w:top w:w="90" w:type="dxa"/>
              <w:left w:w="110" w:type="dxa"/>
              <w:bottom w:w="90" w:type="dxa"/>
              <w:right w:w="110" w:type="dxa"/>
            </w:tcMar>
            <w:vAlign w:val="center"/>
          </w:tcPr>
          <w:p w14:paraId="6C5C9AF4">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expense.account</w:t>
            </w:r>
          </w:p>
        </w:tc>
        <w:tc>
          <w:tcPr>
            <w:tcW w:w="940" w:type="dxa"/>
            <w:shd w:val="clear" w:color="auto" w:fill="F8FBFD"/>
            <w:tcMar>
              <w:top w:w="90" w:type="dxa"/>
              <w:left w:w="110" w:type="dxa"/>
              <w:bottom w:w="90" w:type="dxa"/>
              <w:right w:w="110" w:type="dxa"/>
            </w:tcMar>
            <w:vAlign w:val="center"/>
          </w:tcPr>
          <w:p w14:paraId="0E11AE13">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Có</w:t>
            </w:r>
          </w:p>
        </w:tc>
        <w:tc>
          <w:tcPr>
            <w:tcW w:w="820" w:type="dxa"/>
            <w:shd w:val="clear" w:color="auto" w:fill="F8FBFD"/>
            <w:tcMar>
              <w:top w:w="90" w:type="dxa"/>
              <w:left w:w="110" w:type="dxa"/>
              <w:bottom w:w="90" w:type="dxa"/>
              <w:right w:w="110" w:type="dxa"/>
            </w:tcMar>
            <w:vAlign w:val="center"/>
          </w:tcPr>
          <w:p w14:paraId="788A382C">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G4</w:t>
            </w:r>
          </w:p>
        </w:tc>
      </w:tr>
      <w:tr w14:paraId="0891DC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20" w:type="dxa"/>
            <w:tcMar>
              <w:top w:w="90" w:type="dxa"/>
              <w:left w:w="110" w:type="dxa"/>
              <w:bottom w:w="90" w:type="dxa"/>
              <w:right w:w="110" w:type="dxa"/>
            </w:tcMar>
            <w:vAlign w:val="center"/>
          </w:tcPr>
          <w:p w14:paraId="59B1B34D">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TK thuế TNCN phải nộp</w:t>
            </w:r>
          </w:p>
        </w:tc>
        <w:tc>
          <w:tcPr>
            <w:tcW w:w="1900" w:type="dxa"/>
            <w:shd w:val="clear" w:color="auto" w:fill="FFF4CE"/>
            <w:tcMar>
              <w:top w:w="90" w:type="dxa"/>
              <w:left w:w="110" w:type="dxa"/>
              <w:bottom w:w="90" w:type="dxa"/>
              <w:right w:w="110" w:type="dxa"/>
            </w:tcMar>
            <w:vAlign w:val="center"/>
          </w:tcPr>
          <w:p w14:paraId="72E1C44C">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i w:val="0"/>
                <w:color w:val="C00000"/>
                <w:sz w:val="15"/>
              </w:rPr>
              <w:t>GIẢ THIẾT: esdHTKTpaymentPersonalTax</w:t>
            </w:r>
          </w:p>
        </w:tc>
        <w:tc>
          <w:tcPr>
            <w:tcW w:w="2780" w:type="dxa"/>
            <w:tcMar>
              <w:top w:w="90" w:type="dxa"/>
              <w:left w:w="110" w:type="dxa"/>
              <w:bottom w:w="90" w:type="dxa"/>
              <w:right w:w="110" w:type="dxa"/>
            </w:tcMar>
            <w:vAlign w:val="center"/>
          </w:tcPr>
          <w:p w14:paraId="73CF8E35">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payable.account</w:t>
            </w:r>
          </w:p>
        </w:tc>
        <w:tc>
          <w:tcPr>
            <w:tcW w:w="940" w:type="dxa"/>
            <w:tcMar>
              <w:top w:w="90" w:type="dxa"/>
              <w:left w:w="110" w:type="dxa"/>
              <w:bottom w:w="90" w:type="dxa"/>
              <w:right w:w="110" w:type="dxa"/>
            </w:tcMar>
            <w:vAlign w:val="center"/>
          </w:tcPr>
          <w:p w14:paraId="740C31B3">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Có</w:t>
            </w:r>
          </w:p>
        </w:tc>
        <w:tc>
          <w:tcPr>
            <w:tcW w:w="820" w:type="dxa"/>
            <w:tcMar>
              <w:top w:w="90" w:type="dxa"/>
              <w:left w:w="110" w:type="dxa"/>
              <w:bottom w:w="90" w:type="dxa"/>
              <w:right w:w="110" w:type="dxa"/>
            </w:tcMar>
            <w:vAlign w:val="center"/>
          </w:tcPr>
          <w:p w14:paraId="492E6164">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G4</w:t>
            </w:r>
          </w:p>
        </w:tc>
      </w:tr>
      <w:tr w14:paraId="64FB6A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20" w:type="dxa"/>
            <w:shd w:val="clear" w:color="auto" w:fill="FFFFFF"/>
            <w:tcMar>
              <w:top w:w="90" w:type="dxa"/>
              <w:left w:w="110" w:type="dxa"/>
              <w:bottom w:w="90" w:type="dxa"/>
              <w:right w:w="110" w:type="dxa"/>
            </w:tcMar>
            <w:vAlign w:val="center"/>
          </w:tcPr>
          <w:p>
            <w:pPr>
              <w:spacing w:before="0" w:after="0"/>
            </w:pPr>
            <w:r>
              <w:rPr>
                <w:rFonts w:ascii="Arial" w:hAnsi="Arial"/>
                <w:b w:val="0"/>
                <w:color w:val="000000"/>
                <w:sz w:val="15"/>
              </w:rPr>
              <w:t>Số tiền hoàn ứng lần này</w:t>
            </w:r>
          </w:p>
        </w:tc>
        <w:tc>
          <w:tcPr>
            <w:tcW w:w="1900" w:type="dxa"/>
            <w:shd w:val="clear" w:color="auto" w:fill="FFFFFF"/>
            <w:tcMar>
              <w:top w:w="90" w:type="dxa"/>
              <w:left w:w="110" w:type="dxa"/>
              <w:bottom w:w="90" w:type="dxa"/>
              <w:right w:w="110" w:type="dxa"/>
            </w:tcMar>
            <w:vAlign w:val="center"/>
          </w:tcPr>
          <w:p>
            <w:pPr>
              <w:spacing w:before="0" w:after="0"/>
            </w:pPr>
            <w:r>
              <w:rPr>
                <w:rFonts w:ascii="Arial" w:hAnsi="Arial"/>
                <w:b w:val="0"/>
                <w:color w:val="000000"/>
                <w:sz w:val="15"/>
              </w:rPr>
              <w:t>esdHTKTpaymentVendor</w:t>
            </w:r>
          </w:p>
        </w:tc>
        <w:tc>
          <w:tcPr>
            <w:tcW w:w="2780" w:type="dxa"/>
            <w:shd w:val="clear" w:color="auto" w:fill="FFFFFF"/>
            <w:tcMar>
              <w:top w:w="90" w:type="dxa"/>
              <w:left w:w="110" w:type="dxa"/>
              <w:bottom w:w="90" w:type="dxa"/>
              <w:right w:w="110" w:type="dxa"/>
            </w:tcMar>
            <w:vAlign w:val="center"/>
          </w:tcPr>
          <w:p>
            <w:pPr>
              <w:spacing w:before="0" w:after="0"/>
            </w:pPr>
            <w:r>
              <w:rPr>
                <w:rFonts w:ascii="Arial" w:hAnsi="Arial"/>
                <w:b w:val="0"/>
                <w:color w:val="000000"/>
                <w:sz w:val="15"/>
              </w:rPr>
              <w:t>refund.amount</w:t>
            </w:r>
          </w:p>
        </w:tc>
        <w:tc>
          <w:tcPr>
            <w:tcW w:w="940" w:type="dxa"/>
            <w:shd w:val="clear" w:color="auto" w:fill="FFFFFF"/>
            <w:tcMar>
              <w:top w:w="90" w:type="dxa"/>
              <w:left w:w="110" w:type="dxa"/>
              <w:bottom w:w="90" w:type="dxa"/>
              <w:right w:w="110" w:type="dxa"/>
            </w:tcMar>
            <w:vAlign w:val="center"/>
          </w:tcPr>
          <w:p>
            <w:pPr>
              <w:spacing w:before="0" w:after="0"/>
            </w:pPr>
            <w:r>
              <w:rPr>
                <w:rFonts w:ascii="Arial" w:hAnsi="Arial"/>
                <w:b w:val="0"/>
                <w:color w:val="000000"/>
                <w:sz w:val="15"/>
              </w:rPr>
              <w:t>Có</w:t>
            </w:r>
          </w:p>
        </w:tc>
        <w:tc>
          <w:tcPr>
            <w:tcW w:w="820" w:type="dxa"/>
            <w:shd w:val="clear" w:color="auto" w:fill="FFFFFF"/>
            <w:tcMar>
              <w:top w:w="90" w:type="dxa"/>
              <w:left w:w="110" w:type="dxa"/>
              <w:bottom w:w="90" w:type="dxa"/>
              <w:right w:w="110" w:type="dxa"/>
            </w:tcMar>
            <w:vAlign w:val="center"/>
          </w:tcPr>
          <w:p>
            <w:pPr>
              <w:spacing w:before="0" w:after="0"/>
            </w:pPr>
            <w:r>
              <w:rPr>
                <w:rFonts w:ascii="Arial" w:hAnsi="Arial"/>
                <w:b w:val="0"/>
                <w:color w:val="000000"/>
                <w:sz w:val="15"/>
              </w:rPr>
              <w:t>G5</w:t>
            </w:r>
          </w:p>
        </w:tc>
      </w:tr>
      <w:tr w14:paraId="76ED7D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20" w:type="dxa"/>
            <w:tcMar>
              <w:top w:w="90" w:type="dxa"/>
              <w:left w:w="110" w:type="dxa"/>
              <w:bottom w:w="90" w:type="dxa"/>
              <w:right w:w="110" w:type="dxa"/>
            </w:tcMar>
            <w:vAlign w:val="center"/>
            <w:shd w:fill="FFFFFF"/>
          </w:tcPr>
          <w:p>
            <w:pPr>
              <w:spacing w:before="0" w:after="0"/>
            </w:pPr>
            <w:r>
              <w:rPr>
                <w:rFonts w:ascii="Arial" w:hAnsi="Arial"/>
                <w:b w:val="0"/>
                <w:color w:val="000000"/>
                <w:sz w:val="15"/>
              </w:rPr>
              <w:t>TK Phải trả NCC</w:t>
            </w:r>
          </w:p>
        </w:tc>
        <w:tc>
          <w:tcPr>
            <w:tcW w:w="1900" w:type="dxa"/>
            <w:shd w:val="clear" w:color="auto" w:fill="FFFFFF"/>
            <w:tcMar>
              <w:top w:w="90" w:type="dxa"/>
              <w:left w:w="110" w:type="dxa"/>
              <w:bottom w:w="90" w:type="dxa"/>
              <w:right w:w="110" w:type="dxa"/>
            </w:tcMar>
            <w:vAlign w:val="center"/>
          </w:tcPr>
          <w:p>
            <w:pPr>
              <w:spacing w:before="0" w:after="0"/>
            </w:pPr>
            <w:r>
              <w:rPr>
                <w:rFonts w:ascii="Arial" w:hAnsi="Arial"/>
                <w:b w:val="0"/>
                <w:color w:val="000000"/>
                <w:sz w:val="15"/>
              </w:rPr>
              <w:t>esdHTKTvendorSite</w:t>
            </w:r>
          </w:p>
        </w:tc>
        <w:tc>
          <w:tcPr>
            <w:tcW w:w="2780" w:type="dxa"/>
            <w:tcMar>
              <w:top w:w="90" w:type="dxa"/>
              <w:left w:w="110" w:type="dxa"/>
              <w:bottom w:w="90" w:type="dxa"/>
              <w:right w:w="110" w:type="dxa"/>
            </w:tcMar>
            <w:vAlign w:val="center"/>
            <w:shd w:fill="FFFFFF"/>
          </w:tcPr>
          <w:p>
            <w:pPr>
              <w:spacing w:before="0" w:after="0"/>
            </w:pPr>
            <w:r>
              <w:rPr>
                <w:rFonts w:ascii="Arial" w:hAnsi="Arial"/>
                <w:b w:val="0"/>
                <w:color w:val="000000"/>
                <w:sz w:val="15"/>
              </w:rPr>
              <w:t>credit.account</w:t>
            </w:r>
          </w:p>
        </w:tc>
        <w:tc>
          <w:tcPr>
            <w:tcW w:w="940" w:type="dxa"/>
            <w:tcMar>
              <w:top w:w="90" w:type="dxa"/>
              <w:left w:w="110" w:type="dxa"/>
              <w:bottom w:w="90" w:type="dxa"/>
              <w:right w:w="110" w:type="dxa"/>
            </w:tcMar>
            <w:vAlign w:val="center"/>
            <w:shd w:fill="FFFFFF"/>
          </w:tcPr>
          <w:p>
            <w:pPr>
              <w:spacing w:before="0" w:after="0"/>
            </w:pPr>
            <w:r>
              <w:rPr>
                <w:rFonts w:ascii="Arial" w:hAnsi="Arial"/>
                <w:b w:val="0"/>
                <w:color w:val="000000"/>
                <w:sz w:val="15"/>
              </w:rPr>
              <w:t>Có</w:t>
            </w:r>
          </w:p>
        </w:tc>
        <w:tc>
          <w:tcPr>
            <w:tcW w:w="820" w:type="dxa"/>
            <w:tcMar>
              <w:top w:w="90" w:type="dxa"/>
              <w:left w:w="110" w:type="dxa"/>
              <w:bottom w:w="90" w:type="dxa"/>
              <w:right w:w="110" w:type="dxa"/>
            </w:tcMar>
            <w:vAlign w:val="center"/>
            <w:shd w:fill="FFFFFF"/>
          </w:tcPr>
          <w:p>
            <w:pPr>
              <w:spacing w:before="0" w:after="0"/>
            </w:pPr>
            <w:r>
              <w:rPr>
                <w:rFonts w:ascii="Arial" w:hAnsi="Arial"/>
                <w:b w:val="0"/>
                <w:color w:val="000000"/>
                <w:sz w:val="15"/>
              </w:rPr>
              <w:t>G5</w:t>
            </w:r>
          </w:p>
        </w:tc>
      </w:tr>
      <w:tr w14:paraId="10F101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20" w:type="dxa"/>
            <w:shd w:val="clear" w:color="auto" w:fill="FFFFFF"/>
            <w:tcMar>
              <w:top w:w="90" w:type="dxa"/>
              <w:left w:w="110" w:type="dxa"/>
              <w:bottom w:w="90" w:type="dxa"/>
              <w:right w:w="110" w:type="dxa"/>
            </w:tcMar>
            <w:vAlign w:val="center"/>
          </w:tcPr>
          <w:p>
            <w:pPr>
              <w:spacing w:before="0" w:after="0"/>
            </w:pPr>
            <w:r>
              <w:rPr>
                <w:rFonts w:ascii="Arial" w:hAnsi="Arial"/>
                <w:b w:val="0"/>
                <w:color w:val="000000"/>
                <w:sz w:val="15"/>
              </w:rPr>
              <w:t>TK Tạm ứng</w:t>
            </w:r>
          </w:p>
        </w:tc>
        <w:tc>
          <w:tcPr>
            <w:tcW w:w="1900" w:type="dxa"/>
            <w:shd w:val="clear" w:color="auto" w:fill="FFFFFF"/>
            <w:tcMar>
              <w:top w:w="90" w:type="dxa"/>
              <w:left w:w="110" w:type="dxa"/>
              <w:bottom w:w="90" w:type="dxa"/>
              <w:right w:w="110" w:type="dxa"/>
            </w:tcMar>
            <w:vAlign w:val="center"/>
          </w:tcPr>
          <w:p>
            <w:pPr>
              <w:spacing w:before="0" w:after="0"/>
            </w:pPr>
            <w:r>
              <w:rPr>
                <w:rFonts w:ascii="Arial" w:hAnsi="Arial"/>
                <w:b w:val="0"/>
                <w:color w:val="000000"/>
                <w:sz w:val="15"/>
              </w:rPr>
              <w:t>esdHTKTvendorSite</w:t>
            </w:r>
          </w:p>
        </w:tc>
        <w:tc>
          <w:tcPr>
            <w:tcW w:w="2780" w:type="dxa"/>
            <w:shd w:val="clear" w:color="auto" w:fill="FFFFFF"/>
            <w:tcMar>
              <w:top w:w="90" w:type="dxa"/>
              <w:left w:w="110" w:type="dxa"/>
              <w:bottom w:w="90" w:type="dxa"/>
              <w:right w:w="110" w:type="dxa"/>
            </w:tcMar>
            <w:vAlign w:val="center"/>
          </w:tcPr>
          <w:p>
            <w:pPr>
              <w:spacing w:before="0" w:after="0"/>
            </w:pPr>
            <w:r>
              <w:rPr>
                <w:rFonts w:ascii="Arial" w:hAnsi="Arial"/>
                <w:b w:val="0"/>
                <w:color w:val="000000"/>
                <w:sz w:val="15"/>
              </w:rPr>
              <w:t>debit.account</w:t>
            </w:r>
          </w:p>
        </w:tc>
        <w:tc>
          <w:tcPr>
            <w:tcW w:w="940" w:type="dxa"/>
            <w:shd w:val="clear" w:color="auto" w:fill="FFFFFF"/>
            <w:tcMar>
              <w:top w:w="90" w:type="dxa"/>
              <w:left w:w="110" w:type="dxa"/>
              <w:bottom w:w="90" w:type="dxa"/>
              <w:right w:w="110" w:type="dxa"/>
            </w:tcMar>
            <w:vAlign w:val="center"/>
          </w:tcPr>
          <w:p>
            <w:pPr>
              <w:spacing w:before="0" w:after="0"/>
            </w:pPr>
            <w:r>
              <w:rPr>
                <w:rFonts w:ascii="Arial" w:hAnsi="Arial"/>
                <w:b w:val="0"/>
                <w:color w:val="000000"/>
                <w:sz w:val="15"/>
              </w:rPr>
              <w:t>Có</w:t>
            </w:r>
          </w:p>
        </w:tc>
        <w:tc>
          <w:tcPr>
            <w:tcW w:w="820" w:type="dxa"/>
            <w:shd w:val="clear" w:color="auto" w:fill="FFFFFF"/>
            <w:tcMar>
              <w:top w:w="90" w:type="dxa"/>
              <w:left w:w="110" w:type="dxa"/>
              <w:bottom w:w="90" w:type="dxa"/>
              <w:right w:w="110" w:type="dxa"/>
            </w:tcMar>
            <w:vAlign w:val="center"/>
          </w:tcPr>
          <w:p>
            <w:pPr>
              <w:spacing w:before="0" w:after="0"/>
            </w:pPr>
            <w:r>
              <w:rPr>
                <w:rFonts w:ascii="Arial" w:hAnsi="Arial"/>
                <w:b w:val="0"/>
                <w:color w:val="000000"/>
                <w:sz w:val="15"/>
              </w:rPr>
              <w:t>G5</w:t>
            </w:r>
          </w:p>
        </w:tc>
      </w:tr>
      <w:tr w14:paraId="7A55E4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20" w:type="dxa"/>
            <w:tcMar>
              <w:top w:w="90" w:type="dxa"/>
              <w:left w:w="110" w:type="dxa"/>
              <w:bottom w:w="90" w:type="dxa"/>
              <w:right w:w="110" w:type="dxa"/>
            </w:tcMar>
            <w:vAlign w:val="center"/>
            <w:shd w:fill="FFFFFF"/>
          </w:tcPr>
          <w:p>
            <w:pPr>
              <w:spacing w:before="0" w:after="0"/>
            </w:pPr>
            <w:r>
              <w:rPr>
                <w:rFonts w:ascii="Arial" w:hAnsi="Arial"/>
                <w:b w:val="0"/>
                <w:color w:val="000000"/>
                <w:sz w:val="15"/>
              </w:rPr>
              <w:t>Mã site NCC để lấy tài khoản</w:t>
            </w:r>
          </w:p>
        </w:tc>
        <w:tc>
          <w:tcPr>
            <w:tcW w:w="1900" w:type="dxa"/>
            <w:shd w:val="clear" w:color="auto" w:fill="FFFFFF"/>
            <w:tcMar>
              <w:top w:w="90" w:type="dxa"/>
              <w:left w:w="110" w:type="dxa"/>
              <w:bottom w:w="90" w:type="dxa"/>
              <w:right w:w="110" w:type="dxa"/>
            </w:tcMar>
            <w:vAlign w:val="center"/>
          </w:tcPr>
          <w:p>
            <w:pPr>
              <w:spacing w:before="0" w:after="0"/>
            </w:pPr>
            <w:r>
              <w:rPr>
                <w:rFonts w:ascii="Arial" w:hAnsi="Arial"/>
                <w:b w:val="0"/>
                <w:color w:val="000000"/>
                <w:sz w:val="15"/>
              </w:rPr>
              <w:t>esdHTKTpaymentVendor</w:t>
            </w:r>
          </w:p>
        </w:tc>
        <w:tc>
          <w:tcPr>
            <w:tcW w:w="2780" w:type="dxa"/>
            <w:tcMar>
              <w:top w:w="90" w:type="dxa"/>
              <w:left w:w="110" w:type="dxa"/>
              <w:bottom w:w="90" w:type="dxa"/>
              <w:right w:w="110" w:type="dxa"/>
            </w:tcMar>
            <w:vAlign w:val="center"/>
            <w:shd w:fill="FFFFFF"/>
          </w:tcPr>
          <w:p>
            <w:pPr>
              <w:spacing w:before="0" w:after="0"/>
            </w:pPr>
            <w:r>
              <w:rPr>
                <w:rFonts w:ascii="Arial" w:hAnsi="Arial"/>
                <w:b w:val="0"/>
                <w:color w:val="000000"/>
                <w:sz w:val="15"/>
              </w:rPr>
              <w:t>vendor.site.id</w:t>
            </w:r>
          </w:p>
        </w:tc>
        <w:tc>
          <w:tcPr>
            <w:tcW w:w="940" w:type="dxa"/>
            <w:tcMar>
              <w:top w:w="90" w:type="dxa"/>
              <w:left w:w="110" w:type="dxa"/>
              <w:bottom w:w="90" w:type="dxa"/>
              <w:right w:w="110" w:type="dxa"/>
            </w:tcMar>
            <w:vAlign w:val="center"/>
            <w:shd w:fill="FFFFFF"/>
          </w:tcPr>
          <w:p>
            <w:pPr>
              <w:spacing w:before="0" w:after="0"/>
            </w:pPr>
            <w:r>
              <w:rPr>
                <w:rFonts w:ascii="Arial" w:hAnsi="Arial"/>
                <w:b w:val="0"/>
                <w:color w:val="000000"/>
                <w:sz w:val="15"/>
              </w:rPr>
              <w:t>Có</w:t>
            </w:r>
          </w:p>
        </w:tc>
        <w:tc>
          <w:tcPr>
            <w:tcW w:w="820" w:type="dxa"/>
            <w:tcMar>
              <w:top w:w="90" w:type="dxa"/>
              <w:left w:w="110" w:type="dxa"/>
              <w:bottom w:w="90" w:type="dxa"/>
              <w:right w:w="110" w:type="dxa"/>
            </w:tcMar>
            <w:vAlign w:val="center"/>
            <w:shd w:fill="FFFFFF"/>
          </w:tcPr>
          <w:p>
            <w:pPr>
              <w:spacing w:before="0" w:after="0"/>
            </w:pPr>
            <w:r>
              <w:rPr>
                <w:rFonts w:ascii="Arial" w:hAnsi="Arial"/>
                <w:b w:val="0"/>
                <w:color w:val="000000"/>
                <w:sz w:val="15"/>
              </w:rPr>
              <w:t>G5</w:t>
            </w:r>
          </w:p>
        </w:tc>
      </w:tr>
    </w:tbl>
    <w:p w14:paraId="0FAAB4F5">
      <w:pPr>
        <w:spacing w:after="40"/>
      </w:pPr>
    </w:p>
    <w:tbl>
      <w:tblPr>
        <w:tblStyle w:val="12"/>
        <w:tblW w:w="9360" w:type="dxa"/>
        <w:tblInd w:w="120" w:type="dxa"/>
        <w:tblLayout w:type="fixed"/>
        <w:tblCellMar>
          <w:top w:w="0" w:type="dxa"/>
          <w:left w:w="108" w:type="dxa"/>
          <w:bottom w:w="0" w:type="dxa"/>
          <w:right w:w="108" w:type="dxa"/>
        </w:tblCellMar>
      </w:tblPr>
      <w:tblGrid>
        <w:gridCol w:w="9360"/>
      </w:tblGrid>
      <w:tr w14:paraId="79C2AF1B">
        <w:tblPrEx>
          <w:tblCellMar>
            <w:top w:w="0" w:type="dxa"/>
            <w:left w:w="108" w:type="dxa"/>
            <w:bottom w:w="0" w:type="dxa"/>
            <w:right w:w="108" w:type="dxa"/>
          </w:tblCellMar>
        </w:tblPrEx>
        <w:tc>
          <w:tcPr>
            <w:tcW w:w="9360" w:type="dxa"/>
            <w:shd w:val="clear" w:color="auto" w:fill="E2F0D9"/>
            <w:tcMar>
              <w:top w:w="90" w:type="dxa"/>
              <w:left w:w="110" w:type="dxa"/>
              <w:bottom w:w="90" w:type="dxa"/>
              <w:right w:w="110" w:type="dxa"/>
            </w:tcMar>
            <w:vAlign w:val="center"/>
          </w:tcPr>
          <w:p w14:paraId="01AF3CC2">
            <w:pPr>
              <w:keepNext w:val="0"/>
              <w:keepLines w:val="0"/>
              <w:widowControl/>
              <w:suppressLineNumbers w:val="0"/>
              <w:spacing w:before="0" w:beforeAutospacing="0" w:after="0" w:afterAutospacing="0"/>
              <w:ind w:left="0" w:right="0"/>
              <w:rPr>
                <w:rFonts w:hint="default"/>
              </w:rPr>
            </w:pPr>
            <w:r>
              <w:rPr>
                <w:rFonts w:hint="default" w:ascii="Arial" w:hAnsi="Arial"/>
                <w:b/>
                <w:i w:val="0"/>
                <w:color w:val="17365D"/>
                <w:sz w:val="18"/>
              </w:rPr>
              <w:t xml:space="preserve">Điều kiện hoàn tất case: </w:t>
            </w:r>
            <w:r>
              <w:rPr>
                <w:rFonts w:hint="default" w:ascii="Arial" w:hAnsi="Arial"/>
                <w:b w:val="0"/>
                <w:i w:val="0"/>
                <w:color w:val="000000"/>
                <w:sz w:val="18"/>
              </w:rPr>
              <w:t>Chốt số phải trả sau TNCN; tổng AP+GL cân đối.  Trạng thái xác nhận: ☐ Chưa xác nhận  ☐ Đã xác nhận</w:t>
            </w:r>
          </w:p>
        </w:tc>
      </w:tr>
    </w:tbl>
    <w:p w14:paraId="7803E6EF">
      <w:pPr>
        <w:spacing w:after="20"/>
      </w:pPr>
    </w:p>
    <w:p w14:paraId="268159E3">
      <w:pPr>
        <w:pStyle w:val="3"/>
        <w:keepNext/>
      </w:pPr>
      <w:r>
        <w:t>TT-14 — Hoàn một phần, thanh toán một phần, giữ phải trả — Không thuế</w:t>
      </w:r>
    </w:p>
    <w:tbl>
      <w:tblPr>
        <w:tblStyle w:val="35"/>
        <w:tblW w:w="9360" w:type="dxa"/>
        <w:tblInd w:w="12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600"/>
        <w:gridCol w:w="1900"/>
        <w:gridCol w:w="1700"/>
        <w:gridCol w:w="3160"/>
      </w:tblGrid>
      <w:tr w14:paraId="76A9B5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2600" w:type="dxa"/>
            <w:shd w:val="clear" w:color="auto" w:fill="17365D"/>
            <w:tcMar>
              <w:top w:w="90" w:type="dxa"/>
              <w:left w:w="110" w:type="dxa"/>
              <w:bottom w:w="90" w:type="dxa"/>
              <w:right w:w="110" w:type="dxa"/>
            </w:tcMar>
            <w:vAlign w:val="center"/>
          </w:tcPr>
          <w:p w14:paraId="6F4EA3BF">
            <w:pPr>
              <w:keepNext w:val="0"/>
              <w:keepLines w:val="0"/>
              <w:widowControl/>
              <w:suppressLineNumbers w:val="0"/>
              <w:spacing w:before="0" w:beforeAutospacing="0" w:after="0" w:afterAutospacing="0" w:line="252" w:lineRule="auto"/>
              <w:ind w:left="0" w:right="0"/>
              <w:jc w:val="center"/>
              <w:rPr>
                <w:rFonts w:hint="default"/>
              </w:rPr>
            </w:pPr>
            <w:r>
              <w:rPr>
                <w:rFonts w:hint="default" w:ascii="Arial" w:hAnsi="Arial"/>
                <w:b/>
                <w:i w:val="0"/>
                <w:color w:val="FFFFFF"/>
                <w:sz w:val="16"/>
              </w:rPr>
              <w:t>Điều kiện nhận diện</w:t>
            </w:r>
          </w:p>
        </w:tc>
        <w:tc>
          <w:tcPr>
            <w:tcW w:w="1900" w:type="dxa"/>
            <w:shd w:val="clear" w:color="auto" w:fill="17365D"/>
            <w:tcMar>
              <w:top w:w="90" w:type="dxa"/>
              <w:left w:w="110" w:type="dxa"/>
              <w:bottom w:w="90" w:type="dxa"/>
              <w:right w:w="110" w:type="dxa"/>
            </w:tcMar>
            <w:vAlign w:val="center"/>
          </w:tcPr>
          <w:p w14:paraId="2B435EE0">
            <w:pPr>
              <w:keepNext w:val="0"/>
              <w:keepLines w:val="0"/>
              <w:widowControl/>
              <w:suppressLineNumbers w:val="0"/>
              <w:spacing w:before="0" w:beforeAutospacing="0" w:after="0" w:afterAutospacing="0" w:line="252" w:lineRule="auto"/>
              <w:ind w:left="0" w:right="0"/>
              <w:jc w:val="center"/>
              <w:rPr>
                <w:rFonts w:hint="default"/>
              </w:rPr>
            </w:pPr>
            <w:r>
              <w:rPr>
                <w:rFonts w:hint="default" w:ascii="Arial" w:hAnsi="Arial"/>
                <w:b/>
                <w:i w:val="0"/>
                <w:color w:val="FFFFFF"/>
                <w:sz w:val="16"/>
              </w:rPr>
              <w:t>Nhóm dữ liệu sử dụng</w:t>
            </w:r>
          </w:p>
        </w:tc>
        <w:tc>
          <w:tcPr>
            <w:tcW w:w="1700" w:type="dxa"/>
            <w:shd w:val="clear" w:color="auto" w:fill="17365D"/>
            <w:tcMar>
              <w:top w:w="90" w:type="dxa"/>
              <w:left w:w="110" w:type="dxa"/>
              <w:bottom w:w="90" w:type="dxa"/>
              <w:right w:w="110" w:type="dxa"/>
            </w:tcMar>
            <w:vAlign w:val="center"/>
          </w:tcPr>
          <w:p w14:paraId="6695C8B7">
            <w:pPr>
              <w:keepNext w:val="0"/>
              <w:keepLines w:val="0"/>
              <w:widowControl/>
              <w:suppressLineNumbers w:val="0"/>
              <w:spacing w:before="0" w:beforeAutospacing="0" w:after="0" w:afterAutospacing="0" w:line="252" w:lineRule="auto"/>
              <w:ind w:left="0" w:right="0"/>
              <w:jc w:val="center"/>
              <w:rPr>
                <w:rFonts w:hint="default"/>
              </w:rPr>
            </w:pPr>
            <w:r>
              <w:rPr>
                <w:rFonts w:hint="default" w:ascii="Arial" w:hAnsi="Arial"/>
                <w:b/>
                <w:i w:val="0"/>
                <w:color w:val="FFFFFF"/>
                <w:sz w:val="16"/>
              </w:rPr>
              <w:t>API/OGL</w:t>
            </w:r>
          </w:p>
        </w:tc>
        <w:tc>
          <w:tcPr>
            <w:tcW w:w="3160" w:type="dxa"/>
            <w:shd w:val="clear" w:color="auto" w:fill="17365D"/>
            <w:tcMar>
              <w:top w:w="90" w:type="dxa"/>
              <w:left w:w="110" w:type="dxa"/>
              <w:bottom w:w="90" w:type="dxa"/>
              <w:right w:w="110" w:type="dxa"/>
            </w:tcMar>
            <w:vAlign w:val="center"/>
          </w:tcPr>
          <w:p w14:paraId="0B5E49D1">
            <w:pPr>
              <w:keepNext w:val="0"/>
              <w:keepLines w:val="0"/>
              <w:widowControl/>
              <w:suppressLineNumbers w:val="0"/>
              <w:spacing w:before="0" w:beforeAutospacing="0" w:after="0" w:afterAutospacing="0" w:line="252" w:lineRule="auto"/>
              <w:ind w:left="0" w:right="0"/>
              <w:jc w:val="center"/>
              <w:rPr>
                <w:rFonts w:hint="default"/>
              </w:rPr>
            </w:pPr>
            <w:r>
              <w:rPr>
                <w:rFonts w:hint="default" w:ascii="Arial" w:hAnsi="Arial"/>
                <w:b/>
                <w:i w:val="0"/>
                <w:color w:val="FFFFFF"/>
                <w:sz w:val="16"/>
              </w:rPr>
              <w:t>Kết quả cần sinh</w:t>
            </w:r>
          </w:p>
        </w:tc>
      </w:tr>
      <w:tr w14:paraId="30B5F9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00" w:type="dxa"/>
            <w:tcMar>
              <w:top w:w="90" w:type="dxa"/>
              <w:left w:w="110" w:type="dxa"/>
              <w:bottom w:w="90" w:type="dxa"/>
              <w:right w:w="110" w:type="dxa"/>
            </w:tcMar>
            <w:vAlign w:val="center"/>
          </w:tcPr>
          <w:p w14:paraId="7640B211">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6"/>
              </w:rPr>
              <w:t>(2)&gt;0; (3)&gt;0; (2)+(3)&lt;(1)</w:t>
            </w:r>
          </w:p>
        </w:tc>
        <w:tc>
          <w:tcPr>
            <w:tcW w:w="1900" w:type="dxa"/>
            <w:tcMar>
              <w:top w:w="90" w:type="dxa"/>
              <w:left w:w="110" w:type="dxa"/>
              <w:bottom w:w="90" w:type="dxa"/>
              <w:right w:w="110" w:type="dxa"/>
            </w:tcMar>
            <w:vAlign w:val="center"/>
          </w:tcPr>
          <w:p w14:paraId="6AF0776A">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6"/>
              </w:rPr>
              <w:t>G0 + G1 + G3 + G5</w:t>
            </w:r>
          </w:p>
        </w:tc>
        <w:tc>
          <w:tcPr>
            <w:tcW w:w="1700" w:type="dxa"/>
            <w:tcMar>
              <w:top w:w="90" w:type="dxa"/>
              <w:left w:w="110" w:type="dxa"/>
              <w:bottom w:w="90" w:type="dxa"/>
              <w:right w:w="110" w:type="dxa"/>
            </w:tcMar>
            <w:vAlign w:val="center"/>
          </w:tcPr>
          <w:p w14:paraId="3F72660E">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6"/>
              </w:rPr>
              <w:t>/ap/create-invoice</w:t>
            </w:r>
            <w:r>
              <w:rPr>
                <w:rFonts w:hint="default"/>
              </w:rPr>
              <w:br w:type="textWrapping"/>
            </w:r>
            <w:r>
              <w:rPr>
                <w:rFonts w:hint="default" w:ascii="Arial" w:hAnsi="Arial"/>
                <w:b w:val="0"/>
                <w:i w:val="0"/>
                <w:color w:val="000000"/>
                <w:sz w:val="16"/>
              </w:rPr>
              <w:t>STANDARD + APPLY_PREPAYMENT + PAYMENT</w:t>
            </w:r>
          </w:p>
        </w:tc>
        <w:tc>
          <w:tcPr>
            <w:tcW w:w="3160" w:type="dxa"/>
            <w:tcMar>
              <w:top w:w="90" w:type="dxa"/>
              <w:left w:w="110" w:type="dxa"/>
              <w:bottom w:w="90" w:type="dxa"/>
              <w:right w:w="110" w:type="dxa"/>
            </w:tcMar>
            <w:vAlign w:val="center"/>
          </w:tcPr>
          <w:p w14:paraId="76E13742">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6"/>
              </w:rPr>
              <w:t>Nợ Chi phí (1)</w:t>
            </w:r>
            <w:r>
              <w:rPr>
                <w:rFonts w:hint="default"/>
              </w:rPr>
              <w:br w:type="textWrapping"/>
            </w:r>
            <w:r>
              <w:rPr>
                <w:rFonts w:hint="default" w:ascii="Arial" w:hAnsi="Arial"/>
                <w:b w:val="0"/>
                <w:i w:val="0"/>
                <w:color w:val="000000"/>
                <w:sz w:val="16"/>
              </w:rPr>
              <w:t>Có Tạm ứng (3)</w:t>
            </w:r>
            <w:r>
              <w:rPr>
                <w:rFonts w:hint="default"/>
              </w:rPr>
              <w:br w:type="textWrapping"/>
            </w:r>
            <w:r>
              <w:rPr>
                <w:rFonts w:hint="default" w:ascii="Arial" w:hAnsi="Arial"/>
                <w:b w:val="0"/>
                <w:i w:val="0"/>
                <w:color w:val="000000"/>
                <w:sz w:val="16"/>
              </w:rPr>
              <w:t>Có TK chi tiền (2)</w:t>
            </w:r>
            <w:r>
              <w:rPr>
                <w:rFonts w:hint="default"/>
              </w:rPr>
              <w:br w:type="textWrapping"/>
            </w:r>
            <w:r>
              <w:rPr>
                <w:rFonts w:hint="default" w:ascii="Arial" w:hAnsi="Arial"/>
                <w:b w:val="0"/>
                <w:i w:val="0"/>
                <w:color w:val="000000"/>
                <w:sz w:val="16"/>
              </w:rPr>
              <w:t>Có Phải trả (1)-(2)-(3)</w:t>
            </w:r>
          </w:p>
        </w:tc>
      </w:tr>
    </w:tbl>
    <w:p w14:paraId="7D42F53C">
      <w:pPr>
        <w:spacing w:after="40"/>
      </w:pPr>
    </w:p>
    <w:tbl>
      <w:tblPr>
        <w:tblStyle w:val="35"/>
        <w:tblW w:w="9360" w:type="dxa"/>
        <w:tblInd w:w="12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920"/>
        <w:gridCol w:w="1900"/>
        <w:gridCol w:w="2780"/>
        <w:gridCol w:w="940"/>
        <w:gridCol w:w="820"/>
      </w:tblGrid>
      <w:tr w14:paraId="610E41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2920" w:type="dxa"/>
            <w:shd w:val="clear" w:color="auto" w:fill="17365D"/>
            <w:tcMar>
              <w:top w:w="90" w:type="dxa"/>
              <w:left w:w="110" w:type="dxa"/>
              <w:bottom w:w="90" w:type="dxa"/>
              <w:right w:w="110" w:type="dxa"/>
            </w:tcMar>
            <w:vAlign w:val="center"/>
          </w:tcPr>
          <w:p w14:paraId="0CC1881A">
            <w:pPr>
              <w:keepNext w:val="0"/>
              <w:keepLines w:val="0"/>
              <w:widowControl/>
              <w:suppressLineNumbers w:val="0"/>
              <w:spacing w:before="0" w:beforeAutospacing="0" w:after="0" w:afterAutospacing="0" w:line="252" w:lineRule="auto"/>
              <w:ind w:left="0" w:right="0"/>
              <w:jc w:val="center"/>
              <w:rPr>
                <w:rFonts w:hint="default"/>
              </w:rPr>
            </w:pPr>
            <w:r>
              <w:rPr>
                <w:rFonts w:hint="default" w:ascii="Arial" w:hAnsi="Arial"/>
                <w:b/>
                <w:i w:val="0"/>
                <w:color w:val="FFFFFF"/>
                <w:sz w:val="16"/>
              </w:rPr>
              <w:t>Tên trường nghiệp vụ (tiếng Việt)</w:t>
            </w:r>
          </w:p>
        </w:tc>
        <w:tc>
          <w:tcPr>
            <w:tcW w:w="1900" w:type="dxa"/>
            <w:shd w:val="clear" w:color="auto" w:fill="17365D"/>
            <w:tcMar>
              <w:top w:w="90" w:type="dxa"/>
              <w:left w:w="110" w:type="dxa"/>
              <w:bottom w:w="90" w:type="dxa"/>
              <w:right w:w="110" w:type="dxa"/>
            </w:tcMar>
            <w:vAlign w:val="center"/>
          </w:tcPr>
          <w:p w14:paraId="5751DA51">
            <w:pPr>
              <w:keepNext w:val="0"/>
              <w:keepLines w:val="0"/>
              <w:widowControl/>
              <w:suppressLineNumbers w:val="0"/>
              <w:spacing w:before="0" w:beforeAutospacing="0" w:after="0" w:afterAutospacing="0" w:line="252" w:lineRule="auto"/>
              <w:ind w:left="0" w:right="0"/>
              <w:jc w:val="center"/>
              <w:rPr>
                <w:rFonts w:hint="default"/>
              </w:rPr>
            </w:pPr>
            <w:r>
              <w:rPr>
                <w:rFonts w:hint="default" w:ascii="Arial" w:hAnsi="Arial"/>
                <w:b/>
                <w:i w:val="0"/>
                <w:color w:val="FFFFFF"/>
                <w:sz w:val="16"/>
              </w:rPr>
              <w:t>Bảng DB</w:t>
            </w:r>
          </w:p>
        </w:tc>
        <w:tc>
          <w:tcPr>
            <w:tcW w:w="2780" w:type="dxa"/>
            <w:shd w:val="clear" w:color="auto" w:fill="17365D"/>
            <w:tcMar>
              <w:top w:w="90" w:type="dxa"/>
              <w:left w:w="110" w:type="dxa"/>
              <w:bottom w:w="90" w:type="dxa"/>
              <w:right w:w="110" w:type="dxa"/>
            </w:tcMar>
            <w:vAlign w:val="center"/>
          </w:tcPr>
          <w:p w14:paraId="698C282E">
            <w:pPr>
              <w:keepNext w:val="0"/>
              <w:keepLines w:val="0"/>
              <w:widowControl/>
              <w:suppressLineNumbers w:val="0"/>
              <w:spacing w:before="0" w:beforeAutospacing="0" w:after="0" w:afterAutospacing="0" w:line="252" w:lineRule="auto"/>
              <w:ind w:left="0" w:right="0"/>
              <w:jc w:val="center"/>
              <w:rPr>
                <w:rFonts w:hint="default"/>
              </w:rPr>
            </w:pPr>
            <w:r>
              <w:rPr>
                <w:rFonts w:hint="default" w:ascii="Arial" w:hAnsi="Arial"/>
                <w:b/>
                <w:i w:val="0"/>
                <w:color w:val="FFFFFF"/>
                <w:sz w:val="16"/>
              </w:rPr>
              <w:t>Trường DB</w:t>
            </w:r>
          </w:p>
        </w:tc>
        <w:tc>
          <w:tcPr>
            <w:tcW w:w="940" w:type="dxa"/>
            <w:shd w:val="clear" w:color="auto" w:fill="17365D"/>
            <w:tcMar>
              <w:top w:w="90" w:type="dxa"/>
              <w:left w:w="110" w:type="dxa"/>
              <w:bottom w:w="90" w:type="dxa"/>
              <w:right w:w="110" w:type="dxa"/>
            </w:tcMar>
            <w:vAlign w:val="center"/>
          </w:tcPr>
          <w:p w14:paraId="573BB779">
            <w:pPr>
              <w:keepNext w:val="0"/>
              <w:keepLines w:val="0"/>
              <w:widowControl/>
              <w:suppressLineNumbers w:val="0"/>
              <w:spacing w:before="0" w:beforeAutospacing="0" w:after="0" w:afterAutospacing="0" w:line="252" w:lineRule="auto"/>
              <w:ind w:left="0" w:right="0"/>
              <w:jc w:val="center"/>
              <w:rPr>
                <w:rFonts w:hint="default"/>
              </w:rPr>
            </w:pPr>
            <w:r>
              <w:rPr>
                <w:rFonts w:hint="default" w:ascii="Arial" w:hAnsi="Arial"/>
                <w:b/>
                <w:i w:val="0"/>
                <w:color w:val="FFFFFF"/>
                <w:sz w:val="16"/>
              </w:rPr>
              <w:t>Bắt buộc</w:t>
            </w:r>
          </w:p>
        </w:tc>
        <w:tc>
          <w:tcPr>
            <w:tcW w:w="820" w:type="dxa"/>
            <w:shd w:val="clear" w:color="auto" w:fill="17365D"/>
            <w:tcMar>
              <w:top w:w="90" w:type="dxa"/>
              <w:left w:w="110" w:type="dxa"/>
              <w:bottom w:w="90" w:type="dxa"/>
              <w:right w:w="110" w:type="dxa"/>
            </w:tcMar>
            <w:vAlign w:val="center"/>
          </w:tcPr>
          <w:p w14:paraId="2B05E818">
            <w:pPr>
              <w:keepNext w:val="0"/>
              <w:keepLines w:val="0"/>
              <w:widowControl/>
              <w:suppressLineNumbers w:val="0"/>
              <w:spacing w:before="0" w:beforeAutospacing="0" w:after="0" w:afterAutospacing="0" w:line="252" w:lineRule="auto"/>
              <w:ind w:left="0" w:right="0"/>
              <w:jc w:val="center"/>
              <w:rPr>
                <w:rFonts w:hint="default"/>
              </w:rPr>
            </w:pPr>
            <w:r>
              <w:rPr>
                <w:rFonts w:hint="default" w:ascii="Arial" w:hAnsi="Arial"/>
                <w:b/>
                <w:i w:val="0"/>
                <w:color w:val="FFFFFF"/>
                <w:sz w:val="16"/>
              </w:rPr>
              <w:t>Nhóm</w:t>
            </w:r>
          </w:p>
        </w:tc>
      </w:tr>
      <w:tr w14:paraId="2C2683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20" w:type="dxa"/>
            <w:tcMar>
              <w:top w:w="90" w:type="dxa"/>
              <w:left w:w="110" w:type="dxa"/>
              <w:bottom w:w="90" w:type="dxa"/>
              <w:right w:w="110" w:type="dxa"/>
            </w:tcMar>
            <w:vAlign w:val="center"/>
          </w:tcPr>
          <w:p w14:paraId="1B6AA979">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Mã phiếu thanh toán/referenceId</w:t>
            </w:r>
          </w:p>
        </w:tc>
        <w:tc>
          <w:tcPr>
            <w:tcW w:w="1900" w:type="dxa"/>
            <w:tcMar>
              <w:top w:w="90" w:type="dxa"/>
              <w:left w:w="110" w:type="dxa"/>
              <w:bottom w:w="90" w:type="dxa"/>
              <w:right w:w="110" w:type="dxa"/>
            </w:tcMar>
            <w:vAlign w:val="center"/>
          </w:tcPr>
          <w:p w14:paraId="1C52C4D2">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esdHTKTpayment</w:t>
            </w:r>
          </w:p>
        </w:tc>
        <w:tc>
          <w:tcPr>
            <w:tcW w:w="2780" w:type="dxa"/>
            <w:tcMar>
              <w:top w:w="90" w:type="dxa"/>
              <w:left w:w="110" w:type="dxa"/>
              <w:bottom w:w="90" w:type="dxa"/>
              <w:right w:w="110" w:type="dxa"/>
            </w:tcMar>
            <w:vAlign w:val="center"/>
          </w:tcPr>
          <w:p w14:paraId="3C316A8F">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id</w:t>
            </w:r>
          </w:p>
        </w:tc>
        <w:tc>
          <w:tcPr>
            <w:tcW w:w="940" w:type="dxa"/>
            <w:tcMar>
              <w:top w:w="90" w:type="dxa"/>
              <w:left w:w="110" w:type="dxa"/>
              <w:bottom w:w="90" w:type="dxa"/>
              <w:right w:w="110" w:type="dxa"/>
            </w:tcMar>
            <w:vAlign w:val="center"/>
          </w:tcPr>
          <w:p w14:paraId="573DC036">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Có</w:t>
            </w:r>
          </w:p>
        </w:tc>
        <w:tc>
          <w:tcPr>
            <w:tcW w:w="820" w:type="dxa"/>
            <w:tcMar>
              <w:top w:w="90" w:type="dxa"/>
              <w:left w:w="110" w:type="dxa"/>
              <w:bottom w:w="90" w:type="dxa"/>
              <w:right w:w="110" w:type="dxa"/>
            </w:tcMar>
            <w:vAlign w:val="center"/>
          </w:tcPr>
          <w:p w14:paraId="6B850769">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G0</w:t>
            </w:r>
          </w:p>
        </w:tc>
      </w:tr>
      <w:tr w14:paraId="11B2F8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20" w:type="dxa"/>
            <w:shd w:val="clear" w:color="auto" w:fill="F8FBFD"/>
            <w:tcMar>
              <w:top w:w="90" w:type="dxa"/>
              <w:left w:w="110" w:type="dxa"/>
              <w:bottom w:w="90" w:type="dxa"/>
              <w:right w:w="110" w:type="dxa"/>
            </w:tcMar>
            <w:vAlign w:val="center"/>
          </w:tcPr>
          <w:p w14:paraId="27BB548B">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Mã NCC nội bộ</w:t>
            </w:r>
          </w:p>
        </w:tc>
        <w:tc>
          <w:tcPr>
            <w:tcW w:w="1900" w:type="dxa"/>
            <w:shd w:val="clear" w:color="auto" w:fill="F8FBFD"/>
            <w:tcMar>
              <w:top w:w="90" w:type="dxa"/>
              <w:left w:w="110" w:type="dxa"/>
              <w:bottom w:w="90" w:type="dxa"/>
              <w:right w:w="110" w:type="dxa"/>
            </w:tcMar>
            <w:vAlign w:val="center"/>
          </w:tcPr>
          <w:p w14:paraId="6E3C901C">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esdHTKTpaymentVendor</w:t>
            </w:r>
          </w:p>
        </w:tc>
        <w:tc>
          <w:tcPr>
            <w:tcW w:w="2780" w:type="dxa"/>
            <w:shd w:val="clear" w:color="auto" w:fill="F8FBFD"/>
            <w:tcMar>
              <w:top w:w="90" w:type="dxa"/>
              <w:left w:w="110" w:type="dxa"/>
              <w:bottom w:w="90" w:type="dxa"/>
              <w:right w:w="110" w:type="dxa"/>
            </w:tcMar>
            <w:vAlign w:val="center"/>
          </w:tcPr>
          <w:p w14:paraId="2335C2C6">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vendor.id</w:t>
            </w:r>
          </w:p>
        </w:tc>
        <w:tc>
          <w:tcPr>
            <w:tcW w:w="940" w:type="dxa"/>
            <w:shd w:val="clear" w:color="auto" w:fill="F8FBFD"/>
            <w:tcMar>
              <w:top w:w="90" w:type="dxa"/>
              <w:left w:w="110" w:type="dxa"/>
              <w:bottom w:w="90" w:type="dxa"/>
              <w:right w:w="110" w:type="dxa"/>
            </w:tcMar>
            <w:vAlign w:val="center"/>
          </w:tcPr>
          <w:p w14:paraId="7D991F47">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Có</w:t>
            </w:r>
          </w:p>
        </w:tc>
        <w:tc>
          <w:tcPr>
            <w:tcW w:w="820" w:type="dxa"/>
            <w:shd w:val="clear" w:color="auto" w:fill="F8FBFD"/>
            <w:tcMar>
              <w:top w:w="90" w:type="dxa"/>
              <w:left w:w="110" w:type="dxa"/>
              <w:bottom w:w="90" w:type="dxa"/>
              <w:right w:w="110" w:type="dxa"/>
            </w:tcMar>
            <w:vAlign w:val="center"/>
          </w:tcPr>
          <w:p w14:paraId="2F36F7BE">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G0</w:t>
            </w:r>
          </w:p>
        </w:tc>
      </w:tr>
      <w:tr w14:paraId="3F6D4A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20" w:type="dxa"/>
            <w:tcMar>
              <w:top w:w="90" w:type="dxa"/>
              <w:left w:w="110" w:type="dxa"/>
              <w:bottom w:w="90" w:type="dxa"/>
              <w:right w:w="110" w:type="dxa"/>
            </w:tcMar>
            <w:vAlign w:val="center"/>
          </w:tcPr>
          <w:p w14:paraId="67153750">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Mã NCC/MST/CCCD dùng OGL</w:t>
            </w:r>
          </w:p>
        </w:tc>
        <w:tc>
          <w:tcPr>
            <w:tcW w:w="1900" w:type="dxa"/>
            <w:tcMar>
              <w:top w:w="90" w:type="dxa"/>
              <w:left w:w="110" w:type="dxa"/>
              <w:bottom w:w="90" w:type="dxa"/>
              <w:right w:w="110" w:type="dxa"/>
            </w:tcMar>
            <w:vAlign w:val="center"/>
          </w:tcPr>
          <w:p w14:paraId="3C1963C1">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esdHTKTvendor</w:t>
            </w:r>
          </w:p>
        </w:tc>
        <w:tc>
          <w:tcPr>
            <w:tcW w:w="2780" w:type="dxa"/>
            <w:tcMar>
              <w:top w:w="90" w:type="dxa"/>
              <w:left w:w="110" w:type="dxa"/>
              <w:bottom w:w="90" w:type="dxa"/>
              <w:right w:w="110" w:type="dxa"/>
            </w:tcMar>
            <w:vAlign w:val="center"/>
          </w:tcPr>
          <w:p w14:paraId="1152D6B9">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vendor.number</w:t>
            </w:r>
          </w:p>
        </w:tc>
        <w:tc>
          <w:tcPr>
            <w:tcW w:w="940" w:type="dxa"/>
            <w:tcMar>
              <w:top w:w="90" w:type="dxa"/>
              <w:left w:w="110" w:type="dxa"/>
              <w:bottom w:w="90" w:type="dxa"/>
              <w:right w:w="110" w:type="dxa"/>
            </w:tcMar>
            <w:vAlign w:val="center"/>
          </w:tcPr>
          <w:p w14:paraId="1A5B1D72">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Có</w:t>
            </w:r>
          </w:p>
        </w:tc>
        <w:tc>
          <w:tcPr>
            <w:tcW w:w="820" w:type="dxa"/>
            <w:tcMar>
              <w:top w:w="90" w:type="dxa"/>
              <w:left w:w="110" w:type="dxa"/>
              <w:bottom w:w="90" w:type="dxa"/>
              <w:right w:w="110" w:type="dxa"/>
            </w:tcMar>
            <w:vAlign w:val="center"/>
          </w:tcPr>
          <w:p w14:paraId="6B45D46A">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G0</w:t>
            </w:r>
          </w:p>
        </w:tc>
      </w:tr>
      <w:tr w14:paraId="751B04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20" w:type="dxa"/>
            <w:shd w:val="clear" w:color="auto" w:fill="F8FBFD"/>
            <w:tcMar>
              <w:top w:w="90" w:type="dxa"/>
              <w:left w:w="110" w:type="dxa"/>
              <w:bottom w:w="90" w:type="dxa"/>
              <w:right w:w="110" w:type="dxa"/>
            </w:tcMar>
            <w:vAlign w:val="center"/>
          </w:tcPr>
          <w:p w14:paraId="1A904BB8">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Tổ chức hoặc Cá nhân</w:t>
            </w:r>
          </w:p>
        </w:tc>
        <w:tc>
          <w:tcPr>
            <w:tcW w:w="1900" w:type="dxa"/>
            <w:shd w:val="clear" w:color="auto" w:fill="F8FBFD"/>
            <w:tcMar>
              <w:top w:w="90" w:type="dxa"/>
              <w:left w:w="110" w:type="dxa"/>
              <w:bottom w:w="90" w:type="dxa"/>
              <w:right w:w="110" w:type="dxa"/>
            </w:tcMar>
            <w:vAlign w:val="center"/>
          </w:tcPr>
          <w:p w14:paraId="487FEACD">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esdHTKTvendor</w:t>
            </w:r>
          </w:p>
        </w:tc>
        <w:tc>
          <w:tcPr>
            <w:tcW w:w="2780" w:type="dxa"/>
            <w:shd w:val="clear" w:color="auto" w:fill="F8FBFD"/>
            <w:tcMar>
              <w:top w:w="90" w:type="dxa"/>
              <w:left w:w="110" w:type="dxa"/>
              <w:bottom w:w="90" w:type="dxa"/>
              <w:right w:w="110" w:type="dxa"/>
            </w:tcMar>
            <w:vAlign w:val="center"/>
          </w:tcPr>
          <w:p w14:paraId="4FEA0E00">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vendor.type</w:t>
            </w:r>
          </w:p>
        </w:tc>
        <w:tc>
          <w:tcPr>
            <w:tcW w:w="940" w:type="dxa"/>
            <w:shd w:val="clear" w:color="auto" w:fill="F8FBFD"/>
            <w:tcMar>
              <w:top w:w="90" w:type="dxa"/>
              <w:left w:w="110" w:type="dxa"/>
              <w:bottom w:w="90" w:type="dxa"/>
              <w:right w:w="110" w:type="dxa"/>
            </w:tcMar>
            <w:vAlign w:val="center"/>
          </w:tcPr>
          <w:p w14:paraId="74BE0E43">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Có</w:t>
            </w:r>
          </w:p>
        </w:tc>
        <w:tc>
          <w:tcPr>
            <w:tcW w:w="820" w:type="dxa"/>
            <w:shd w:val="clear" w:color="auto" w:fill="F8FBFD"/>
            <w:tcMar>
              <w:top w:w="90" w:type="dxa"/>
              <w:left w:w="110" w:type="dxa"/>
              <w:bottom w:w="90" w:type="dxa"/>
              <w:right w:w="110" w:type="dxa"/>
            </w:tcMar>
            <w:vAlign w:val="center"/>
          </w:tcPr>
          <w:p w14:paraId="6D0AE8B4">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G0</w:t>
            </w:r>
          </w:p>
        </w:tc>
      </w:tr>
      <w:tr w14:paraId="5C6714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20" w:type="dxa"/>
            <w:tcMar>
              <w:top w:w="90" w:type="dxa"/>
              <w:left w:w="110" w:type="dxa"/>
              <w:bottom w:w="90" w:type="dxa"/>
              <w:right w:w="110" w:type="dxa"/>
            </w:tcMar>
            <w:vAlign w:val="center"/>
          </w:tcPr>
          <w:p w14:paraId="3368E0E2">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Site NCC được chọn</w:t>
            </w:r>
          </w:p>
        </w:tc>
        <w:tc>
          <w:tcPr>
            <w:tcW w:w="1900" w:type="dxa"/>
            <w:tcMar>
              <w:top w:w="90" w:type="dxa"/>
              <w:left w:w="110" w:type="dxa"/>
              <w:bottom w:w="90" w:type="dxa"/>
              <w:right w:w="110" w:type="dxa"/>
            </w:tcMar>
            <w:vAlign w:val="center"/>
          </w:tcPr>
          <w:p w14:paraId="25335DC6">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esdHTKTpaymentVendor</w:t>
            </w:r>
          </w:p>
        </w:tc>
        <w:tc>
          <w:tcPr>
            <w:tcW w:w="2780" w:type="dxa"/>
            <w:tcMar>
              <w:top w:w="90" w:type="dxa"/>
              <w:left w:w="110" w:type="dxa"/>
              <w:bottom w:w="90" w:type="dxa"/>
              <w:right w:w="110" w:type="dxa"/>
            </w:tcMar>
            <w:vAlign w:val="center"/>
          </w:tcPr>
          <w:p w14:paraId="4F3A3F09">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vendor.site.id</w:t>
            </w:r>
          </w:p>
        </w:tc>
        <w:tc>
          <w:tcPr>
            <w:tcW w:w="940" w:type="dxa"/>
            <w:tcMar>
              <w:top w:w="90" w:type="dxa"/>
              <w:left w:w="110" w:type="dxa"/>
              <w:bottom w:w="90" w:type="dxa"/>
              <w:right w:w="110" w:type="dxa"/>
            </w:tcMar>
            <w:vAlign w:val="center"/>
          </w:tcPr>
          <w:p w14:paraId="40F91A62">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Có</w:t>
            </w:r>
          </w:p>
        </w:tc>
        <w:tc>
          <w:tcPr>
            <w:tcW w:w="820" w:type="dxa"/>
            <w:tcMar>
              <w:top w:w="90" w:type="dxa"/>
              <w:left w:w="110" w:type="dxa"/>
              <w:bottom w:w="90" w:type="dxa"/>
              <w:right w:w="110" w:type="dxa"/>
            </w:tcMar>
            <w:vAlign w:val="center"/>
          </w:tcPr>
          <w:p w14:paraId="7B756646">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G0</w:t>
            </w:r>
          </w:p>
        </w:tc>
      </w:tr>
      <w:tr w14:paraId="5DBE81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20" w:type="dxa"/>
            <w:shd w:val="clear" w:color="auto" w:fill="F8FBFD"/>
            <w:tcMar>
              <w:top w:w="90" w:type="dxa"/>
              <w:left w:w="110" w:type="dxa"/>
              <w:bottom w:w="90" w:type="dxa"/>
              <w:right w:w="110" w:type="dxa"/>
            </w:tcMar>
            <w:vAlign w:val="center"/>
          </w:tcPr>
          <w:p w14:paraId="11D20733">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Site code OGL</w:t>
            </w:r>
          </w:p>
        </w:tc>
        <w:tc>
          <w:tcPr>
            <w:tcW w:w="1900" w:type="dxa"/>
            <w:shd w:val="clear" w:color="auto" w:fill="F8FBFD"/>
            <w:tcMar>
              <w:top w:w="90" w:type="dxa"/>
              <w:left w:w="110" w:type="dxa"/>
              <w:bottom w:w="90" w:type="dxa"/>
              <w:right w:w="110" w:type="dxa"/>
            </w:tcMar>
            <w:vAlign w:val="center"/>
          </w:tcPr>
          <w:p w14:paraId="1FFBD7F3">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esdHTKTvendorSite</w:t>
            </w:r>
          </w:p>
        </w:tc>
        <w:tc>
          <w:tcPr>
            <w:tcW w:w="2780" w:type="dxa"/>
            <w:shd w:val="clear" w:color="auto" w:fill="F8FBFD"/>
            <w:tcMar>
              <w:top w:w="90" w:type="dxa"/>
              <w:left w:w="110" w:type="dxa"/>
              <w:bottom w:w="90" w:type="dxa"/>
              <w:right w:w="110" w:type="dxa"/>
            </w:tcMar>
            <w:vAlign w:val="center"/>
          </w:tcPr>
          <w:p w14:paraId="077FB812">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ogl.site.code</w:t>
            </w:r>
          </w:p>
        </w:tc>
        <w:tc>
          <w:tcPr>
            <w:tcW w:w="940" w:type="dxa"/>
            <w:shd w:val="clear" w:color="auto" w:fill="F8FBFD"/>
            <w:tcMar>
              <w:top w:w="90" w:type="dxa"/>
              <w:left w:w="110" w:type="dxa"/>
              <w:bottom w:w="90" w:type="dxa"/>
              <w:right w:w="110" w:type="dxa"/>
            </w:tcMar>
            <w:vAlign w:val="center"/>
          </w:tcPr>
          <w:p w14:paraId="6303F3F7">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Có</w:t>
            </w:r>
          </w:p>
        </w:tc>
        <w:tc>
          <w:tcPr>
            <w:tcW w:w="820" w:type="dxa"/>
            <w:shd w:val="clear" w:color="auto" w:fill="F8FBFD"/>
            <w:tcMar>
              <w:top w:w="90" w:type="dxa"/>
              <w:left w:w="110" w:type="dxa"/>
              <w:bottom w:w="90" w:type="dxa"/>
              <w:right w:w="110" w:type="dxa"/>
            </w:tcMar>
            <w:vAlign w:val="center"/>
          </w:tcPr>
          <w:p w14:paraId="259C2B04">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G0</w:t>
            </w:r>
          </w:p>
        </w:tc>
      </w:tr>
      <w:tr w14:paraId="2AA0B4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20" w:type="dxa"/>
            <w:tcMar>
              <w:top w:w="90" w:type="dxa"/>
              <w:left w:w="110" w:type="dxa"/>
              <w:bottom w:w="90" w:type="dxa"/>
              <w:right w:w="110" w:type="dxa"/>
            </w:tcMar>
            <w:vAlign w:val="center"/>
          </w:tcPr>
          <w:p w14:paraId="11C3BE91">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Đơn vị/entity gửi OGL</w:t>
            </w:r>
          </w:p>
        </w:tc>
        <w:tc>
          <w:tcPr>
            <w:tcW w:w="1900" w:type="dxa"/>
            <w:tcMar>
              <w:top w:w="90" w:type="dxa"/>
              <w:left w:w="110" w:type="dxa"/>
              <w:bottom w:w="90" w:type="dxa"/>
              <w:right w:w="110" w:type="dxa"/>
            </w:tcMar>
            <w:vAlign w:val="center"/>
          </w:tcPr>
          <w:p w14:paraId="4FD6BFC6">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esdHTKTvendorSite</w:t>
            </w:r>
          </w:p>
        </w:tc>
        <w:tc>
          <w:tcPr>
            <w:tcW w:w="2780" w:type="dxa"/>
            <w:tcMar>
              <w:top w:w="90" w:type="dxa"/>
              <w:left w:w="110" w:type="dxa"/>
              <w:bottom w:w="90" w:type="dxa"/>
              <w:right w:w="110" w:type="dxa"/>
            </w:tcMar>
            <w:vAlign w:val="center"/>
          </w:tcPr>
          <w:p w14:paraId="63CE7662">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ogl.entity</w:t>
            </w:r>
          </w:p>
        </w:tc>
        <w:tc>
          <w:tcPr>
            <w:tcW w:w="940" w:type="dxa"/>
            <w:tcMar>
              <w:top w:w="90" w:type="dxa"/>
              <w:left w:w="110" w:type="dxa"/>
              <w:bottom w:w="90" w:type="dxa"/>
              <w:right w:w="110" w:type="dxa"/>
            </w:tcMar>
            <w:vAlign w:val="center"/>
          </w:tcPr>
          <w:p w14:paraId="7E70705D">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Có</w:t>
            </w:r>
          </w:p>
        </w:tc>
        <w:tc>
          <w:tcPr>
            <w:tcW w:w="820" w:type="dxa"/>
            <w:tcMar>
              <w:top w:w="90" w:type="dxa"/>
              <w:left w:w="110" w:type="dxa"/>
              <w:bottom w:w="90" w:type="dxa"/>
              <w:right w:w="110" w:type="dxa"/>
            </w:tcMar>
            <w:vAlign w:val="center"/>
          </w:tcPr>
          <w:p w14:paraId="63551A20">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G0</w:t>
            </w:r>
          </w:p>
        </w:tc>
      </w:tr>
      <w:tr w14:paraId="1A93DE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20" w:type="dxa"/>
            <w:shd w:val="clear" w:color="auto" w:fill="F8FBFD"/>
            <w:tcMar>
              <w:top w:w="90" w:type="dxa"/>
              <w:left w:w="110" w:type="dxa"/>
              <w:bottom w:w="90" w:type="dxa"/>
              <w:right w:w="110" w:type="dxa"/>
            </w:tcMar>
            <w:vAlign w:val="center"/>
          </w:tcPr>
          <w:p w14:paraId="201A2332">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Tài khoản phải trả NCC</w:t>
            </w:r>
          </w:p>
        </w:tc>
        <w:tc>
          <w:tcPr>
            <w:tcW w:w="1900" w:type="dxa"/>
            <w:shd w:val="clear" w:color="auto" w:fill="F8FBFD"/>
            <w:tcMar>
              <w:top w:w="90" w:type="dxa"/>
              <w:left w:w="110" w:type="dxa"/>
              <w:bottom w:w="90" w:type="dxa"/>
              <w:right w:w="110" w:type="dxa"/>
            </w:tcMar>
            <w:vAlign w:val="center"/>
          </w:tcPr>
          <w:p w14:paraId="2B805D17">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esdHTKTvendorSite</w:t>
            </w:r>
          </w:p>
        </w:tc>
        <w:tc>
          <w:tcPr>
            <w:tcW w:w="2780" w:type="dxa"/>
            <w:shd w:val="clear" w:color="auto" w:fill="F8FBFD"/>
            <w:tcMar>
              <w:top w:w="90" w:type="dxa"/>
              <w:left w:w="110" w:type="dxa"/>
              <w:bottom w:w="90" w:type="dxa"/>
              <w:right w:w="110" w:type="dxa"/>
            </w:tcMar>
            <w:vAlign w:val="center"/>
          </w:tcPr>
          <w:p w14:paraId="2214C44E">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credit.account</w:t>
            </w:r>
          </w:p>
        </w:tc>
        <w:tc>
          <w:tcPr>
            <w:tcW w:w="940" w:type="dxa"/>
            <w:shd w:val="clear" w:color="auto" w:fill="F8FBFD"/>
            <w:tcMar>
              <w:top w:w="90" w:type="dxa"/>
              <w:left w:w="110" w:type="dxa"/>
              <w:bottom w:w="90" w:type="dxa"/>
              <w:right w:w="110" w:type="dxa"/>
            </w:tcMar>
            <w:vAlign w:val="center"/>
          </w:tcPr>
          <w:p w14:paraId="354DF68C">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Có</w:t>
            </w:r>
          </w:p>
        </w:tc>
        <w:tc>
          <w:tcPr>
            <w:tcW w:w="820" w:type="dxa"/>
            <w:shd w:val="clear" w:color="auto" w:fill="F8FBFD"/>
            <w:tcMar>
              <w:top w:w="90" w:type="dxa"/>
              <w:left w:w="110" w:type="dxa"/>
              <w:bottom w:w="90" w:type="dxa"/>
              <w:right w:w="110" w:type="dxa"/>
            </w:tcMar>
            <w:vAlign w:val="center"/>
          </w:tcPr>
          <w:p w14:paraId="58FA41E1">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G0</w:t>
            </w:r>
          </w:p>
        </w:tc>
      </w:tr>
      <w:tr w14:paraId="3B7E9D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20" w:type="dxa"/>
            <w:tcMar>
              <w:top w:w="90" w:type="dxa"/>
              <w:left w:w="110" w:type="dxa"/>
              <w:bottom w:w="90" w:type="dxa"/>
              <w:right w:w="110" w:type="dxa"/>
            </w:tcMar>
            <w:vAlign w:val="center"/>
          </w:tcPr>
          <w:p w14:paraId="26FA9E6C">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Loại tiền 3 ký tự</w:t>
            </w:r>
          </w:p>
        </w:tc>
        <w:tc>
          <w:tcPr>
            <w:tcW w:w="1900" w:type="dxa"/>
            <w:tcMar>
              <w:top w:w="90" w:type="dxa"/>
              <w:left w:w="110" w:type="dxa"/>
              <w:bottom w:w="90" w:type="dxa"/>
              <w:right w:w="110" w:type="dxa"/>
            </w:tcMar>
            <w:vAlign w:val="center"/>
          </w:tcPr>
          <w:p w14:paraId="49E11F49">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esdHTKTpaymentVendor</w:t>
            </w:r>
          </w:p>
        </w:tc>
        <w:tc>
          <w:tcPr>
            <w:tcW w:w="2780" w:type="dxa"/>
            <w:tcMar>
              <w:top w:w="90" w:type="dxa"/>
              <w:left w:w="110" w:type="dxa"/>
              <w:bottom w:w="90" w:type="dxa"/>
              <w:right w:w="110" w:type="dxa"/>
            </w:tcMar>
            <w:vAlign w:val="center"/>
          </w:tcPr>
          <w:p w14:paraId="41344E7E">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currency</w:t>
            </w:r>
          </w:p>
        </w:tc>
        <w:tc>
          <w:tcPr>
            <w:tcW w:w="940" w:type="dxa"/>
            <w:tcMar>
              <w:top w:w="90" w:type="dxa"/>
              <w:left w:w="110" w:type="dxa"/>
              <w:bottom w:w="90" w:type="dxa"/>
              <w:right w:w="110" w:type="dxa"/>
            </w:tcMar>
            <w:vAlign w:val="center"/>
          </w:tcPr>
          <w:p w14:paraId="5E12C3C9">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Có</w:t>
            </w:r>
          </w:p>
        </w:tc>
        <w:tc>
          <w:tcPr>
            <w:tcW w:w="820" w:type="dxa"/>
            <w:tcMar>
              <w:top w:w="90" w:type="dxa"/>
              <w:left w:w="110" w:type="dxa"/>
              <w:bottom w:w="90" w:type="dxa"/>
              <w:right w:w="110" w:type="dxa"/>
            </w:tcMar>
            <w:vAlign w:val="center"/>
          </w:tcPr>
          <w:p w14:paraId="1A555498">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G0</w:t>
            </w:r>
          </w:p>
        </w:tc>
      </w:tr>
      <w:tr w14:paraId="3CCD9C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20" w:type="dxa"/>
            <w:shd w:val="clear" w:color="auto" w:fill="F8FBFD"/>
            <w:tcMar>
              <w:top w:w="90" w:type="dxa"/>
              <w:left w:w="110" w:type="dxa"/>
              <w:bottom w:w="90" w:type="dxa"/>
              <w:right w:w="110" w:type="dxa"/>
            </w:tcMar>
            <w:vAlign w:val="center"/>
          </w:tcPr>
          <w:p w14:paraId="4BF51918">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Chuyển khoản/Tiền mặt</w:t>
            </w:r>
          </w:p>
        </w:tc>
        <w:tc>
          <w:tcPr>
            <w:tcW w:w="1900" w:type="dxa"/>
            <w:shd w:val="clear" w:color="auto" w:fill="F8FBFD"/>
            <w:tcMar>
              <w:top w:w="90" w:type="dxa"/>
              <w:left w:w="110" w:type="dxa"/>
              <w:bottom w:w="90" w:type="dxa"/>
              <w:right w:w="110" w:type="dxa"/>
            </w:tcMar>
            <w:vAlign w:val="center"/>
          </w:tcPr>
          <w:p w14:paraId="0A126DD9">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esdHTKTpaymentVendor</w:t>
            </w:r>
          </w:p>
        </w:tc>
        <w:tc>
          <w:tcPr>
            <w:tcW w:w="2780" w:type="dxa"/>
            <w:shd w:val="clear" w:color="auto" w:fill="F8FBFD"/>
            <w:tcMar>
              <w:top w:w="90" w:type="dxa"/>
              <w:left w:w="110" w:type="dxa"/>
              <w:bottom w:w="90" w:type="dxa"/>
              <w:right w:w="110" w:type="dxa"/>
            </w:tcMar>
            <w:vAlign w:val="center"/>
          </w:tcPr>
          <w:p w14:paraId="290ED3A6">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payment.method</w:t>
            </w:r>
          </w:p>
        </w:tc>
        <w:tc>
          <w:tcPr>
            <w:tcW w:w="940" w:type="dxa"/>
            <w:shd w:val="clear" w:color="auto" w:fill="F8FBFD"/>
            <w:tcMar>
              <w:top w:w="90" w:type="dxa"/>
              <w:left w:w="110" w:type="dxa"/>
              <w:bottom w:w="90" w:type="dxa"/>
              <w:right w:w="110" w:type="dxa"/>
            </w:tcMar>
            <w:vAlign w:val="center"/>
          </w:tcPr>
          <w:p w14:paraId="06314893">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Có</w:t>
            </w:r>
          </w:p>
        </w:tc>
        <w:tc>
          <w:tcPr>
            <w:tcW w:w="820" w:type="dxa"/>
            <w:shd w:val="clear" w:color="auto" w:fill="F8FBFD"/>
            <w:tcMar>
              <w:top w:w="90" w:type="dxa"/>
              <w:left w:w="110" w:type="dxa"/>
              <w:bottom w:w="90" w:type="dxa"/>
              <w:right w:w="110" w:type="dxa"/>
            </w:tcMar>
            <w:vAlign w:val="center"/>
          </w:tcPr>
          <w:p w14:paraId="25313657">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G0</w:t>
            </w:r>
          </w:p>
        </w:tc>
      </w:tr>
      <w:tr w14:paraId="1CBE79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20" w:type="dxa"/>
            <w:tcMar>
              <w:top w:w="90" w:type="dxa"/>
              <w:left w:w="110" w:type="dxa"/>
              <w:bottom w:w="90" w:type="dxa"/>
              <w:right w:w="110" w:type="dxa"/>
            </w:tcMar>
            <w:vAlign w:val="center"/>
          </w:tcPr>
          <w:p w14:paraId="541D73BF">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Giá trị hóa đơn chấp nhận (1)</w:t>
            </w:r>
          </w:p>
        </w:tc>
        <w:tc>
          <w:tcPr>
            <w:tcW w:w="1900" w:type="dxa"/>
            <w:shd w:val="clear" w:color="auto" w:fill="auto"/>
            <w:tcMar>
              <w:top w:w="90" w:type="dxa"/>
              <w:left w:w="110" w:type="dxa"/>
              <w:bottom w:w="90" w:type="dxa"/>
              <w:right w:w="110" w:type="dxa"/>
            </w:tcMar>
            <w:vAlign w:val="center"/>
          </w:tcPr>
          <w:p w14:paraId="4D93304A">
            <w:pPr>
              <w:keepNext w:val="0"/>
              <w:keepLines w:val="0"/>
              <w:widowControl/>
              <w:suppressLineNumbers w:val="0"/>
              <w:spacing w:before="0" w:beforeAutospacing="1" w:after="80" w:afterAutospacing="0" w:line="268" w:lineRule="auto"/>
              <w:ind w:left="0" w:leftChars="0" w:right="0" w:rightChars="0"/>
              <w:jc w:val="left"/>
              <w:rPr>
                <w:rFonts w:hint="default"/>
              </w:rPr>
            </w:pPr>
            <w:r>
              <w:rPr>
                <w:rFonts w:hint="default" w:ascii="Arial" w:hAnsi="Arial" w:eastAsia="ＭＳ 明朝" w:cs="Times New Roman"/>
                <w:kern w:val="0"/>
                <w:sz w:val="16"/>
                <w:szCs w:val="16"/>
                <w:lang w:val="en-US" w:eastAsia="zh-CN" w:bidi="ar"/>
              </w:rPr>
              <w:t>esdHTKTpaymentVendor.approved.invoice.amount</w:t>
            </w:r>
          </w:p>
        </w:tc>
        <w:tc>
          <w:tcPr>
            <w:tcW w:w="2780" w:type="dxa"/>
            <w:tcMar>
              <w:top w:w="90" w:type="dxa"/>
              <w:left w:w="110" w:type="dxa"/>
              <w:bottom w:w="90" w:type="dxa"/>
              <w:right w:w="110" w:type="dxa"/>
            </w:tcMar>
            <w:vAlign w:val="center"/>
          </w:tcPr>
          <w:p w14:paraId="3C808294">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approved.invoice.amount</w:t>
            </w:r>
          </w:p>
        </w:tc>
        <w:tc>
          <w:tcPr>
            <w:tcW w:w="940" w:type="dxa"/>
            <w:tcMar>
              <w:top w:w="90" w:type="dxa"/>
              <w:left w:w="110" w:type="dxa"/>
              <w:bottom w:w="90" w:type="dxa"/>
              <w:right w:w="110" w:type="dxa"/>
            </w:tcMar>
            <w:vAlign w:val="center"/>
          </w:tcPr>
          <w:p w14:paraId="64825135">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Theo case</w:t>
            </w:r>
          </w:p>
        </w:tc>
        <w:tc>
          <w:tcPr>
            <w:tcW w:w="820" w:type="dxa"/>
            <w:tcMar>
              <w:top w:w="90" w:type="dxa"/>
              <w:left w:w="110" w:type="dxa"/>
              <w:bottom w:w="90" w:type="dxa"/>
              <w:right w:w="110" w:type="dxa"/>
            </w:tcMar>
            <w:vAlign w:val="center"/>
          </w:tcPr>
          <w:p w14:paraId="57F121FC">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G0</w:t>
            </w:r>
          </w:p>
        </w:tc>
      </w:tr>
      <w:tr w14:paraId="78B0C9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20" w:type="dxa"/>
            <w:shd w:val="clear" w:color="auto" w:fill="F8FBFD"/>
            <w:tcMar>
              <w:top w:w="90" w:type="dxa"/>
              <w:left w:w="110" w:type="dxa"/>
              <w:bottom w:w="90" w:type="dxa"/>
              <w:right w:w="110" w:type="dxa"/>
            </w:tcMar>
            <w:vAlign w:val="center"/>
          </w:tcPr>
          <w:p w14:paraId="07436B99">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Số tiền đề nghị thanh toán (2)</w:t>
            </w:r>
          </w:p>
        </w:tc>
        <w:tc>
          <w:tcPr>
            <w:tcW w:w="1900" w:type="dxa"/>
            <w:shd w:val="clear" w:color="auto" w:fill="auto"/>
            <w:tcMar>
              <w:top w:w="90" w:type="dxa"/>
              <w:left w:w="110" w:type="dxa"/>
              <w:bottom w:w="90" w:type="dxa"/>
              <w:right w:w="110" w:type="dxa"/>
            </w:tcMar>
            <w:vAlign w:val="center"/>
          </w:tcPr>
          <w:p w14:paraId="7D2F098E">
            <w:pPr>
              <w:keepNext w:val="0"/>
              <w:keepLines w:val="0"/>
              <w:widowControl/>
              <w:suppressLineNumbers w:val="0"/>
              <w:spacing w:before="0" w:beforeAutospacing="1" w:after="80" w:afterAutospacing="0" w:line="268" w:lineRule="auto"/>
              <w:ind w:left="0" w:leftChars="0" w:right="0" w:rightChars="0"/>
              <w:jc w:val="left"/>
              <w:rPr>
                <w:rFonts w:hint="default"/>
              </w:rPr>
            </w:pPr>
            <w:r>
              <w:rPr>
                <w:rFonts w:hint="default" w:ascii="Arial" w:hAnsi="Arial" w:eastAsia="ＭＳ 明朝" w:cs="Times New Roman"/>
                <w:kern w:val="0"/>
                <w:sz w:val="16"/>
                <w:szCs w:val="16"/>
                <w:lang w:val="en-US" w:eastAsia="zh-CN" w:bidi="ar"/>
              </w:rPr>
              <w:t>esdHTKTpaymentVendor.amount</w:t>
            </w:r>
          </w:p>
        </w:tc>
        <w:tc>
          <w:tcPr>
            <w:tcW w:w="2780" w:type="dxa"/>
            <w:shd w:val="clear" w:color="auto" w:fill="F8FBFD"/>
            <w:tcMar>
              <w:top w:w="90" w:type="dxa"/>
              <w:left w:w="110" w:type="dxa"/>
              <w:bottom w:w="90" w:type="dxa"/>
              <w:right w:w="110" w:type="dxa"/>
            </w:tcMar>
            <w:vAlign w:val="center"/>
          </w:tcPr>
          <w:p w14:paraId="6BC8AF03">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amount</w:t>
            </w:r>
          </w:p>
        </w:tc>
        <w:tc>
          <w:tcPr>
            <w:tcW w:w="940" w:type="dxa"/>
            <w:shd w:val="clear" w:color="auto" w:fill="F8FBFD"/>
            <w:tcMar>
              <w:top w:w="90" w:type="dxa"/>
              <w:left w:w="110" w:type="dxa"/>
              <w:bottom w:w="90" w:type="dxa"/>
              <w:right w:w="110" w:type="dxa"/>
            </w:tcMar>
            <w:vAlign w:val="center"/>
          </w:tcPr>
          <w:p w14:paraId="5325DE20">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Theo case</w:t>
            </w:r>
          </w:p>
        </w:tc>
        <w:tc>
          <w:tcPr>
            <w:tcW w:w="820" w:type="dxa"/>
            <w:shd w:val="clear" w:color="auto" w:fill="F8FBFD"/>
            <w:tcMar>
              <w:top w:w="90" w:type="dxa"/>
              <w:left w:w="110" w:type="dxa"/>
              <w:bottom w:w="90" w:type="dxa"/>
              <w:right w:w="110" w:type="dxa"/>
            </w:tcMar>
            <w:vAlign w:val="center"/>
          </w:tcPr>
          <w:p w14:paraId="70DD92C9">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G0</w:t>
            </w:r>
          </w:p>
        </w:tc>
      </w:tr>
      <w:tr w14:paraId="0C130B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20" w:type="dxa"/>
            <w:tcMar>
              <w:top w:w="90" w:type="dxa"/>
              <w:left w:w="110" w:type="dxa"/>
              <w:bottom w:w="90" w:type="dxa"/>
              <w:right w:w="110" w:type="dxa"/>
            </w:tcMar>
            <w:vAlign w:val="center"/>
          </w:tcPr>
          <w:p w14:paraId="58016DAC">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Tổng hoàn ứng lần này (3)</w:t>
            </w:r>
          </w:p>
        </w:tc>
        <w:tc>
          <w:tcPr>
            <w:tcW w:w="1900" w:type="dxa"/>
            <w:shd w:val="clear" w:color="auto" w:fill="auto"/>
            <w:tcMar>
              <w:top w:w="90" w:type="dxa"/>
              <w:left w:w="110" w:type="dxa"/>
              <w:bottom w:w="90" w:type="dxa"/>
              <w:right w:w="110" w:type="dxa"/>
            </w:tcMar>
            <w:vAlign w:val="center"/>
          </w:tcPr>
          <w:p w14:paraId="1E26BC97">
            <w:pPr>
              <w:keepNext w:val="0"/>
              <w:keepLines w:val="0"/>
              <w:widowControl/>
              <w:suppressLineNumbers w:val="0"/>
              <w:spacing w:before="0" w:beforeAutospacing="1" w:after="80" w:afterAutospacing="0" w:line="268" w:lineRule="auto"/>
              <w:ind w:left="0" w:leftChars="0" w:right="0" w:rightChars="0"/>
              <w:jc w:val="left"/>
              <w:rPr>
                <w:rFonts w:hint="default"/>
              </w:rPr>
            </w:pPr>
            <w:r>
              <w:rPr>
                <w:rFonts w:hint="default" w:ascii="Arial" w:hAnsi="Arial" w:eastAsia="ＭＳ 明朝" w:cs="Times New Roman"/>
                <w:kern w:val="0"/>
                <w:sz w:val="16"/>
                <w:szCs w:val="16"/>
                <w:lang w:val="en-US" w:eastAsia="zh-CN" w:bidi="ar"/>
              </w:rPr>
              <w:t>esdHTKTpaymentVendor.refund.amount</w:t>
            </w:r>
          </w:p>
        </w:tc>
        <w:tc>
          <w:tcPr>
            <w:tcW w:w="2780" w:type="dxa"/>
            <w:tcMar>
              <w:top w:w="90" w:type="dxa"/>
              <w:left w:w="110" w:type="dxa"/>
              <w:bottom w:w="90" w:type="dxa"/>
              <w:right w:w="110" w:type="dxa"/>
            </w:tcMar>
            <w:vAlign w:val="center"/>
          </w:tcPr>
          <w:p w14:paraId="6D7A4F5D">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refund.amount</w:t>
            </w:r>
          </w:p>
        </w:tc>
        <w:tc>
          <w:tcPr>
            <w:tcW w:w="940" w:type="dxa"/>
            <w:tcMar>
              <w:top w:w="90" w:type="dxa"/>
              <w:left w:w="110" w:type="dxa"/>
              <w:bottom w:w="90" w:type="dxa"/>
              <w:right w:w="110" w:type="dxa"/>
            </w:tcMar>
            <w:vAlign w:val="center"/>
          </w:tcPr>
          <w:p w14:paraId="30F9640F">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Theo case</w:t>
            </w:r>
          </w:p>
        </w:tc>
        <w:tc>
          <w:tcPr>
            <w:tcW w:w="820" w:type="dxa"/>
            <w:tcMar>
              <w:top w:w="90" w:type="dxa"/>
              <w:left w:w="110" w:type="dxa"/>
              <w:bottom w:w="90" w:type="dxa"/>
              <w:right w:w="110" w:type="dxa"/>
            </w:tcMar>
            <w:vAlign w:val="center"/>
          </w:tcPr>
          <w:p w14:paraId="4F8A02C3">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G0</w:t>
            </w:r>
          </w:p>
        </w:tc>
      </w:tr>
      <w:tr w14:paraId="5AFCF1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20" w:type="dxa"/>
            <w:shd w:val="clear" w:color="auto" w:fill="F8FBFD"/>
            <w:tcMar>
              <w:top w:w="90" w:type="dxa"/>
              <w:left w:w="110" w:type="dxa"/>
              <w:bottom w:w="90" w:type="dxa"/>
              <w:right w:w="110" w:type="dxa"/>
            </w:tcMar>
            <w:vAlign w:val="center"/>
          </w:tcPr>
          <w:p w14:paraId="31A1AEAA">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Nội dung giao dịch</w:t>
            </w:r>
          </w:p>
        </w:tc>
        <w:tc>
          <w:tcPr>
            <w:tcW w:w="1900" w:type="dxa"/>
            <w:shd w:val="clear" w:color="auto" w:fill="F8FBFD"/>
            <w:tcMar>
              <w:top w:w="90" w:type="dxa"/>
              <w:left w:w="110" w:type="dxa"/>
              <w:bottom w:w="90" w:type="dxa"/>
              <w:right w:w="110" w:type="dxa"/>
            </w:tcMar>
            <w:vAlign w:val="center"/>
          </w:tcPr>
          <w:p w14:paraId="33FB7A13">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esdHTKTpaymentVendor</w:t>
            </w:r>
          </w:p>
        </w:tc>
        <w:tc>
          <w:tcPr>
            <w:tcW w:w="2780" w:type="dxa"/>
            <w:shd w:val="clear" w:color="auto" w:fill="F8FBFD"/>
            <w:tcMar>
              <w:top w:w="90" w:type="dxa"/>
              <w:left w:w="110" w:type="dxa"/>
              <w:bottom w:w="90" w:type="dxa"/>
              <w:right w:w="110" w:type="dxa"/>
            </w:tcMar>
            <w:vAlign w:val="center"/>
          </w:tcPr>
          <w:p w14:paraId="2C667567">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transaction.des</w:t>
            </w:r>
          </w:p>
        </w:tc>
        <w:tc>
          <w:tcPr>
            <w:tcW w:w="940" w:type="dxa"/>
            <w:shd w:val="clear" w:color="auto" w:fill="F8FBFD"/>
            <w:tcMar>
              <w:top w:w="90" w:type="dxa"/>
              <w:left w:w="110" w:type="dxa"/>
              <w:bottom w:w="90" w:type="dxa"/>
              <w:right w:w="110" w:type="dxa"/>
            </w:tcMar>
            <w:vAlign w:val="center"/>
          </w:tcPr>
          <w:p w14:paraId="7F678F7E">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Có</w:t>
            </w:r>
          </w:p>
        </w:tc>
        <w:tc>
          <w:tcPr>
            <w:tcW w:w="820" w:type="dxa"/>
            <w:shd w:val="clear" w:color="auto" w:fill="F8FBFD"/>
            <w:tcMar>
              <w:top w:w="90" w:type="dxa"/>
              <w:left w:w="110" w:type="dxa"/>
              <w:bottom w:w="90" w:type="dxa"/>
              <w:right w:w="110" w:type="dxa"/>
            </w:tcMar>
            <w:vAlign w:val="center"/>
          </w:tcPr>
          <w:p w14:paraId="004BDD93">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G0</w:t>
            </w:r>
          </w:p>
        </w:tc>
      </w:tr>
      <w:tr w14:paraId="65EEF7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20" w:type="dxa"/>
            <w:tcMar>
              <w:top w:w="90" w:type="dxa"/>
              <w:left w:w="110" w:type="dxa"/>
              <w:bottom w:w="90" w:type="dxa"/>
              <w:right w:w="110" w:type="dxa"/>
            </w:tcMar>
            <w:vAlign w:val="center"/>
          </w:tcPr>
          <w:p w14:paraId="61493C28">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Người tạo/người duyệt cuối</w:t>
            </w:r>
          </w:p>
        </w:tc>
        <w:tc>
          <w:tcPr>
            <w:tcW w:w="1900" w:type="dxa"/>
            <w:tcMar>
              <w:top w:w="90" w:type="dxa"/>
              <w:left w:w="110" w:type="dxa"/>
              <w:bottom w:w="90" w:type="dxa"/>
              <w:right w:w="110" w:type="dxa"/>
            </w:tcMar>
            <w:vAlign w:val="center"/>
          </w:tcPr>
          <w:p w14:paraId="46D0FF73">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payment</w:t>
            </w:r>
          </w:p>
        </w:tc>
        <w:tc>
          <w:tcPr>
            <w:tcW w:w="2780" w:type="dxa"/>
            <w:tcMar>
              <w:top w:w="90" w:type="dxa"/>
              <w:left w:w="110" w:type="dxa"/>
              <w:bottom w:w="90" w:type="dxa"/>
              <w:right w:w="110" w:type="dxa"/>
            </w:tcMar>
            <w:vAlign w:val="center"/>
          </w:tcPr>
          <w:p w14:paraId="4910E0B3">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created.by / user.approver.final</w:t>
            </w:r>
          </w:p>
        </w:tc>
        <w:tc>
          <w:tcPr>
            <w:tcW w:w="940" w:type="dxa"/>
            <w:tcMar>
              <w:top w:w="90" w:type="dxa"/>
              <w:left w:w="110" w:type="dxa"/>
              <w:bottom w:w="90" w:type="dxa"/>
              <w:right w:w="110" w:type="dxa"/>
            </w:tcMar>
            <w:vAlign w:val="center"/>
          </w:tcPr>
          <w:p w14:paraId="09C016AB">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Có</w:t>
            </w:r>
          </w:p>
        </w:tc>
        <w:tc>
          <w:tcPr>
            <w:tcW w:w="820" w:type="dxa"/>
            <w:tcMar>
              <w:top w:w="90" w:type="dxa"/>
              <w:left w:w="110" w:type="dxa"/>
              <w:bottom w:w="90" w:type="dxa"/>
              <w:right w:w="110" w:type="dxa"/>
            </w:tcMar>
            <w:vAlign w:val="center"/>
          </w:tcPr>
          <w:p w14:paraId="7D321962">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G0</w:t>
            </w:r>
          </w:p>
        </w:tc>
      </w:tr>
      <w:tr w14:paraId="1B6123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20" w:type="dxa"/>
            <w:shd w:val="clear" w:color="auto" w:fill="F8FBFD"/>
            <w:tcMar>
              <w:top w:w="90" w:type="dxa"/>
              <w:left w:w="110" w:type="dxa"/>
              <w:bottom w:w="90" w:type="dxa"/>
              <w:right w:w="110" w:type="dxa"/>
            </w:tcMar>
            <w:vAlign w:val="center"/>
          </w:tcPr>
          <w:p w14:paraId="74432900">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Mã HĐ/KMS</w:t>
            </w:r>
          </w:p>
        </w:tc>
        <w:tc>
          <w:tcPr>
            <w:tcW w:w="1900" w:type="dxa"/>
            <w:shd w:val="clear" w:color="auto" w:fill="F8FBFD"/>
            <w:tcMar>
              <w:top w:w="90" w:type="dxa"/>
              <w:left w:w="110" w:type="dxa"/>
              <w:bottom w:w="90" w:type="dxa"/>
              <w:right w:w="110" w:type="dxa"/>
            </w:tcMar>
            <w:vAlign w:val="center"/>
          </w:tcPr>
          <w:p w14:paraId="613CB617">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esdHTKTpayment</w:t>
            </w:r>
          </w:p>
        </w:tc>
        <w:tc>
          <w:tcPr>
            <w:tcW w:w="2780" w:type="dxa"/>
            <w:shd w:val="clear" w:color="auto" w:fill="F8FBFD"/>
            <w:tcMar>
              <w:top w:w="90" w:type="dxa"/>
              <w:left w:w="110" w:type="dxa"/>
              <w:bottom w:w="90" w:type="dxa"/>
              <w:right w:w="110" w:type="dxa"/>
            </w:tcMar>
            <w:vAlign w:val="center"/>
          </w:tcPr>
          <w:p w14:paraId="5CA45540">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contract.id</w:t>
            </w:r>
          </w:p>
        </w:tc>
        <w:tc>
          <w:tcPr>
            <w:tcW w:w="940" w:type="dxa"/>
            <w:shd w:val="clear" w:color="auto" w:fill="F8FBFD"/>
            <w:tcMar>
              <w:top w:w="90" w:type="dxa"/>
              <w:left w:w="110" w:type="dxa"/>
              <w:bottom w:w="90" w:type="dxa"/>
              <w:right w:w="110" w:type="dxa"/>
            </w:tcMar>
            <w:vAlign w:val="center"/>
          </w:tcPr>
          <w:p w14:paraId="712F72A7">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Không</w:t>
            </w:r>
          </w:p>
        </w:tc>
        <w:tc>
          <w:tcPr>
            <w:tcW w:w="820" w:type="dxa"/>
            <w:shd w:val="clear" w:color="auto" w:fill="F8FBFD"/>
            <w:tcMar>
              <w:top w:w="90" w:type="dxa"/>
              <w:left w:w="110" w:type="dxa"/>
              <w:bottom w:w="90" w:type="dxa"/>
              <w:right w:w="110" w:type="dxa"/>
            </w:tcMar>
            <w:vAlign w:val="center"/>
          </w:tcPr>
          <w:p w14:paraId="4D94E101">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G0</w:t>
            </w:r>
          </w:p>
        </w:tc>
      </w:tr>
      <w:tr w14:paraId="47B448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20" w:type="dxa"/>
            <w:tcMar>
              <w:top w:w="90" w:type="dxa"/>
              <w:left w:w="110" w:type="dxa"/>
              <w:bottom w:w="90" w:type="dxa"/>
              <w:right w:w="110" w:type="dxa"/>
            </w:tcMar>
            <w:vAlign w:val="center"/>
          </w:tcPr>
          <w:p w14:paraId="75DAD406">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Danh sách hóa đơn của đúng NCC</w:t>
            </w:r>
          </w:p>
        </w:tc>
        <w:tc>
          <w:tcPr>
            <w:tcW w:w="1900" w:type="dxa"/>
            <w:tcMar>
              <w:top w:w="90" w:type="dxa"/>
              <w:left w:w="110" w:type="dxa"/>
              <w:bottom w:w="90" w:type="dxa"/>
              <w:right w:w="110" w:type="dxa"/>
            </w:tcMar>
            <w:vAlign w:val="center"/>
          </w:tcPr>
          <w:p w14:paraId="07FCABB3">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esdHTKTpaymentInvoice + esdHTKTinvoice</w:t>
            </w:r>
          </w:p>
        </w:tc>
        <w:tc>
          <w:tcPr>
            <w:tcW w:w="2780" w:type="dxa"/>
            <w:tcMar>
              <w:top w:w="90" w:type="dxa"/>
              <w:left w:w="110" w:type="dxa"/>
              <w:bottom w:w="90" w:type="dxa"/>
              <w:right w:w="110" w:type="dxa"/>
            </w:tcMar>
            <w:vAlign w:val="center"/>
          </w:tcPr>
          <w:p w14:paraId="118E5CAE">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Cần xác nhận trường cụ thể</w:t>
            </w:r>
          </w:p>
        </w:tc>
        <w:tc>
          <w:tcPr>
            <w:tcW w:w="940" w:type="dxa"/>
            <w:tcMar>
              <w:top w:w="90" w:type="dxa"/>
              <w:left w:w="110" w:type="dxa"/>
              <w:bottom w:w="90" w:type="dxa"/>
              <w:right w:w="110" w:type="dxa"/>
            </w:tcMar>
            <w:vAlign w:val="center"/>
          </w:tcPr>
          <w:p w14:paraId="4845A1D3">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Có</w:t>
            </w:r>
          </w:p>
        </w:tc>
        <w:tc>
          <w:tcPr>
            <w:tcW w:w="820" w:type="dxa"/>
            <w:tcMar>
              <w:top w:w="90" w:type="dxa"/>
              <w:left w:w="110" w:type="dxa"/>
              <w:bottom w:w="90" w:type="dxa"/>
              <w:right w:w="110" w:type="dxa"/>
            </w:tcMar>
            <w:vAlign w:val="center"/>
          </w:tcPr>
          <w:p w14:paraId="11F8B78F">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G1</w:t>
            </w:r>
          </w:p>
        </w:tc>
      </w:tr>
      <w:tr w14:paraId="5CD78D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20" w:type="dxa"/>
            <w:shd w:val="clear" w:color="auto" w:fill="F8FBFD"/>
            <w:tcMar>
              <w:top w:w="90" w:type="dxa"/>
              <w:left w:w="110" w:type="dxa"/>
              <w:bottom w:w="90" w:type="dxa"/>
              <w:right w:w="110" w:type="dxa"/>
            </w:tcMar>
            <w:vAlign w:val="center"/>
          </w:tcPr>
          <w:p w14:paraId="23EF16BD">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Các dòng chi phí trước thuế</w:t>
            </w:r>
          </w:p>
        </w:tc>
        <w:tc>
          <w:tcPr>
            <w:tcW w:w="1900" w:type="dxa"/>
            <w:shd w:val="clear" w:color="auto" w:fill="F8FBFD"/>
            <w:tcMar>
              <w:top w:w="90" w:type="dxa"/>
              <w:left w:w="110" w:type="dxa"/>
              <w:bottom w:w="90" w:type="dxa"/>
              <w:right w:w="110" w:type="dxa"/>
            </w:tcMar>
            <w:vAlign w:val="center"/>
          </w:tcPr>
          <w:p w14:paraId="6B84186B">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esdHTKTpaymentCostDivision theo payment+vendor</w:t>
            </w:r>
          </w:p>
        </w:tc>
        <w:tc>
          <w:tcPr>
            <w:tcW w:w="2780" w:type="dxa"/>
            <w:shd w:val="clear" w:color="auto" w:fill="F8FBFD"/>
            <w:tcMar>
              <w:top w:w="90" w:type="dxa"/>
              <w:left w:w="110" w:type="dxa"/>
              <w:bottom w:w="90" w:type="dxa"/>
              <w:right w:w="110" w:type="dxa"/>
            </w:tcMar>
            <w:vAlign w:val="center"/>
          </w:tcPr>
          <w:p w14:paraId="77F837C9">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Cần xác nhận trường cụ thể</w:t>
            </w:r>
          </w:p>
        </w:tc>
        <w:tc>
          <w:tcPr>
            <w:tcW w:w="940" w:type="dxa"/>
            <w:shd w:val="clear" w:color="auto" w:fill="F8FBFD"/>
            <w:tcMar>
              <w:top w:w="90" w:type="dxa"/>
              <w:left w:w="110" w:type="dxa"/>
              <w:bottom w:w="90" w:type="dxa"/>
              <w:right w:w="110" w:type="dxa"/>
            </w:tcMar>
            <w:vAlign w:val="center"/>
          </w:tcPr>
          <w:p w14:paraId="319E602C">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Có</w:t>
            </w:r>
          </w:p>
        </w:tc>
        <w:tc>
          <w:tcPr>
            <w:tcW w:w="820" w:type="dxa"/>
            <w:shd w:val="clear" w:color="auto" w:fill="F8FBFD"/>
            <w:tcMar>
              <w:top w:w="90" w:type="dxa"/>
              <w:left w:w="110" w:type="dxa"/>
              <w:bottom w:w="90" w:type="dxa"/>
              <w:right w:w="110" w:type="dxa"/>
            </w:tcMar>
            <w:vAlign w:val="center"/>
          </w:tcPr>
          <w:p w14:paraId="6E6024D4">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G1</w:t>
            </w:r>
          </w:p>
        </w:tc>
      </w:tr>
      <w:tr w14:paraId="1A8FD0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20" w:type="dxa"/>
            <w:tcMar>
              <w:top w:w="90" w:type="dxa"/>
              <w:left w:w="110" w:type="dxa"/>
              <w:bottom w:w="90" w:type="dxa"/>
              <w:right w:w="110" w:type="dxa"/>
            </w:tcMar>
            <w:vAlign w:val="center"/>
          </w:tcPr>
          <w:p w14:paraId="259A72A2">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Đủ segment1…segment7 OGL</w:t>
            </w:r>
          </w:p>
        </w:tc>
        <w:tc>
          <w:tcPr>
            <w:tcW w:w="1900" w:type="dxa"/>
            <w:shd w:val="clear" w:color="auto" w:fill="auto"/>
            <w:tcMar>
              <w:top w:w="90" w:type="dxa"/>
              <w:left w:w="110" w:type="dxa"/>
              <w:bottom w:w="90" w:type="dxa"/>
              <w:right w:w="110" w:type="dxa"/>
            </w:tcMar>
            <w:vAlign w:val="center"/>
          </w:tcPr>
          <w:p w14:paraId="7715EA1E">
            <w:pPr>
              <w:keepNext w:val="0"/>
              <w:keepLines w:val="0"/>
              <w:widowControl/>
              <w:suppressLineNumbers w:val="0"/>
              <w:bidi w:val="0"/>
              <w:spacing w:before="0" w:beforeAutospacing="0" w:afterAutospacing="0"/>
              <w:ind w:left="0" w:right="0"/>
              <w:rPr>
                <w:rFonts w:hint="default"/>
                <w:sz w:val="15"/>
                <w:szCs w:val="15"/>
              </w:rPr>
            </w:pPr>
            <w:r>
              <w:rPr>
                <w:rFonts w:hint="default"/>
                <w:sz w:val="15"/>
                <w:szCs w:val="15"/>
              </w:rPr>
              <w:t>esdHTKTpaymentCostDivision</w:t>
            </w:r>
          </w:p>
        </w:tc>
        <w:tc>
          <w:tcPr>
            <w:tcW w:w="2780" w:type="dxa"/>
            <w:tcMar>
              <w:top w:w="90" w:type="dxa"/>
              <w:left w:w="110" w:type="dxa"/>
              <w:bottom w:w="90" w:type="dxa"/>
              <w:right w:w="110" w:type="dxa"/>
            </w:tcMar>
            <w:vAlign w:val="center"/>
          </w:tcPr>
          <w:p w14:paraId="4A453295">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account.number</w:t>
            </w:r>
          </w:p>
        </w:tc>
        <w:tc>
          <w:tcPr>
            <w:tcW w:w="940" w:type="dxa"/>
            <w:tcMar>
              <w:top w:w="90" w:type="dxa"/>
              <w:left w:w="110" w:type="dxa"/>
              <w:bottom w:w="90" w:type="dxa"/>
              <w:right w:w="110" w:type="dxa"/>
            </w:tcMar>
            <w:vAlign w:val="center"/>
          </w:tcPr>
          <w:p w14:paraId="5878EFB4">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Có</w:t>
            </w:r>
          </w:p>
        </w:tc>
        <w:tc>
          <w:tcPr>
            <w:tcW w:w="820" w:type="dxa"/>
            <w:tcMar>
              <w:top w:w="90" w:type="dxa"/>
              <w:left w:w="110" w:type="dxa"/>
              <w:bottom w:w="90" w:type="dxa"/>
              <w:right w:w="110" w:type="dxa"/>
            </w:tcMar>
            <w:vAlign w:val="center"/>
          </w:tcPr>
          <w:p w14:paraId="47A92F54">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G1</w:t>
            </w:r>
          </w:p>
        </w:tc>
      </w:tr>
      <w:tr w14:paraId="349452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20" w:type="dxa"/>
            <w:shd w:val="clear" w:color="auto" w:fill="F8FBFD"/>
            <w:tcMar>
              <w:top w:w="90" w:type="dxa"/>
              <w:left w:w="110" w:type="dxa"/>
              <w:bottom w:w="90" w:type="dxa"/>
              <w:right w:w="110" w:type="dxa"/>
            </w:tcMar>
            <w:vAlign w:val="center"/>
          </w:tcPr>
          <w:p w14:paraId="592A732B">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Tài khoản thụ hưởng</w:t>
            </w:r>
          </w:p>
        </w:tc>
        <w:tc>
          <w:tcPr>
            <w:tcW w:w="1900" w:type="dxa"/>
            <w:shd w:val="clear" w:color="auto" w:fill="auto"/>
            <w:tcMar>
              <w:top w:w="90" w:type="dxa"/>
              <w:left w:w="110" w:type="dxa"/>
              <w:bottom w:w="90" w:type="dxa"/>
              <w:right w:w="110" w:type="dxa"/>
            </w:tcMar>
            <w:vAlign w:val="center"/>
          </w:tcPr>
          <w:p w14:paraId="4B5F6353">
            <w:pPr>
              <w:keepNext w:val="0"/>
              <w:keepLines w:val="0"/>
              <w:widowControl/>
              <w:suppressLineNumbers w:val="0"/>
              <w:bidi w:val="0"/>
              <w:spacing w:before="0" w:beforeAutospacing="0" w:afterAutospacing="0"/>
              <w:ind w:left="0" w:right="0"/>
              <w:rPr>
                <w:rFonts w:hint="default"/>
                <w:sz w:val="15"/>
                <w:szCs w:val="15"/>
              </w:rPr>
            </w:pPr>
            <w:r>
              <w:rPr>
                <w:rFonts w:hint="default"/>
                <w:sz w:val="15"/>
                <w:szCs w:val="15"/>
              </w:rPr>
              <w:t>paymentVendor</w:t>
            </w:r>
          </w:p>
        </w:tc>
        <w:tc>
          <w:tcPr>
            <w:tcW w:w="2780" w:type="dxa"/>
            <w:shd w:val="clear" w:color="auto" w:fill="F8FBFD"/>
            <w:tcMar>
              <w:top w:w="90" w:type="dxa"/>
              <w:left w:w="110" w:type="dxa"/>
              <w:bottom w:w="90" w:type="dxa"/>
              <w:right w:w="110" w:type="dxa"/>
            </w:tcMar>
            <w:vAlign w:val="center"/>
          </w:tcPr>
          <w:p w14:paraId="27D84B67">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beneficiary.account</w:t>
            </w:r>
          </w:p>
        </w:tc>
        <w:tc>
          <w:tcPr>
            <w:tcW w:w="940" w:type="dxa"/>
            <w:shd w:val="clear" w:color="auto" w:fill="F8FBFD"/>
            <w:tcMar>
              <w:top w:w="90" w:type="dxa"/>
              <w:left w:w="110" w:type="dxa"/>
              <w:bottom w:w="90" w:type="dxa"/>
              <w:right w:w="110" w:type="dxa"/>
            </w:tcMar>
            <w:vAlign w:val="center"/>
          </w:tcPr>
          <w:p w14:paraId="0443192F">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Nếu chuyển khoản</w:t>
            </w:r>
          </w:p>
        </w:tc>
        <w:tc>
          <w:tcPr>
            <w:tcW w:w="820" w:type="dxa"/>
            <w:shd w:val="clear" w:color="auto" w:fill="F8FBFD"/>
            <w:tcMar>
              <w:top w:w="90" w:type="dxa"/>
              <w:left w:w="110" w:type="dxa"/>
              <w:bottom w:w="90" w:type="dxa"/>
              <w:right w:w="110" w:type="dxa"/>
            </w:tcMar>
            <w:vAlign w:val="center"/>
          </w:tcPr>
          <w:p w14:paraId="14EF252A">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G3</w:t>
            </w:r>
          </w:p>
        </w:tc>
      </w:tr>
      <w:tr w14:paraId="345E11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20" w:type="dxa"/>
            <w:tcMar>
              <w:top w:w="90" w:type="dxa"/>
              <w:left w:w="110" w:type="dxa"/>
              <w:bottom w:w="90" w:type="dxa"/>
              <w:right w:w="110" w:type="dxa"/>
            </w:tcMar>
            <w:vAlign w:val="center"/>
          </w:tcPr>
          <w:p w14:paraId="1212D0E2">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Tên thụ hưởng</w:t>
            </w:r>
          </w:p>
        </w:tc>
        <w:tc>
          <w:tcPr>
            <w:tcW w:w="1900" w:type="dxa"/>
            <w:shd w:val="clear" w:color="auto" w:fill="auto"/>
            <w:tcMar>
              <w:top w:w="90" w:type="dxa"/>
              <w:left w:w="110" w:type="dxa"/>
              <w:bottom w:w="90" w:type="dxa"/>
              <w:right w:w="110" w:type="dxa"/>
            </w:tcMar>
            <w:vAlign w:val="center"/>
          </w:tcPr>
          <w:p w14:paraId="31E0D8A3">
            <w:pPr>
              <w:keepNext w:val="0"/>
              <w:keepLines w:val="0"/>
              <w:widowControl/>
              <w:suppressLineNumbers w:val="0"/>
              <w:bidi w:val="0"/>
              <w:spacing w:before="0" w:beforeAutospacing="0" w:afterAutospacing="0"/>
              <w:ind w:left="0" w:right="0"/>
              <w:rPr>
                <w:rFonts w:hint="default"/>
                <w:sz w:val="15"/>
                <w:szCs w:val="15"/>
              </w:rPr>
            </w:pPr>
            <w:r>
              <w:rPr>
                <w:rFonts w:hint="default"/>
                <w:sz w:val="15"/>
                <w:szCs w:val="15"/>
              </w:rPr>
              <w:t>paymentVendor</w:t>
            </w:r>
          </w:p>
        </w:tc>
        <w:tc>
          <w:tcPr>
            <w:tcW w:w="2780" w:type="dxa"/>
            <w:tcMar>
              <w:top w:w="90" w:type="dxa"/>
              <w:left w:w="110" w:type="dxa"/>
              <w:bottom w:w="90" w:type="dxa"/>
              <w:right w:w="110" w:type="dxa"/>
            </w:tcMar>
            <w:vAlign w:val="center"/>
          </w:tcPr>
          <w:p w14:paraId="2AC0D58D">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beneficiary.name</w:t>
            </w:r>
          </w:p>
        </w:tc>
        <w:tc>
          <w:tcPr>
            <w:tcW w:w="940" w:type="dxa"/>
            <w:tcMar>
              <w:top w:w="90" w:type="dxa"/>
              <w:left w:w="110" w:type="dxa"/>
              <w:bottom w:w="90" w:type="dxa"/>
              <w:right w:w="110" w:type="dxa"/>
            </w:tcMar>
            <w:vAlign w:val="center"/>
          </w:tcPr>
          <w:p w14:paraId="170DA071">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Nếu chuyển khoản</w:t>
            </w:r>
          </w:p>
        </w:tc>
        <w:tc>
          <w:tcPr>
            <w:tcW w:w="820" w:type="dxa"/>
            <w:tcMar>
              <w:top w:w="90" w:type="dxa"/>
              <w:left w:w="110" w:type="dxa"/>
              <w:bottom w:w="90" w:type="dxa"/>
              <w:right w:w="110" w:type="dxa"/>
            </w:tcMar>
            <w:vAlign w:val="center"/>
          </w:tcPr>
          <w:p w14:paraId="2824E665">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G3</w:t>
            </w:r>
          </w:p>
        </w:tc>
      </w:tr>
      <w:tr w14:paraId="663ADB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20" w:type="dxa"/>
            <w:shd w:val="clear" w:color="auto" w:fill="F8FBFD"/>
            <w:tcMar>
              <w:top w:w="90" w:type="dxa"/>
              <w:left w:w="110" w:type="dxa"/>
              <w:bottom w:w="90" w:type="dxa"/>
              <w:right w:w="110" w:type="dxa"/>
            </w:tcMar>
            <w:vAlign w:val="center"/>
          </w:tcPr>
          <w:p w14:paraId="016F4820">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Mã ngân hàng/chi nhánh thụ hưởng</w:t>
            </w:r>
          </w:p>
        </w:tc>
        <w:tc>
          <w:tcPr>
            <w:tcW w:w="1900" w:type="dxa"/>
            <w:shd w:val="clear" w:color="auto" w:fill="auto"/>
            <w:tcMar>
              <w:top w:w="90" w:type="dxa"/>
              <w:left w:w="110" w:type="dxa"/>
              <w:bottom w:w="90" w:type="dxa"/>
              <w:right w:w="110" w:type="dxa"/>
            </w:tcMar>
            <w:vAlign w:val="center"/>
          </w:tcPr>
          <w:p w14:paraId="2E6FD099">
            <w:pPr>
              <w:keepNext w:val="0"/>
              <w:keepLines w:val="0"/>
              <w:widowControl/>
              <w:suppressLineNumbers w:val="0"/>
              <w:bidi w:val="0"/>
              <w:spacing w:before="0" w:beforeAutospacing="0" w:afterAutospacing="0"/>
              <w:ind w:left="0" w:right="0"/>
              <w:rPr>
                <w:rFonts w:hint="default"/>
                <w:sz w:val="15"/>
                <w:szCs w:val="15"/>
              </w:rPr>
            </w:pPr>
            <w:r>
              <w:rPr>
                <w:rFonts w:hint="default"/>
                <w:sz w:val="15"/>
                <w:szCs w:val="15"/>
              </w:rPr>
              <w:t>esdHTKTpaymentVendor</w:t>
            </w:r>
          </w:p>
        </w:tc>
        <w:tc>
          <w:tcPr>
            <w:tcW w:w="2780" w:type="dxa"/>
            <w:shd w:val="clear" w:color="auto" w:fill="F8FBFD"/>
            <w:tcMar>
              <w:top w:w="90" w:type="dxa"/>
              <w:left w:w="110" w:type="dxa"/>
              <w:bottom w:w="90" w:type="dxa"/>
              <w:right w:w="110" w:type="dxa"/>
            </w:tcMar>
            <w:vAlign w:val="center"/>
          </w:tcPr>
          <w:p w14:paraId="5AFB0504">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beneficiary.bank</w:t>
            </w:r>
          </w:p>
        </w:tc>
        <w:tc>
          <w:tcPr>
            <w:tcW w:w="940" w:type="dxa"/>
            <w:shd w:val="clear" w:color="auto" w:fill="F8FBFD"/>
            <w:tcMar>
              <w:top w:w="90" w:type="dxa"/>
              <w:left w:w="110" w:type="dxa"/>
              <w:bottom w:w="90" w:type="dxa"/>
              <w:right w:w="110" w:type="dxa"/>
            </w:tcMar>
            <w:vAlign w:val="center"/>
          </w:tcPr>
          <w:p w14:paraId="59F75035">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Nếu chuyển khoản</w:t>
            </w:r>
          </w:p>
        </w:tc>
        <w:tc>
          <w:tcPr>
            <w:tcW w:w="820" w:type="dxa"/>
            <w:shd w:val="clear" w:color="auto" w:fill="F8FBFD"/>
            <w:tcMar>
              <w:top w:w="90" w:type="dxa"/>
              <w:left w:w="110" w:type="dxa"/>
              <w:bottom w:w="90" w:type="dxa"/>
              <w:right w:w="110" w:type="dxa"/>
            </w:tcMar>
            <w:vAlign w:val="center"/>
          </w:tcPr>
          <w:p w14:paraId="63A01882">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G3</w:t>
            </w:r>
          </w:p>
        </w:tc>
      </w:tr>
      <w:tr w14:paraId="2B5586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20" w:type="dxa"/>
            <w:tcMar>
              <w:top w:w="90" w:type="dxa"/>
              <w:left w:w="110" w:type="dxa"/>
              <w:bottom w:w="90" w:type="dxa"/>
              <w:right w:w="110" w:type="dxa"/>
            </w:tcMar>
            <w:vAlign w:val="center"/>
          </w:tcPr>
          <w:p w14:paraId="731D84F4">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Tài khoản quỹ tiền mặt</w:t>
            </w:r>
          </w:p>
        </w:tc>
        <w:tc>
          <w:tcPr>
            <w:tcW w:w="1900" w:type="dxa"/>
            <w:shd w:val="clear" w:color="auto" w:fill="FFF4CE"/>
            <w:tcMar>
              <w:top w:w="90" w:type="dxa"/>
              <w:left w:w="110" w:type="dxa"/>
              <w:bottom w:w="90" w:type="dxa"/>
              <w:right w:w="110" w:type="dxa"/>
            </w:tcMar>
            <w:vAlign w:val="center"/>
          </w:tcPr>
          <w:p w14:paraId="30E0776B">
            <w:pPr>
              <w:keepNext w:val="0"/>
              <w:keepLines w:val="0"/>
              <w:widowControl/>
              <w:suppressLineNumbers w:val="0"/>
              <w:spacing w:before="0" w:beforeAutospacing="0" w:after="0" w:afterAutospacing="0"/>
              <w:ind w:left="0" w:right="0"/>
              <w:rPr>
                <w:rFonts w:hint="default"/>
              </w:rPr>
            </w:pPr>
            <w:r>
              <w:rPr>
                <w:rFonts w:hint="default" w:ascii="Arial" w:hAnsi="Arial"/>
                <w:b/>
                <w:color w:val="C00000"/>
                <w:sz w:val="15"/>
              </w:rPr>
              <w:t>GIẢ THIẾT: esdHTKTcashAccountConfig</w:t>
            </w:r>
          </w:p>
        </w:tc>
        <w:tc>
          <w:tcPr>
            <w:tcW w:w="2780" w:type="dxa"/>
            <w:shd w:val="clear" w:color="auto" w:fill="FFF4CE"/>
            <w:tcMar>
              <w:top w:w="90" w:type="dxa"/>
              <w:left w:w="110" w:type="dxa"/>
              <w:bottom w:w="90" w:type="dxa"/>
              <w:right w:w="110" w:type="dxa"/>
            </w:tcMar>
            <w:vAlign w:val="center"/>
          </w:tcPr>
          <w:p w14:paraId="4062BA25">
            <w:pPr>
              <w:keepNext w:val="0"/>
              <w:keepLines w:val="0"/>
              <w:widowControl/>
              <w:suppressLineNumbers w:val="0"/>
              <w:spacing w:before="0" w:beforeAutospacing="0" w:after="0" w:afterAutospacing="0"/>
              <w:ind w:left="0" w:right="0"/>
              <w:rPr>
                <w:rFonts w:hint="default"/>
              </w:rPr>
            </w:pPr>
            <w:r>
              <w:rPr>
                <w:rFonts w:hint="default" w:ascii="Arial" w:hAnsi="Arial"/>
                <w:b/>
                <w:color w:val="C00000"/>
                <w:sz w:val="15"/>
              </w:rPr>
              <w:t>account.number</w:t>
            </w:r>
          </w:p>
        </w:tc>
        <w:tc>
          <w:tcPr>
            <w:tcW w:w="940" w:type="dxa"/>
            <w:tcMar>
              <w:top w:w="90" w:type="dxa"/>
              <w:left w:w="110" w:type="dxa"/>
              <w:bottom w:w="90" w:type="dxa"/>
              <w:right w:w="110" w:type="dxa"/>
            </w:tcMar>
            <w:vAlign w:val="center"/>
          </w:tcPr>
          <w:p w14:paraId="155ACE48">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Nếu tiền mặt</w:t>
            </w:r>
          </w:p>
        </w:tc>
        <w:tc>
          <w:tcPr>
            <w:tcW w:w="820" w:type="dxa"/>
            <w:tcMar>
              <w:top w:w="90" w:type="dxa"/>
              <w:left w:w="110" w:type="dxa"/>
              <w:bottom w:w="90" w:type="dxa"/>
              <w:right w:w="110" w:type="dxa"/>
            </w:tcMar>
            <w:vAlign w:val="center"/>
          </w:tcPr>
          <w:p w14:paraId="228573AE">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G3</w:t>
            </w:r>
          </w:p>
        </w:tc>
      </w:tr>
      <w:tr w14:paraId="169186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20" w:type="dxa"/>
            <w:shd w:val="clear" w:color="auto" w:fill="FFFFFF"/>
            <w:tcMar>
              <w:top w:w="90" w:type="dxa"/>
              <w:left w:w="110" w:type="dxa"/>
              <w:bottom w:w="90" w:type="dxa"/>
              <w:right w:w="110" w:type="dxa"/>
            </w:tcMar>
            <w:vAlign w:val="center"/>
          </w:tcPr>
          <w:p>
            <w:pPr>
              <w:spacing w:before="0" w:after="0"/>
            </w:pPr>
            <w:r>
              <w:rPr>
                <w:rFonts w:ascii="Arial" w:hAnsi="Arial"/>
                <w:b w:val="0"/>
                <w:color w:val="000000"/>
                <w:sz w:val="15"/>
              </w:rPr>
              <w:t>Số tiền hoàn ứng lần này</w:t>
            </w:r>
          </w:p>
        </w:tc>
        <w:tc>
          <w:tcPr>
            <w:tcW w:w="1900" w:type="dxa"/>
            <w:shd w:val="clear" w:color="auto" w:fill="FFFFFF"/>
            <w:tcMar>
              <w:top w:w="90" w:type="dxa"/>
              <w:left w:w="110" w:type="dxa"/>
              <w:bottom w:w="90" w:type="dxa"/>
              <w:right w:w="110" w:type="dxa"/>
            </w:tcMar>
            <w:vAlign w:val="center"/>
          </w:tcPr>
          <w:p>
            <w:pPr>
              <w:spacing w:before="0" w:after="0"/>
            </w:pPr>
            <w:r>
              <w:rPr>
                <w:rFonts w:ascii="Arial" w:hAnsi="Arial"/>
                <w:b w:val="0"/>
                <w:color w:val="000000"/>
                <w:sz w:val="15"/>
              </w:rPr>
              <w:t>esdHTKTpaymentVendor</w:t>
            </w:r>
          </w:p>
        </w:tc>
        <w:tc>
          <w:tcPr>
            <w:tcW w:w="2780" w:type="dxa"/>
            <w:shd w:val="clear" w:color="auto" w:fill="FFFFFF"/>
            <w:tcMar>
              <w:top w:w="90" w:type="dxa"/>
              <w:left w:w="110" w:type="dxa"/>
              <w:bottom w:w="90" w:type="dxa"/>
              <w:right w:w="110" w:type="dxa"/>
            </w:tcMar>
            <w:vAlign w:val="center"/>
          </w:tcPr>
          <w:p>
            <w:pPr>
              <w:spacing w:before="0" w:after="0"/>
            </w:pPr>
            <w:r>
              <w:rPr>
                <w:rFonts w:ascii="Arial" w:hAnsi="Arial"/>
                <w:b w:val="0"/>
                <w:color w:val="000000"/>
                <w:sz w:val="15"/>
              </w:rPr>
              <w:t>refund.amount</w:t>
            </w:r>
          </w:p>
        </w:tc>
        <w:tc>
          <w:tcPr>
            <w:tcW w:w="940" w:type="dxa"/>
            <w:shd w:val="clear" w:color="auto" w:fill="FFFFFF"/>
            <w:tcMar>
              <w:top w:w="90" w:type="dxa"/>
              <w:left w:w="110" w:type="dxa"/>
              <w:bottom w:w="90" w:type="dxa"/>
              <w:right w:w="110" w:type="dxa"/>
            </w:tcMar>
            <w:vAlign w:val="center"/>
          </w:tcPr>
          <w:p>
            <w:pPr>
              <w:spacing w:before="0" w:after="0"/>
            </w:pPr>
            <w:r>
              <w:rPr>
                <w:rFonts w:ascii="Arial" w:hAnsi="Arial"/>
                <w:b w:val="0"/>
                <w:color w:val="000000"/>
                <w:sz w:val="15"/>
              </w:rPr>
              <w:t>Có</w:t>
            </w:r>
          </w:p>
        </w:tc>
        <w:tc>
          <w:tcPr>
            <w:tcW w:w="820" w:type="dxa"/>
            <w:shd w:val="clear" w:color="auto" w:fill="FFFFFF"/>
            <w:tcMar>
              <w:top w:w="90" w:type="dxa"/>
              <w:left w:w="110" w:type="dxa"/>
              <w:bottom w:w="90" w:type="dxa"/>
              <w:right w:w="110" w:type="dxa"/>
            </w:tcMar>
            <w:vAlign w:val="center"/>
          </w:tcPr>
          <w:p>
            <w:pPr>
              <w:spacing w:before="0" w:after="0"/>
            </w:pPr>
            <w:r>
              <w:rPr>
                <w:rFonts w:ascii="Arial" w:hAnsi="Arial"/>
                <w:b w:val="0"/>
                <w:color w:val="000000"/>
                <w:sz w:val="15"/>
              </w:rPr>
              <w:t>G5</w:t>
            </w:r>
          </w:p>
        </w:tc>
      </w:tr>
      <w:tr w14:paraId="6CE66F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20" w:type="dxa"/>
            <w:tcMar>
              <w:top w:w="90" w:type="dxa"/>
              <w:left w:w="110" w:type="dxa"/>
              <w:bottom w:w="90" w:type="dxa"/>
              <w:right w:w="110" w:type="dxa"/>
            </w:tcMar>
            <w:vAlign w:val="center"/>
            <w:shd w:fill="FFFFFF"/>
          </w:tcPr>
          <w:p>
            <w:pPr>
              <w:spacing w:before="0" w:after="0"/>
            </w:pPr>
            <w:r>
              <w:rPr>
                <w:rFonts w:ascii="Arial" w:hAnsi="Arial"/>
                <w:b w:val="0"/>
                <w:color w:val="000000"/>
                <w:sz w:val="15"/>
              </w:rPr>
              <w:t>TK Phải trả NCC</w:t>
            </w:r>
          </w:p>
        </w:tc>
        <w:tc>
          <w:tcPr>
            <w:tcW w:w="1900" w:type="dxa"/>
            <w:shd w:val="clear" w:color="auto" w:fill="FFFFFF"/>
            <w:tcMar>
              <w:top w:w="90" w:type="dxa"/>
              <w:left w:w="110" w:type="dxa"/>
              <w:bottom w:w="90" w:type="dxa"/>
              <w:right w:w="110" w:type="dxa"/>
            </w:tcMar>
            <w:vAlign w:val="center"/>
          </w:tcPr>
          <w:p>
            <w:pPr>
              <w:spacing w:before="0" w:after="0"/>
            </w:pPr>
            <w:r>
              <w:rPr>
                <w:rFonts w:ascii="Arial" w:hAnsi="Arial"/>
                <w:b w:val="0"/>
                <w:color w:val="000000"/>
                <w:sz w:val="15"/>
              </w:rPr>
              <w:t>esdHTKTvendorSite</w:t>
            </w:r>
          </w:p>
        </w:tc>
        <w:tc>
          <w:tcPr>
            <w:tcW w:w="2780" w:type="dxa"/>
            <w:tcMar>
              <w:top w:w="90" w:type="dxa"/>
              <w:left w:w="110" w:type="dxa"/>
              <w:bottom w:w="90" w:type="dxa"/>
              <w:right w:w="110" w:type="dxa"/>
            </w:tcMar>
            <w:vAlign w:val="center"/>
            <w:shd w:fill="FFFFFF"/>
          </w:tcPr>
          <w:p>
            <w:pPr>
              <w:spacing w:before="0" w:after="0"/>
            </w:pPr>
            <w:r>
              <w:rPr>
                <w:rFonts w:ascii="Arial" w:hAnsi="Arial"/>
                <w:b w:val="0"/>
                <w:color w:val="000000"/>
                <w:sz w:val="15"/>
              </w:rPr>
              <w:t>credit.account</w:t>
            </w:r>
          </w:p>
        </w:tc>
        <w:tc>
          <w:tcPr>
            <w:tcW w:w="940" w:type="dxa"/>
            <w:tcMar>
              <w:top w:w="90" w:type="dxa"/>
              <w:left w:w="110" w:type="dxa"/>
              <w:bottom w:w="90" w:type="dxa"/>
              <w:right w:w="110" w:type="dxa"/>
            </w:tcMar>
            <w:vAlign w:val="center"/>
            <w:shd w:fill="FFFFFF"/>
          </w:tcPr>
          <w:p>
            <w:pPr>
              <w:spacing w:before="0" w:after="0"/>
            </w:pPr>
            <w:r>
              <w:rPr>
                <w:rFonts w:ascii="Arial" w:hAnsi="Arial"/>
                <w:b w:val="0"/>
                <w:color w:val="000000"/>
                <w:sz w:val="15"/>
              </w:rPr>
              <w:t>Có</w:t>
            </w:r>
          </w:p>
        </w:tc>
        <w:tc>
          <w:tcPr>
            <w:tcW w:w="820" w:type="dxa"/>
            <w:tcMar>
              <w:top w:w="90" w:type="dxa"/>
              <w:left w:w="110" w:type="dxa"/>
              <w:bottom w:w="90" w:type="dxa"/>
              <w:right w:w="110" w:type="dxa"/>
            </w:tcMar>
            <w:vAlign w:val="center"/>
            <w:shd w:fill="FFFFFF"/>
          </w:tcPr>
          <w:p>
            <w:pPr>
              <w:spacing w:before="0" w:after="0"/>
            </w:pPr>
            <w:r>
              <w:rPr>
                <w:rFonts w:ascii="Arial" w:hAnsi="Arial"/>
                <w:b w:val="0"/>
                <w:color w:val="000000"/>
                <w:sz w:val="15"/>
              </w:rPr>
              <w:t>G5</w:t>
            </w:r>
          </w:p>
        </w:tc>
      </w:tr>
      <w:tr w14:paraId="0A2C01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20" w:type="dxa"/>
            <w:shd w:val="clear" w:color="auto" w:fill="FFFFFF"/>
            <w:tcMar>
              <w:top w:w="90" w:type="dxa"/>
              <w:left w:w="110" w:type="dxa"/>
              <w:bottom w:w="90" w:type="dxa"/>
              <w:right w:w="110" w:type="dxa"/>
            </w:tcMar>
            <w:vAlign w:val="center"/>
          </w:tcPr>
          <w:p>
            <w:pPr>
              <w:spacing w:before="0" w:after="0"/>
            </w:pPr>
            <w:r>
              <w:rPr>
                <w:rFonts w:ascii="Arial" w:hAnsi="Arial"/>
                <w:b w:val="0"/>
                <w:color w:val="000000"/>
                <w:sz w:val="15"/>
              </w:rPr>
              <w:t>TK Tạm ứng</w:t>
            </w:r>
          </w:p>
        </w:tc>
        <w:tc>
          <w:tcPr>
            <w:tcW w:w="1900" w:type="dxa"/>
            <w:shd w:val="clear" w:color="auto" w:fill="FFFFFF"/>
            <w:tcMar>
              <w:top w:w="90" w:type="dxa"/>
              <w:left w:w="110" w:type="dxa"/>
              <w:bottom w:w="90" w:type="dxa"/>
              <w:right w:w="110" w:type="dxa"/>
            </w:tcMar>
            <w:vAlign w:val="center"/>
          </w:tcPr>
          <w:p>
            <w:pPr>
              <w:spacing w:before="0" w:after="0"/>
            </w:pPr>
            <w:r>
              <w:rPr>
                <w:rFonts w:ascii="Arial" w:hAnsi="Arial"/>
                <w:b w:val="0"/>
                <w:color w:val="000000"/>
                <w:sz w:val="15"/>
              </w:rPr>
              <w:t>esdHTKTvendorSite</w:t>
            </w:r>
          </w:p>
        </w:tc>
        <w:tc>
          <w:tcPr>
            <w:tcW w:w="2780" w:type="dxa"/>
            <w:shd w:val="clear" w:color="auto" w:fill="FFFFFF"/>
            <w:tcMar>
              <w:top w:w="90" w:type="dxa"/>
              <w:left w:w="110" w:type="dxa"/>
              <w:bottom w:w="90" w:type="dxa"/>
              <w:right w:w="110" w:type="dxa"/>
            </w:tcMar>
            <w:vAlign w:val="center"/>
          </w:tcPr>
          <w:p>
            <w:pPr>
              <w:spacing w:before="0" w:after="0"/>
            </w:pPr>
            <w:r>
              <w:rPr>
                <w:rFonts w:ascii="Arial" w:hAnsi="Arial"/>
                <w:b w:val="0"/>
                <w:color w:val="000000"/>
                <w:sz w:val="15"/>
              </w:rPr>
              <w:t>debit.account</w:t>
            </w:r>
          </w:p>
        </w:tc>
        <w:tc>
          <w:tcPr>
            <w:tcW w:w="940" w:type="dxa"/>
            <w:shd w:val="clear" w:color="auto" w:fill="FFFFFF"/>
            <w:tcMar>
              <w:top w:w="90" w:type="dxa"/>
              <w:left w:w="110" w:type="dxa"/>
              <w:bottom w:w="90" w:type="dxa"/>
              <w:right w:w="110" w:type="dxa"/>
            </w:tcMar>
            <w:vAlign w:val="center"/>
          </w:tcPr>
          <w:p>
            <w:pPr>
              <w:spacing w:before="0" w:after="0"/>
            </w:pPr>
            <w:r>
              <w:rPr>
                <w:rFonts w:ascii="Arial" w:hAnsi="Arial"/>
                <w:b w:val="0"/>
                <w:color w:val="000000"/>
                <w:sz w:val="15"/>
              </w:rPr>
              <w:t>Có</w:t>
            </w:r>
          </w:p>
        </w:tc>
        <w:tc>
          <w:tcPr>
            <w:tcW w:w="820" w:type="dxa"/>
            <w:shd w:val="clear" w:color="auto" w:fill="FFFFFF"/>
            <w:tcMar>
              <w:top w:w="90" w:type="dxa"/>
              <w:left w:w="110" w:type="dxa"/>
              <w:bottom w:w="90" w:type="dxa"/>
              <w:right w:w="110" w:type="dxa"/>
            </w:tcMar>
            <w:vAlign w:val="center"/>
          </w:tcPr>
          <w:p>
            <w:pPr>
              <w:spacing w:before="0" w:after="0"/>
            </w:pPr>
            <w:r>
              <w:rPr>
                <w:rFonts w:ascii="Arial" w:hAnsi="Arial"/>
                <w:b w:val="0"/>
                <w:color w:val="000000"/>
                <w:sz w:val="15"/>
              </w:rPr>
              <w:t>G5</w:t>
            </w:r>
          </w:p>
        </w:tc>
      </w:tr>
      <w:tr w14:paraId="0C9557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20" w:type="dxa"/>
            <w:tcMar>
              <w:top w:w="90" w:type="dxa"/>
              <w:left w:w="110" w:type="dxa"/>
              <w:bottom w:w="90" w:type="dxa"/>
              <w:right w:w="110" w:type="dxa"/>
            </w:tcMar>
            <w:vAlign w:val="center"/>
            <w:shd w:fill="FFFFFF"/>
          </w:tcPr>
          <w:p>
            <w:pPr>
              <w:spacing w:before="0" w:after="0"/>
            </w:pPr>
            <w:r>
              <w:rPr>
                <w:rFonts w:ascii="Arial" w:hAnsi="Arial"/>
                <w:b w:val="0"/>
                <w:color w:val="000000"/>
                <w:sz w:val="15"/>
              </w:rPr>
              <w:t>Mã site NCC để lấy tài khoản</w:t>
            </w:r>
          </w:p>
        </w:tc>
        <w:tc>
          <w:tcPr>
            <w:tcW w:w="1900" w:type="dxa"/>
            <w:shd w:val="clear" w:color="auto" w:fill="FFFFFF"/>
            <w:tcMar>
              <w:top w:w="90" w:type="dxa"/>
              <w:left w:w="110" w:type="dxa"/>
              <w:bottom w:w="90" w:type="dxa"/>
              <w:right w:w="110" w:type="dxa"/>
            </w:tcMar>
            <w:vAlign w:val="center"/>
          </w:tcPr>
          <w:p>
            <w:pPr>
              <w:spacing w:before="0" w:after="0"/>
            </w:pPr>
            <w:r>
              <w:rPr>
                <w:rFonts w:ascii="Arial" w:hAnsi="Arial"/>
                <w:b w:val="0"/>
                <w:color w:val="000000"/>
                <w:sz w:val="15"/>
              </w:rPr>
              <w:t>esdHTKTpaymentVendor</w:t>
            </w:r>
          </w:p>
        </w:tc>
        <w:tc>
          <w:tcPr>
            <w:tcW w:w="2780" w:type="dxa"/>
            <w:tcMar>
              <w:top w:w="90" w:type="dxa"/>
              <w:left w:w="110" w:type="dxa"/>
              <w:bottom w:w="90" w:type="dxa"/>
              <w:right w:w="110" w:type="dxa"/>
            </w:tcMar>
            <w:vAlign w:val="center"/>
            <w:shd w:fill="FFFFFF"/>
          </w:tcPr>
          <w:p>
            <w:pPr>
              <w:spacing w:before="0" w:after="0"/>
            </w:pPr>
            <w:r>
              <w:rPr>
                <w:rFonts w:ascii="Arial" w:hAnsi="Arial"/>
                <w:b w:val="0"/>
                <w:color w:val="000000"/>
                <w:sz w:val="15"/>
              </w:rPr>
              <w:t>vendor.site.id</w:t>
            </w:r>
          </w:p>
        </w:tc>
        <w:tc>
          <w:tcPr>
            <w:tcW w:w="940" w:type="dxa"/>
            <w:tcMar>
              <w:top w:w="90" w:type="dxa"/>
              <w:left w:w="110" w:type="dxa"/>
              <w:bottom w:w="90" w:type="dxa"/>
              <w:right w:w="110" w:type="dxa"/>
            </w:tcMar>
            <w:vAlign w:val="center"/>
            <w:shd w:fill="FFFFFF"/>
          </w:tcPr>
          <w:p>
            <w:pPr>
              <w:spacing w:before="0" w:after="0"/>
            </w:pPr>
            <w:r>
              <w:rPr>
                <w:rFonts w:ascii="Arial" w:hAnsi="Arial"/>
                <w:b w:val="0"/>
                <w:color w:val="000000"/>
                <w:sz w:val="15"/>
              </w:rPr>
              <w:t>Có</w:t>
            </w:r>
          </w:p>
        </w:tc>
        <w:tc>
          <w:tcPr>
            <w:tcW w:w="820" w:type="dxa"/>
            <w:tcMar>
              <w:top w:w="90" w:type="dxa"/>
              <w:left w:w="110" w:type="dxa"/>
              <w:bottom w:w="90" w:type="dxa"/>
              <w:right w:w="110" w:type="dxa"/>
            </w:tcMar>
            <w:vAlign w:val="center"/>
            <w:shd w:fill="FFFFFF"/>
          </w:tcPr>
          <w:p>
            <w:pPr>
              <w:spacing w:before="0" w:after="0"/>
            </w:pPr>
            <w:r>
              <w:rPr>
                <w:rFonts w:ascii="Arial" w:hAnsi="Arial"/>
                <w:b w:val="0"/>
                <w:color w:val="000000"/>
                <w:sz w:val="15"/>
              </w:rPr>
              <w:t>G5</w:t>
            </w:r>
          </w:p>
        </w:tc>
      </w:tr>
    </w:tbl>
    <w:p w14:paraId="09F97425">
      <w:pPr>
        <w:spacing w:after="40"/>
      </w:pPr>
    </w:p>
    <w:tbl>
      <w:tblPr>
        <w:tblStyle w:val="12"/>
        <w:tblW w:w="9360" w:type="dxa"/>
        <w:tblInd w:w="120" w:type="dxa"/>
        <w:tblLayout w:type="fixed"/>
        <w:tblCellMar>
          <w:top w:w="0" w:type="dxa"/>
          <w:left w:w="108" w:type="dxa"/>
          <w:bottom w:w="0" w:type="dxa"/>
          <w:right w:w="108" w:type="dxa"/>
        </w:tblCellMar>
      </w:tblPr>
      <w:tblGrid>
        <w:gridCol w:w="9360"/>
      </w:tblGrid>
      <w:tr w14:paraId="5D43159F">
        <w:tblPrEx>
          <w:tblCellMar>
            <w:top w:w="0" w:type="dxa"/>
            <w:left w:w="108" w:type="dxa"/>
            <w:bottom w:w="0" w:type="dxa"/>
            <w:right w:w="108" w:type="dxa"/>
          </w:tblCellMar>
        </w:tblPrEx>
        <w:tc>
          <w:tcPr>
            <w:tcW w:w="9360" w:type="dxa"/>
            <w:shd w:val="clear" w:color="auto" w:fill="E2F0D9"/>
            <w:tcMar>
              <w:top w:w="90" w:type="dxa"/>
              <w:left w:w="110" w:type="dxa"/>
              <w:bottom w:w="90" w:type="dxa"/>
              <w:right w:w="110" w:type="dxa"/>
            </w:tcMar>
            <w:vAlign w:val="center"/>
          </w:tcPr>
          <w:p w14:paraId="785ADEEB">
            <w:pPr>
              <w:keepNext w:val="0"/>
              <w:keepLines w:val="0"/>
              <w:widowControl/>
              <w:suppressLineNumbers w:val="0"/>
              <w:spacing w:before="0" w:beforeAutospacing="0" w:after="0" w:afterAutospacing="0"/>
              <w:ind w:left="0" w:right="0"/>
              <w:rPr>
                <w:rFonts w:hint="default"/>
              </w:rPr>
            </w:pPr>
            <w:r>
              <w:rPr>
                <w:rFonts w:hint="default" w:ascii="Arial" w:hAnsi="Arial"/>
                <w:b/>
                <w:i w:val="0"/>
                <w:color w:val="17365D"/>
                <w:sz w:val="18"/>
              </w:rPr>
              <w:t xml:space="preserve">Điều kiện hoàn tất case: </w:t>
            </w:r>
            <w:r>
              <w:rPr>
                <w:rFonts w:hint="default" w:ascii="Arial" w:hAnsi="Arial"/>
                <w:b w:val="0"/>
                <w:i w:val="0"/>
                <w:color w:val="000000"/>
                <w:sz w:val="18"/>
              </w:rPr>
              <w:t>Phải trả = (1)-(2)-(3) &gt; 0.  Trạng thái xác nhận: ☐ Chưa xác nhận  ☐ Đã xác nhận</w:t>
            </w:r>
          </w:p>
        </w:tc>
      </w:tr>
    </w:tbl>
    <w:p w14:paraId="2486DC4F">
      <w:pPr>
        <w:spacing w:after="20"/>
      </w:pPr>
    </w:p>
    <w:p w14:paraId="335E7108">
      <w:pPr>
        <w:pStyle w:val="3"/>
        <w:keepNext/>
      </w:pPr>
      <w:r>
        <w:t>TT-15 — Hoàn một phần, thanh toán một phần, giữ phải trả — NCC có thuế</w:t>
      </w:r>
    </w:p>
    <w:tbl>
      <w:tblPr>
        <w:tblStyle w:val="35"/>
        <w:tblW w:w="9360" w:type="dxa"/>
        <w:tblInd w:w="12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600"/>
        <w:gridCol w:w="1900"/>
        <w:gridCol w:w="1700"/>
        <w:gridCol w:w="3160"/>
      </w:tblGrid>
      <w:tr w14:paraId="31B088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2600" w:type="dxa"/>
            <w:shd w:val="clear" w:color="auto" w:fill="17365D"/>
            <w:tcMar>
              <w:top w:w="90" w:type="dxa"/>
              <w:left w:w="110" w:type="dxa"/>
              <w:bottom w:w="90" w:type="dxa"/>
              <w:right w:w="110" w:type="dxa"/>
            </w:tcMar>
            <w:vAlign w:val="center"/>
          </w:tcPr>
          <w:p w14:paraId="03633B13">
            <w:pPr>
              <w:keepNext w:val="0"/>
              <w:keepLines w:val="0"/>
              <w:widowControl/>
              <w:suppressLineNumbers w:val="0"/>
              <w:spacing w:before="0" w:beforeAutospacing="0" w:after="0" w:afterAutospacing="0" w:line="252" w:lineRule="auto"/>
              <w:ind w:left="0" w:right="0"/>
              <w:jc w:val="center"/>
              <w:rPr>
                <w:rFonts w:hint="default"/>
              </w:rPr>
            </w:pPr>
            <w:r>
              <w:rPr>
                <w:rFonts w:hint="default" w:ascii="Arial" w:hAnsi="Arial"/>
                <w:b/>
                <w:i w:val="0"/>
                <w:color w:val="FFFFFF"/>
                <w:sz w:val="16"/>
              </w:rPr>
              <w:t>Điều kiện nhận diện</w:t>
            </w:r>
          </w:p>
        </w:tc>
        <w:tc>
          <w:tcPr>
            <w:tcW w:w="1900" w:type="dxa"/>
            <w:shd w:val="clear" w:color="auto" w:fill="17365D"/>
            <w:tcMar>
              <w:top w:w="90" w:type="dxa"/>
              <w:left w:w="110" w:type="dxa"/>
              <w:bottom w:w="90" w:type="dxa"/>
              <w:right w:w="110" w:type="dxa"/>
            </w:tcMar>
            <w:vAlign w:val="center"/>
          </w:tcPr>
          <w:p w14:paraId="22AE4ECB">
            <w:pPr>
              <w:keepNext w:val="0"/>
              <w:keepLines w:val="0"/>
              <w:widowControl/>
              <w:suppressLineNumbers w:val="0"/>
              <w:spacing w:before="0" w:beforeAutospacing="0" w:after="0" w:afterAutospacing="0" w:line="252" w:lineRule="auto"/>
              <w:ind w:left="0" w:right="0"/>
              <w:jc w:val="center"/>
              <w:rPr>
                <w:rFonts w:hint="default"/>
              </w:rPr>
            </w:pPr>
            <w:r>
              <w:rPr>
                <w:rFonts w:hint="default" w:ascii="Arial" w:hAnsi="Arial"/>
                <w:b/>
                <w:i w:val="0"/>
                <w:color w:val="FFFFFF"/>
                <w:sz w:val="16"/>
              </w:rPr>
              <w:t>Nhóm dữ liệu sử dụng</w:t>
            </w:r>
          </w:p>
        </w:tc>
        <w:tc>
          <w:tcPr>
            <w:tcW w:w="1700" w:type="dxa"/>
            <w:shd w:val="clear" w:color="auto" w:fill="17365D"/>
            <w:tcMar>
              <w:top w:w="90" w:type="dxa"/>
              <w:left w:w="110" w:type="dxa"/>
              <w:bottom w:w="90" w:type="dxa"/>
              <w:right w:w="110" w:type="dxa"/>
            </w:tcMar>
            <w:vAlign w:val="center"/>
          </w:tcPr>
          <w:p w14:paraId="4C473D4E">
            <w:pPr>
              <w:keepNext w:val="0"/>
              <w:keepLines w:val="0"/>
              <w:widowControl/>
              <w:suppressLineNumbers w:val="0"/>
              <w:spacing w:before="0" w:beforeAutospacing="0" w:after="0" w:afterAutospacing="0" w:line="252" w:lineRule="auto"/>
              <w:ind w:left="0" w:right="0"/>
              <w:jc w:val="center"/>
              <w:rPr>
                <w:rFonts w:hint="default"/>
              </w:rPr>
            </w:pPr>
            <w:r>
              <w:rPr>
                <w:rFonts w:hint="default" w:ascii="Arial" w:hAnsi="Arial"/>
                <w:b/>
                <w:i w:val="0"/>
                <w:color w:val="FFFFFF"/>
                <w:sz w:val="16"/>
              </w:rPr>
              <w:t>API/OGL</w:t>
            </w:r>
          </w:p>
        </w:tc>
        <w:tc>
          <w:tcPr>
            <w:tcW w:w="3160" w:type="dxa"/>
            <w:shd w:val="clear" w:color="auto" w:fill="17365D"/>
            <w:tcMar>
              <w:top w:w="90" w:type="dxa"/>
              <w:left w:w="110" w:type="dxa"/>
              <w:bottom w:w="90" w:type="dxa"/>
              <w:right w:w="110" w:type="dxa"/>
            </w:tcMar>
            <w:vAlign w:val="center"/>
          </w:tcPr>
          <w:p w14:paraId="5DA3AC10">
            <w:pPr>
              <w:keepNext w:val="0"/>
              <w:keepLines w:val="0"/>
              <w:widowControl/>
              <w:suppressLineNumbers w:val="0"/>
              <w:spacing w:before="0" w:beforeAutospacing="0" w:after="0" w:afterAutospacing="0" w:line="252" w:lineRule="auto"/>
              <w:ind w:left="0" w:right="0"/>
              <w:jc w:val="center"/>
              <w:rPr>
                <w:rFonts w:hint="default"/>
              </w:rPr>
            </w:pPr>
            <w:r>
              <w:rPr>
                <w:rFonts w:hint="default" w:ascii="Arial" w:hAnsi="Arial"/>
                <w:b/>
                <w:i w:val="0"/>
                <w:color w:val="FFFFFF"/>
                <w:sz w:val="16"/>
              </w:rPr>
              <w:t>Kết quả cần sinh</w:t>
            </w:r>
          </w:p>
        </w:tc>
      </w:tr>
      <w:tr w14:paraId="3048DE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00" w:type="dxa"/>
            <w:tcMar>
              <w:top w:w="90" w:type="dxa"/>
              <w:left w:w="110" w:type="dxa"/>
              <w:bottom w:w="90" w:type="dxa"/>
              <w:right w:w="110" w:type="dxa"/>
            </w:tcMar>
            <w:vAlign w:val="center"/>
          </w:tcPr>
          <w:p w14:paraId="2F4CDB32">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6"/>
              </w:rPr>
              <w:t>(2)+(3)&lt;(1); có thuế; Tổ chức</w:t>
            </w:r>
          </w:p>
        </w:tc>
        <w:tc>
          <w:tcPr>
            <w:tcW w:w="1900" w:type="dxa"/>
            <w:tcMar>
              <w:top w:w="90" w:type="dxa"/>
              <w:left w:w="110" w:type="dxa"/>
              <w:bottom w:w="90" w:type="dxa"/>
              <w:right w:w="110" w:type="dxa"/>
            </w:tcMar>
            <w:vAlign w:val="center"/>
          </w:tcPr>
          <w:p w14:paraId="744DC5A2">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6"/>
              </w:rPr>
              <w:t>G0 + G1 + G2 + G3 + G5</w:t>
            </w:r>
          </w:p>
        </w:tc>
        <w:tc>
          <w:tcPr>
            <w:tcW w:w="1700" w:type="dxa"/>
            <w:tcMar>
              <w:top w:w="90" w:type="dxa"/>
              <w:left w:w="110" w:type="dxa"/>
              <w:bottom w:w="90" w:type="dxa"/>
              <w:right w:w="110" w:type="dxa"/>
            </w:tcMar>
            <w:vAlign w:val="center"/>
          </w:tcPr>
          <w:p w14:paraId="1E6EC559">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6"/>
              </w:rPr>
              <w:t>/ap/create-invoice</w:t>
            </w:r>
            <w:r>
              <w:rPr>
                <w:rFonts w:hint="default"/>
              </w:rPr>
              <w:br w:type="textWrapping"/>
            </w:r>
            <w:r>
              <w:rPr>
                <w:rFonts w:hint="default" w:ascii="Arial" w:hAnsi="Arial"/>
                <w:b w:val="0"/>
                <w:i w:val="0"/>
                <w:color w:val="000000"/>
                <w:sz w:val="16"/>
              </w:rPr>
              <w:t>STANDARD + APPLY_PREPAYMENT + PAYMENT</w:t>
            </w:r>
          </w:p>
        </w:tc>
        <w:tc>
          <w:tcPr>
            <w:tcW w:w="3160" w:type="dxa"/>
            <w:tcMar>
              <w:top w:w="90" w:type="dxa"/>
              <w:left w:w="110" w:type="dxa"/>
              <w:bottom w:w="90" w:type="dxa"/>
              <w:right w:w="110" w:type="dxa"/>
            </w:tcMar>
            <w:vAlign w:val="center"/>
          </w:tcPr>
          <w:p w14:paraId="246BD6BC">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6"/>
              </w:rPr>
              <w:t>Nợ Chi phí trước thuế</w:t>
            </w:r>
            <w:r>
              <w:rPr>
                <w:rFonts w:hint="default"/>
              </w:rPr>
              <w:br w:type="textWrapping"/>
            </w:r>
            <w:r>
              <w:rPr>
                <w:rFonts w:hint="default" w:ascii="Arial" w:hAnsi="Arial"/>
                <w:b w:val="0"/>
                <w:i w:val="0"/>
                <w:color w:val="000000"/>
                <w:sz w:val="16"/>
              </w:rPr>
              <w:t>Nợ Thuế GTGT</w:t>
            </w:r>
            <w:r>
              <w:rPr>
                <w:rFonts w:hint="default"/>
              </w:rPr>
              <w:br w:type="textWrapping"/>
            </w:r>
            <w:r>
              <w:rPr>
                <w:rFonts w:hint="default" w:ascii="Arial" w:hAnsi="Arial"/>
                <w:b w:val="0"/>
                <w:i w:val="0"/>
                <w:color w:val="000000"/>
                <w:sz w:val="16"/>
              </w:rPr>
              <w:t>Có Tạm ứng/Chi tiền/Phải trả</w:t>
            </w:r>
          </w:p>
        </w:tc>
      </w:tr>
    </w:tbl>
    <w:p w14:paraId="1FF8BAC0">
      <w:pPr>
        <w:spacing w:after="40"/>
      </w:pPr>
    </w:p>
    <w:tbl>
      <w:tblPr>
        <w:tblStyle w:val="35"/>
        <w:tblW w:w="9360" w:type="dxa"/>
        <w:tblInd w:w="12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920"/>
        <w:gridCol w:w="1900"/>
        <w:gridCol w:w="2780"/>
        <w:gridCol w:w="940"/>
        <w:gridCol w:w="820"/>
      </w:tblGrid>
      <w:tr w14:paraId="5D9C79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2920" w:type="dxa"/>
            <w:shd w:val="clear" w:color="auto" w:fill="17365D"/>
            <w:tcMar>
              <w:top w:w="90" w:type="dxa"/>
              <w:left w:w="110" w:type="dxa"/>
              <w:bottom w:w="90" w:type="dxa"/>
              <w:right w:w="110" w:type="dxa"/>
            </w:tcMar>
            <w:vAlign w:val="center"/>
          </w:tcPr>
          <w:p w14:paraId="576ECC83">
            <w:pPr>
              <w:keepNext w:val="0"/>
              <w:keepLines w:val="0"/>
              <w:widowControl/>
              <w:suppressLineNumbers w:val="0"/>
              <w:spacing w:before="0" w:beforeAutospacing="0" w:after="0" w:afterAutospacing="0" w:line="252" w:lineRule="auto"/>
              <w:ind w:left="0" w:right="0"/>
              <w:jc w:val="center"/>
              <w:rPr>
                <w:rFonts w:hint="default"/>
              </w:rPr>
            </w:pPr>
            <w:r>
              <w:rPr>
                <w:rFonts w:hint="default" w:ascii="Arial" w:hAnsi="Arial"/>
                <w:b/>
                <w:i w:val="0"/>
                <w:color w:val="FFFFFF"/>
                <w:sz w:val="16"/>
              </w:rPr>
              <w:t>Tên trường nghiệp vụ (tiếng Việt)</w:t>
            </w:r>
          </w:p>
        </w:tc>
        <w:tc>
          <w:tcPr>
            <w:tcW w:w="1900" w:type="dxa"/>
            <w:shd w:val="clear" w:color="auto" w:fill="17365D"/>
            <w:tcMar>
              <w:top w:w="90" w:type="dxa"/>
              <w:left w:w="110" w:type="dxa"/>
              <w:bottom w:w="90" w:type="dxa"/>
              <w:right w:w="110" w:type="dxa"/>
            </w:tcMar>
            <w:vAlign w:val="center"/>
          </w:tcPr>
          <w:p w14:paraId="2BE67C0C">
            <w:pPr>
              <w:keepNext w:val="0"/>
              <w:keepLines w:val="0"/>
              <w:widowControl/>
              <w:suppressLineNumbers w:val="0"/>
              <w:spacing w:before="0" w:beforeAutospacing="0" w:after="0" w:afterAutospacing="0" w:line="252" w:lineRule="auto"/>
              <w:ind w:left="0" w:right="0"/>
              <w:jc w:val="center"/>
              <w:rPr>
                <w:rFonts w:hint="default"/>
              </w:rPr>
            </w:pPr>
            <w:r>
              <w:rPr>
                <w:rFonts w:hint="default" w:ascii="Arial" w:hAnsi="Arial"/>
                <w:b/>
                <w:i w:val="0"/>
                <w:color w:val="FFFFFF"/>
                <w:sz w:val="16"/>
              </w:rPr>
              <w:t>Bảng DB</w:t>
            </w:r>
          </w:p>
        </w:tc>
        <w:tc>
          <w:tcPr>
            <w:tcW w:w="2780" w:type="dxa"/>
            <w:shd w:val="clear" w:color="auto" w:fill="17365D"/>
            <w:tcMar>
              <w:top w:w="90" w:type="dxa"/>
              <w:left w:w="110" w:type="dxa"/>
              <w:bottom w:w="90" w:type="dxa"/>
              <w:right w:w="110" w:type="dxa"/>
            </w:tcMar>
            <w:vAlign w:val="center"/>
          </w:tcPr>
          <w:p w14:paraId="1DB6C9BA">
            <w:pPr>
              <w:keepNext w:val="0"/>
              <w:keepLines w:val="0"/>
              <w:widowControl/>
              <w:suppressLineNumbers w:val="0"/>
              <w:spacing w:before="0" w:beforeAutospacing="0" w:after="0" w:afterAutospacing="0" w:line="252" w:lineRule="auto"/>
              <w:ind w:left="0" w:right="0"/>
              <w:jc w:val="center"/>
              <w:rPr>
                <w:rFonts w:hint="default"/>
              </w:rPr>
            </w:pPr>
            <w:r>
              <w:rPr>
                <w:rFonts w:hint="default" w:ascii="Arial" w:hAnsi="Arial"/>
                <w:b/>
                <w:i w:val="0"/>
                <w:color w:val="FFFFFF"/>
                <w:sz w:val="16"/>
              </w:rPr>
              <w:t>Trường DB</w:t>
            </w:r>
          </w:p>
        </w:tc>
        <w:tc>
          <w:tcPr>
            <w:tcW w:w="940" w:type="dxa"/>
            <w:shd w:val="clear" w:color="auto" w:fill="17365D"/>
            <w:tcMar>
              <w:top w:w="90" w:type="dxa"/>
              <w:left w:w="110" w:type="dxa"/>
              <w:bottom w:w="90" w:type="dxa"/>
              <w:right w:w="110" w:type="dxa"/>
            </w:tcMar>
            <w:vAlign w:val="center"/>
          </w:tcPr>
          <w:p w14:paraId="6A9EA517">
            <w:pPr>
              <w:keepNext w:val="0"/>
              <w:keepLines w:val="0"/>
              <w:widowControl/>
              <w:suppressLineNumbers w:val="0"/>
              <w:spacing w:before="0" w:beforeAutospacing="0" w:after="0" w:afterAutospacing="0" w:line="252" w:lineRule="auto"/>
              <w:ind w:left="0" w:right="0"/>
              <w:jc w:val="center"/>
              <w:rPr>
                <w:rFonts w:hint="default"/>
              </w:rPr>
            </w:pPr>
            <w:r>
              <w:rPr>
                <w:rFonts w:hint="default" w:ascii="Arial" w:hAnsi="Arial"/>
                <w:b/>
                <w:i w:val="0"/>
                <w:color w:val="FFFFFF"/>
                <w:sz w:val="16"/>
              </w:rPr>
              <w:t>Bắt buộc</w:t>
            </w:r>
          </w:p>
        </w:tc>
        <w:tc>
          <w:tcPr>
            <w:tcW w:w="820" w:type="dxa"/>
            <w:shd w:val="clear" w:color="auto" w:fill="17365D"/>
            <w:tcMar>
              <w:top w:w="90" w:type="dxa"/>
              <w:left w:w="110" w:type="dxa"/>
              <w:bottom w:w="90" w:type="dxa"/>
              <w:right w:w="110" w:type="dxa"/>
            </w:tcMar>
            <w:vAlign w:val="center"/>
          </w:tcPr>
          <w:p w14:paraId="541DAA2C">
            <w:pPr>
              <w:keepNext w:val="0"/>
              <w:keepLines w:val="0"/>
              <w:widowControl/>
              <w:suppressLineNumbers w:val="0"/>
              <w:spacing w:before="0" w:beforeAutospacing="0" w:after="0" w:afterAutospacing="0" w:line="252" w:lineRule="auto"/>
              <w:ind w:left="0" w:right="0"/>
              <w:jc w:val="center"/>
              <w:rPr>
                <w:rFonts w:hint="default"/>
              </w:rPr>
            </w:pPr>
            <w:r>
              <w:rPr>
                <w:rFonts w:hint="default" w:ascii="Arial" w:hAnsi="Arial"/>
                <w:b/>
                <w:i w:val="0"/>
                <w:color w:val="FFFFFF"/>
                <w:sz w:val="16"/>
              </w:rPr>
              <w:t>Nhóm</w:t>
            </w:r>
          </w:p>
        </w:tc>
      </w:tr>
      <w:tr w14:paraId="37046F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20" w:type="dxa"/>
            <w:tcMar>
              <w:top w:w="90" w:type="dxa"/>
              <w:left w:w="110" w:type="dxa"/>
              <w:bottom w:w="90" w:type="dxa"/>
              <w:right w:w="110" w:type="dxa"/>
            </w:tcMar>
            <w:vAlign w:val="center"/>
          </w:tcPr>
          <w:p w14:paraId="7B867AD5">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Mã phiếu thanh toán/referenceId</w:t>
            </w:r>
          </w:p>
        </w:tc>
        <w:tc>
          <w:tcPr>
            <w:tcW w:w="1900" w:type="dxa"/>
            <w:tcMar>
              <w:top w:w="90" w:type="dxa"/>
              <w:left w:w="110" w:type="dxa"/>
              <w:bottom w:w="90" w:type="dxa"/>
              <w:right w:w="110" w:type="dxa"/>
            </w:tcMar>
            <w:vAlign w:val="center"/>
          </w:tcPr>
          <w:p w14:paraId="0213346D">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esdHTKTpayment</w:t>
            </w:r>
          </w:p>
        </w:tc>
        <w:tc>
          <w:tcPr>
            <w:tcW w:w="2780" w:type="dxa"/>
            <w:tcMar>
              <w:top w:w="90" w:type="dxa"/>
              <w:left w:w="110" w:type="dxa"/>
              <w:bottom w:w="90" w:type="dxa"/>
              <w:right w:w="110" w:type="dxa"/>
            </w:tcMar>
            <w:vAlign w:val="center"/>
          </w:tcPr>
          <w:p w14:paraId="75DE573E">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id</w:t>
            </w:r>
          </w:p>
        </w:tc>
        <w:tc>
          <w:tcPr>
            <w:tcW w:w="940" w:type="dxa"/>
            <w:tcMar>
              <w:top w:w="90" w:type="dxa"/>
              <w:left w:w="110" w:type="dxa"/>
              <w:bottom w:w="90" w:type="dxa"/>
              <w:right w:w="110" w:type="dxa"/>
            </w:tcMar>
            <w:vAlign w:val="center"/>
          </w:tcPr>
          <w:p w14:paraId="44234C43">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Có</w:t>
            </w:r>
          </w:p>
        </w:tc>
        <w:tc>
          <w:tcPr>
            <w:tcW w:w="820" w:type="dxa"/>
            <w:tcMar>
              <w:top w:w="90" w:type="dxa"/>
              <w:left w:w="110" w:type="dxa"/>
              <w:bottom w:w="90" w:type="dxa"/>
              <w:right w:w="110" w:type="dxa"/>
            </w:tcMar>
            <w:vAlign w:val="center"/>
          </w:tcPr>
          <w:p w14:paraId="440C0D8F">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G0</w:t>
            </w:r>
          </w:p>
        </w:tc>
      </w:tr>
      <w:tr w14:paraId="3A2B1F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20" w:type="dxa"/>
            <w:shd w:val="clear" w:color="auto" w:fill="F8FBFD"/>
            <w:tcMar>
              <w:top w:w="90" w:type="dxa"/>
              <w:left w:w="110" w:type="dxa"/>
              <w:bottom w:w="90" w:type="dxa"/>
              <w:right w:w="110" w:type="dxa"/>
            </w:tcMar>
            <w:vAlign w:val="center"/>
          </w:tcPr>
          <w:p w14:paraId="10F71919">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Mã NCC nội bộ</w:t>
            </w:r>
          </w:p>
        </w:tc>
        <w:tc>
          <w:tcPr>
            <w:tcW w:w="1900" w:type="dxa"/>
            <w:shd w:val="clear" w:color="auto" w:fill="F8FBFD"/>
            <w:tcMar>
              <w:top w:w="90" w:type="dxa"/>
              <w:left w:w="110" w:type="dxa"/>
              <w:bottom w:w="90" w:type="dxa"/>
              <w:right w:w="110" w:type="dxa"/>
            </w:tcMar>
            <w:vAlign w:val="center"/>
          </w:tcPr>
          <w:p w14:paraId="1C26CD98">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esdHTKTpaymentVendor</w:t>
            </w:r>
          </w:p>
        </w:tc>
        <w:tc>
          <w:tcPr>
            <w:tcW w:w="2780" w:type="dxa"/>
            <w:shd w:val="clear" w:color="auto" w:fill="F8FBFD"/>
            <w:tcMar>
              <w:top w:w="90" w:type="dxa"/>
              <w:left w:w="110" w:type="dxa"/>
              <w:bottom w:w="90" w:type="dxa"/>
              <w:right w:w="110" w:type="dxa"/>
            </w:tcMar>
            <w:vAlign w:val="center"/>
          </w:tcPr>
          <w:p w14:paraId="7E9667B9">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vendor.id</w:t>
            </w:r>
          </w:p>
        </w:tc>
        <w:tc>
          <w:tcPr>
            <w:tcW w:w="940" w:type="dxa"/>
            <w:shd w:val="clear" w:color="auto" w:fill="F8FBFD"/>
            <w:tcMar>
              <w:top w:w="90" w:type="dxa"/>
              <w:left w:w="110" w:type="dxa"/>
              <w:bottom w:w="90" w:type="dxa"/>
              <w:right w:w="110" w:type="dxa"/>
            </w:tcMar>
            <w:vAlign w:val="center"/>
          </w:tcPr>
          <w:p w14:paraId="5AF0F09C">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Có</w:t>
            </w:r>
          </w:p>
        </w:tc>
        <w:tc>
          <w:tcPr>
            <w:tcW w:w="820" w:type="dxa"/>
            <w:shd w:val="clear" w:color="auto" w:fill="F8FBFD"/>
            <w:tcMar>
              <w:top w:w="90" w:type="dxa"/>
              <w:left w:w="110" w:type="dxa"/>
              <w:bottom w:w="90" w:type="dxa"/>
              <w:right w:w="110" w:type="dxa"/>
            </w:tcMar>
            <w:vAlign w:val="center"/>
          </w:tcPr>
          <w:p w14:paraId="53A39895">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G0</w:t>
            </w:r>
          </w:p>
        </w:tc>
      </w:tr>
      <w:tr w14:paraId="15CA3B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20" w:type="dxa"/>
            <w:tcMar>
              <w:top w:w="90" w:type="dxa"/>
              <w:left w:w="110" w:type="dxa"/>
              <w:bottom w:w="90" w:type="dxa"/>
              <w:right w:w="110" w:type="dxa"/>
            </w:tcMar>
            <w:vAlign w:val="center"/>
          </w:tcPr>
          <w:p w14:paraId="1B782214">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Mã NCC/MST/CCCD dùng OGL</w:t>
            </w:r>
          </w:p>
        </w:tc>
        <w:tc>
          <w:tcPr>
            <w:tcW w:w="1900" w:type="dxa"/>
            <w:tcMar>
              <w:top w:w="90" w:type="dxa"/>
              <w:left w:w="110" w:type="dxa"/>
              <w:bottom w:w="90" w:type="dxa"/>
              <w:right w:w="110" w:type="dxa"/>
            </w:tcMar>
            <w:vAlign w:val="center"/>
          </w:tcPr>
          <w:p w14:paraId="4047F6EB">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esdHTKTvendor</w:t>
            </w:r>
          </w:p>
        </w:tc>
        <w:tc>
          <w:tcPr>
            <w:tcW w:w="2780" w:type="dxa"/>
            <w:tcMar>
              <w:top w:w="90" w:type="dxa"/>
              <w:left w:w="110" w:type="dxa"/>
              <w:bottom w:w="90" w:type="dxa"/>
              <w:right w:w="110" w:type="dxa"/>
            </w:tcMar>
            <w:vAlign w:val="center"/>
          </w:tcPr>
          <w:p w14:paraId="5E9F4E40">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vendor.number</w:t>
            </w:r>
          </w:p>
        </w:tc>
        <w:tc>
          <w:tcPr>
            <w:tcW w:w="940" w:type="dxa"/>
            <w:tcMar>
              <w:top w:w="90" w:type="dxa"/>
              <w:left w:w="110" w:type="dxa"/>
              <w:bottom w:w="90" w:type="dxa"/>
              <w:right w:w="110" w:type="dxa"/>
            </w:tcMar>
            <w:vAlign w:val="center"/>
          </w:tcPr>
          <w:p w14:paraId="4354FBFE">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Có</w:t>
            </w:r>
          </w:p>
        </w:tc>
        <w:tc>
          <w:tcPr>
            <w:tcW w:w="820" w:type="dxa"/>
            <w:tcMar>
              <w:top w:w="90" w:type="dxa"/>
              <w:left w:w="110" w:type="dxa"/>
              <w:bottom w:w="90" w:type="dxa"/>
              <w:right w:w="110" w:type="dxa"/>
            </w:tcMar>
            <w:vAlign w:val="center"/>
          </w:tcPr>
          <w:p w14:paraId="7AACBF24">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G0</w:t>
            </w:r>
          </w:p>
        </w:tc>
      </w:tr>
      <w:tr w14:paraId="2D6E55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20" w:type="dxa"/>
            <w:shd w:val="clear" w:color="auto" w:fill="F8FBFD"/>
            <w:tcMar>
              <w:top w:w="90" w:type="dxa"/>
              <w:left w:w="110" w:type="dxa"/>
              <w:bottom w:w="90" w:type="dxa"/>
              <w:right w:w="110" w:type="dxa"/>
            </w:tcMar>
            <w:vAlign w:val="center"/>
          </w:tcPr>
          <w:p w14:paraId="3574263E">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Tổ chức hoặc Cá nhân</w:t>
            </w:r>
          </w:p>
        </w:tc>
        <w:tc>
          <w:tcPr>
            <w:tcW w:w="1900" w:type="dxa"/>
            <w:shd w:val="clear" w:color="auto" w:fill="F8FBFD"/>
            <w:tcMar>
              <w:top w:w="90" w:type="dxa"/>
              <w:left w:w="110" w:type="dxa"/>
              <w:bottom w:w="90" w:type="dxa"/>
              <w:right w:w="110" w:type="dxa"/>
            </w:tcMar>
            <w:vAlign w:val="center"/>
          </w:tcPr>
          <w:p w14:paraId="6ADFD38D">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esdHTKTvendor</w:t>
            </w:r>
          </w:p>
        </w:tc>
        <w:tc>
          <w:tcPr>
            <w:tcW w:w="2780" w:type="dxa"/>
            <w:shd w:val="clear" w:color="auto" w:fill="F8FBFD"/>
            <w:tcMar>
              <w:top w:w="90" w:type="dxa"/>
              <w:left w:w="110" w:type="dxa"/>
              <w:bottom w:w="90" w:type="dxa"/>
              <w:right w:w="110" w:type="dxa"/>
            </w:tcMar>
            <w:vAlign w:val="center"/>
          </w:tcPr>
          <w:p w14:paraId="075439CB">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vendor.type</w:t>
            </w:r>
          </w:p>
        </w:tc>
        <w:tc>
          <w:tcPr>
            <w:tcW w:w="940" w:type="dxa"/>
            <w:shd w:val="clear" w:color="auto" w:fill="F8FBFD"/>
            <w:tcMar>
              <w:top w:w="90" w:type="dxa"/>
              <w:left w:w="110" w:type="dxa"/>
              <w:bottom w:w="90" w:type="dxa"/>
              <w:right w:w="110" w:type="dxa"/>
            </w:tcMar>
            <w:vAlign w:val="center"/>
          </w:tcPr>
          <w:p w14:paraId="67A9ABA5">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Có</w:t>
            </w:r>
          </w:p>
        </w:tc>
        <w:tc>
          <w:tcPr>
            <w:tcW w:w="820" w:type="dxa"/>
            <w:shd w:val="clear" w:color="auto" w:fill="F8FBFD"/>
            <w:tcMar>
              <w:top w:w="90" w:type="dxa"/>
              <w:left w:w="110" w:type="dxa"/>
              <w:bottom w:w="90" w:type="dxa"/>
              <w:right w:w="110" w:type="dxa"/>
            </w:tcMar>
            <w:vAlign w:val="center"/>
          </w:tcPr>
          <w:p w14:paraId="71A41648">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G0</w:t>
            </w:r>
          </w:p>
        </w:tc>
      </w:tr>
      <w:tr w14:paraId="3C3257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20" w:type="dxa"/>
            <w:tcMar>
              <w:top w:w="90" w:type="dxa"/>
              <w:left w:w="110" w:type="dxa"/>
              <w:bottom w:w="90" w:type="dxa"/>
              <w:right w:w="110" w:type="dxa"/>
            </w:tcMar>
            <w:vAlign w:val="center"/>
          </w:tcPr>
          <w:p w14:paraId="45C4AEF1">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Site NCC được chọn</w:t>
            </w:r>
          </w:p>
        </w:tc>
        <w:tc>
          <w:tcPr>
            <w:tcW w:w="1900" w:type="dxa"/>
            <w:tcMar>
              <w:top w:w="90" w:type="dxa"/>
              <w:left w:w="110" w:type="dxa"/>
              <w:bottom w:w="90" w:type="dxa"/>
              <w:right w:w="110" w:type="dxa"/>
            </w:tcMar>
            <w:vAlign w:val="center"/>
          </w:tcPr>
          <w:p w14:paraId="2A8F7D45">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esdHTKTpaymentVendor</w:t>
            </w:r>
          </w:p>
        </w:tc>
        <w:tc>
          <w:tcPr>
            <w:tcW w:w="2780" w:type="dxa"/>
            <w:tcMar>
              <w:top w:w="90" w:type="dxa"/>
              <w:left w:w="110" w:type="dxa"/>
              <w:bottom w:w="90" w:type="dxa"/>
              <w:right w:w="110" w:type="dxa"/>
            </w:tcMar>
            <w:vAlign w:val="center"/>
          </w:tcPr>
          <w:p w14:paraId="7D44E8BB">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vendor.site.id</w:t>
            </w:r>
          </w:p>
        </w:tc>
        <w:tc>
          <w:tcPr>
            <w:tcW w:w="940" w:type="dxa"/>
            <w:tcMar>
              <w:top w:w="90" w:type="dxa"/>
              <w:left w:w="110" w:type="dxa"/>
              <w:bottom w:w="90" w:type="dxa"/>
              <w:right w:w="110" w:type="dxa"/>
            </w:tcMar>
            <w:vAlign w:val="center"/>
          </w:tcPr>
          <w:p w14:paraId="72C46739">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Có</w:t>
            </w:r>
          </w:p>
        </w:tc>
        <w:tc>
          <w:tcPr>
            <w:tcW w:w="820" w:type="dxa"/>
            <w:tcMar>
              <w:top w:w="90" w:type="dxa"/>
              <w:left w:w="110" w:type="dxa"/>
              <w:bottom w:w="90" w:type="dxa"/>
              <w:right w:w="110" w:type="dxa"/>
            </w:tcMar>
            <w:vAlign w:val="center"/>
          </w:tcPr>
          <w:p w14:paraId="3062E866">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G0</w:t>
            </w:r>
          </w:p>
        </w:tc>
      </w:tr>
      <w:tr w14:paraId="3E8441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20" w:type="dxa"/>
            <w:shd w:val="clear" w:color="auto" w:fill="F8FBFD"/>
            <w:tcMar>
              <w:top w:w="90" w:type="dxa"/>
              <w:left w:w="110" w:type="dxa"/>
              <w:bottom w:w="90" w:type="dxa"/>
              <w:right w:w="110" w:type="dxa"/>
            </w:tcMar>
            <w:vAlign w:val="center"/>
          </w:tcPr>
          <w:p w14:paraId="5836AA75">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Site code OGL</w:t>
            </w:r>
          </w:p>
        </w:tc>
        <w:tc>
          <w:tcPr>
            <w:tcW w:w="1900" w:type="dxa"/>
            <w:shd w:val="clear" w:color="auto" w:fill="F8FBFD"/>
            <w:tcMar>
              <w:top w:w="90" w:type="dxa"/>
              <w:left w:w="110" w:type="dxa"/>
              <w:bottom w:w="90" w:type="dxa"/>
              <w:right w:w="110" w:type="dxa"/>
            </w:tcMar>
            <w:vAlign w:val="center"/>
          </w:tcPr>
          <w:p w14:paraId="4DCADFE5">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esdHTKTvendorSite</w:t>
            </w:r>
          </w:p>
        </w:tc>
        <w:tc>
          <w:tcPr>
            <w:tcW w:w="2780" w:type="dxa"/>
            <w:shd w:val="clear" w:color="auto" w:fill="F8FBFD"/>
            <w:tcMar>
              <w:top w:w="90" w:type="dxa"/>
              <w:left w:w="110" w:type="dxa"/>
              <w:bottom w:w="90" w:type="dxa"/>
              <w:right w:w="110" w:type="dxa"/>
            </w:tcMar>
            <w:vAlign w:val="center"/>
          </w:tcPr>
          <w:p w14:paraId="787A0C50">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ogl.site.code</w:t>
            </w:r>
          </w:p>
        </w:tc>
        <w:tc>
          <w:tcPr>
            <w:tcW w:w="940" w:type="dxa"/>
            <w:shd w:val="clear" w:color="auto" w:fill="F8FBFD"/>
            <w:tcMar>
              <w:top w:w="90" w:type="dxa"/>
              <w:left w:w="110" w:type="dxa"/>
              <w:bottom w:w="90" w:type="dxa"/>
              <w:right w:w="110" w:type="dxa"/>
            </w:tcMar>
            <w:vAlign w:val="center"/>
          </w:tcPr>
          <w:p w14:paraId="5896C907">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Có</w:t>
            </w:r>
          </w:p>
        </w:tc>
        <w:tc>
          <w:tcPr>
            <w:tcW w:w="820" w:type="dxa"/>
            <w:shd w:val="clear" w:color="auto" w:fill="F8FBFD"/>
            <w:tcMar>
              <w:top w:w="90" w:type="dxa"/>
              <w:left w:w="110" w:type="dxa"/>
              <w:bottom w:w="90" w:type="dxa"/>
              <w:right w:w="110" w:type="dxa"/>
            </w:tcMar>
            <w:vAlign w:val="center"/>
          </w:tcPr>
          <w:p w14:paraId="67E9A06E">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G0</w:t>
            </w:r>
          </w:p>
        </w:tc>
      </w:tr>
      <w:tr w14:paraId="5A5852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20" w:type="dxa"/>
            <w:tcMar>
              <w:top w:w="90" w:type="dxa"/>
              <w:left w:w="110" w:type="dxa"/>
              <w:bottom w:w="90" w:type="dxa"/>
              <w:right w:w="110" w:type="dxa"/>
            </w:tcMar>
            <w:vAlign w:val="center"/>
          </w:tcPr>
          <w:p w14:paraId="2184124E">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Đơn vị/entity gửi OGL</w:t>
            </w:r>
          </w:p>
        </w:tc>
        <w:tc>
          <w:tcPr>
            <w:tcW w:w="1900" w:type="dxa"/>
            <w:tcMar>
              <w:top w:w="90" w:type="dxa"/>
              <w:left w:w="110" w:type="dxa"/>
              <w:bottom w:w="90" w:type="dxa"/>
              <w:right w:w="110" w:type="dxa"/>
            </w:tcMar>
            <w:vAlign w:val="center"/>
          </w:tcPr>
          <w:p w14:paraId="50D8DBED">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esdHTKTvendorSite</w:t>
            </w:r>
          </w:p>
        </w:tc>
        <w:tc>
          <w:tcPr>
            <w:tcW w:w="2780" w:type="dxa"/>
            <w:tcMar>
              <w:top w:w="90" w:type="dxa"/>
              <w:left w:w="110" w:type="dxa"/>
              <w:bottom w:w="90" w:type="dxa"/>
              <w:right w:w="110" w:type="dxa"/>
            </w:tcMar>
            <w:vAlign w:val="center"/>
          </w:tcPr>
          <w:p w14:paraId="4560D95A">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ogl.entity</w:t>
            </w:r>
          </w:p>
        </w:tc>
        <w:tc>
          <w:tcPr>
            <w:tcW w:w="940" w:type="dxa"/>
            <w:tcMar>
              <w:top w:w="90" w:type="dxa"/>
              <w:left w:w="110" w:type="dxa"/>
              <w:bottom w:w="90" w:type="dxa"/>
              <w:right w:w="110" w:type="dxa"/>
            </w:tcMar>
            <w:vAlign w:val="center"/>
          </w:tcPr>
          <w:p w14:paraId="56FAE6AB">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Có</w:t>
            </w:r>
          </w:p>
        </w:tc>
        <w:tc>
          <w:tcPr>
            <w:tcW w:w="820" w:type="dxa"/>
            <w:tcMar>
              <w:top w:w="90" w:type="dxa"/>
              <w:left w:w="110" w:type="dxa"/>
              <w:bottom w:w="90" w:type="dxa"/>
              <w:right w:w="110" w:type="dxa"/>
            </w:tcMar>
            <w:vAlign w:val="center"/>
          </w:tcPr>
          <w:p w14:paraId="4ECA3F70">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G0</w:t>
            </w:r>
          </w:p>
        </w:tc>
      </w:tr>
      <w:tr w14:paraId="4285CD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20" w:type="dxa"/>
            <w:shd w:val="clear" w:color="auto" w:fill="F8FBFD"/>
            <w:tcMar>
              <w:top w:w="90" w:type="dxa"/>
              <w:left w:w="110" w:type="dxa"/>
              <w:bottom w:w="90" w:type="dxa"/>
              <w:right w:w="110" w:type="dxa"/>
            </w:tcMar>
            <w:vAlign w:val="center"/>
          </w:tcPr>
          <w:p w14:paraId="1E0CD716">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Tài khoản phải trả NCC</w:t>
            </w:r>
          </w:p>
        </w:tc>
        <w:tc>
          <w:tcPr>
            <w:tcW w:w="1900" w:type="dxa"/>
            <w:shd w:val="clear" w:color="auto" w:fill="F8FBFD"/>
            <w:tcMar>
              <w:top w:w="90" w:type="dxa"/>
              <w:left w:w="110" w:type="dxa"/>
              <w:bottom w:w="90" w:type="dxa"/>
              <w:right w:w="110" w:type="dxa"/>
            </w:tcMar>
            <w:vAlign w:val="center"/>
          </w:tcPr>
          <w:p w14:paraId="1CD546EC">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esdHTKTvendorSite</w:t>
            </w:r>
          </w:p>
        </w:tc>
        <w:tc>
          <w:tcPr>
            <w:tcW w:w="2780" w:type="dxa"/>
            <w:shd w:val="clear" w:color="auto" w:fill="F8FBFD"/>
            <w:tcMar>
              <w:top w:w="90" w:type="dxa"/>
              <w:left w:w="110" w:type="dxa"/>
              <w:bottom w:w="90" w:type="dxa"/>
              <w:right w:w="110" w:type="dxa"/>
            </w:tcMar>
            <w:vAlign w:val="center"/>
          </w:tcPr>
          <w:p w14:paraId="2CA93695">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credit.account</w:t>
            </w:r>
          </w:p>
        </w:tc>
        <w:tc>
          <w:tcPr>
            <w:tcW w:w="940" w:type="dxa"/>
            <w:shd w:val="clear" w:color="auto" w:fill="F8FBFD"/>
            <w:tcMar>
              <w:top w:w="90" w:type="dxa"/>
              <w:left w:w="110" w:type="dxa"/>
              <w:bottom w:w="90" w:type="dxa"/>
              <w:right w:w="110" w:type="dxa"/>
            </w:tcMar>
            <w:vAlign w:val="center"/>
          </w:tcPr>
          <w:p w14:paraId="4DB09250">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Có</w:t>
            </w:r>
          </w:p>
        </w:tc>
        <w:tc>
          <w:tcPr>
            <w:tcW w:w="820" w:type="dxa"/>
            <w:shd w:val="clear" w:color="auto" w:fill="F8FBFD"/>
            <w:tcMar>
              <w:top w:w="90" w:type="dxa"/>
              <w:left w:w="110" w:type="dxa"/>
              <w:bottom w:w="90" w:type="dxa"/>
              <w:right w:w="110" w:type="dxa"/>
            </w:tcMar>
            <w:vAlign w:val="center"/>
          </w:tcPr>
          <w:p w14:paraId="73593056">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G0</w:t>
            </w:r>
          </w:p>
        </w:tc>
      </w:tr>
      <w:tr w14:paraId="3902A6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20" w:type="dxa"/>
            <w:tcMar>
              <w:top w:w="90" w:type="dxa"/>
              <w:left w:w="110" w:type="dxa"/>
              <w:bottom w:w="90" w:type="dxa"/>
              <w:right w:w="110" w:type="dxa"/>
            </w:tcMar>
            <w:vAlign w:val="center"/>
          </w:tcPr>
          <w:p w14:paraId="36AB26A1">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Loại tiền 3 ký tự</w:t>
            </w:r>
          </w:p>
        </w:tc>
        <w:tc>
          <w:tcPr>
            <w:tcW w:w="1900" w:type="dxa"/>
            <w:tcMar>
              <w:top w:w="90" w:type="dxa"/>
              <w:left w:w="110" w:type="dxa"/>
              <w:bottom w:w="90" w:type="dxa"/>
              <w:right w:w="110" w:type="dxa"/>
            </w:tcMar>
            <w:vAlign w:val="center"/>
          </w:tcPr>
          <w:p w14:paraId="5B25BDF9">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esdHTKTpaymentVendor</w:t>
            </w:r>
          </w:p>
        </w:tc>
        <w:tc>
          <w:tcPr>
            <w:tcW w:w="2780" w:type="dxa"/>
            <w:tcMar>
              <w:top w:w="90" w:type="dxa"/>
              <w:left w:w="110" w:type="dxa"/>
              <w:bottom w:w="90" w:type="dxa"/>
              <w:right w:w="110" w:type="dxa"/>
            </w:tcMar>
            <w:vAlign w:val="center"/>
          </w:tcPr>
          <w:p w14:paraId="237D9977">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currency</w:t>
            </w:r>
          </w:p>
        </w:tc>
        <w:tc>
          <w:tcPr>
            <w:tcW w:w="940" w:type="dxa"/>
            <w:tcMar>
              <w:top w:w="90" w:type="dxa"/>
              <w:left w:w="110" w:type="dxa"/>
              <w:bottom w:w="90" w:type="dxa"/>
              <w:right w:w="110" w:type="dxa"/>
            </w:tcMar>
            <w:vAlign w:val="center"/>
          </w:tcPr>
          <w:p w14:paraId="71536321">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Có</w:t>
            </w:r>
          </w:p>
        </w:tc>
        <w:tc>
          <w:tcPr>
            <w:tcW w:w="820" w:type="dxa"/>
            <w:tcMar>
              <w:top w:w="90" w:type="dxa"/>
              <w:left w:w="110" w:type="dxa"/>
              <w:bottom w:w="90" w:type="dxa"/>
              <w:right w:w="110" w:type="dxa"/>
            </w:tcMar>
            <w:vAlign w:val="center"/>
          </w:tcPr>
          <w:p w14:paraId="460E69B5">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G0</w:t>
            </w:r>
          </w:p>
        </w:tc>
      </w:tr>
      <w:tr w14:paraId="67E707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20" w:type="dxa"/>
            <w:shd w:val="clear" w:color="auto" w:fill="F8FBFD"/>
            <w:tcMar>
              <w:top w:w="90" w:type="dxa"/>
              <w:left w:w="110" w:type="dxa"/>
              <w:bottom w:w="90" w:type="dxa"/>
              <w:right w:w="110" w:type="dxa"/>
            </w:tcMar>
            <w:vAlign w:val="center"/>
          </w:tcPr>
          <w:p w14:paraId="20394D85">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Chuyển khoản/Tiền mặt</w:t>
            </w:r>
          </w:p>
        </w:tc>
        <w:tc>
          <w:tcPr>
            <w:tcW w:w="1900" w:type="dxa"/>
            <w:shd w:val="clear" w:color="auto" w:fill="F8FBFD"/>
            <w:tcMar>
              <w:top w:w="90" w:type="dxa"/>
              <w:left w:w="110" w:type="dxa"/>
              <w:bottom w:w="90" w:type="dxa"/>
              <w:right w:w="110" w:type="dxa"/>
            </w:tcMar>
            <w:vAlign w:val="center"/>
          </w:tcPr>
          <w:p w14:paraId="3734C7E3">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esdHTKTpaymentVendor</w:t>
            </w:r>
          </w:p>
        </w:tc>
        <w:tc>
          <w:tcPr>
            <w:tcW w:w="2780" w:type="dxa"/>
            <w:shd w:val="clear" w:color="auto" w:fill="F8FBFD"/>
            <w:tcMar>
              <w:top w:w="90" w:type="dxa"/>
              <w:left w:w="110" w:type="dxa"/>
              <w:bottom w:w="90" w:type="dxa"/>
              <w:right w:w="110" w:type="dxa"/>
            </w:tcMar>
            <w:vAlign w:val="center"/>
          </w:tcPr>
          <w:p w14:paraId="19574F18">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payment.method</w:t>
            </w:r>
          </w:p>
        </w:tc>
        <w:tc>
          <w:tcPr>
            <w:tcW w:w="940" w:type="dxa"/>
            <w:shd w:val="clear" w:color="auto" w:fill="F8FBFD"/>
            <w:tcMar>
              <w:top w:w="90" w:type="dxa"/>
              <w:left w:w="110" w:type="dxa"/>
              <w:bottom w:w="90" w:type="dxa"/>
              <w:right w:w="110" w:type="dxa"/>
            </w:tcMar>
            <w:vAlign w:val="center"/>
          </w:tcPr>
          <w:p w14:paraId="73C1A439">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Có</w:t>
            </w:r>
          </w:p>
        </w:tc>
        <w:tc>
          <w:tcPr>
            <w:tcW w:w="820" w:type="dxa"/>
            <w:shd w:val="clear" w:color="auto" w:fill="F8FBFD"/>
            <w:tcMar>
              <w:top w:w="90" w:type="dxa"/>
              <w:left w:w="110" w:type="dxa"/>
              <w:bottom w:w="90" w:type="dxa"/>
              <w:right w:w="110" w:type="dxa"/>
            </w:tcMar>
            <w:vAlign w:val="center"/>
          </w:tcPr>
          <w:p w14:paraId="6FA86EF7">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G0</w:t>
            </w:r>
          </w:p>
        </w:tc>
      </w:tr>
      <w:tr w14:paraId="7FD865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20" w:type="dxa"/>
            <w:tcMar>
              <w:top w:w="90" w:type="dxa"/>
              <w:left w:w="110" w:type="dxa"/>
              <w:bottom w:w="90" w:type="dxa"/>
              <w:right w:w="110" w:type="dxa"/>
            </w:tcMar>
            <w:vAlign w:val="center"/>
          </w:tcPr>
          <w:p w14:paraId="0E4F2607">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Giá trị hóa đơn chấp nhận (1)</w:t>
            </w:r>
          </w:p>
        </w:tc>
        <w:tc>
          <w:tcPr>
            <w:tcW w:w="1900" w:type="dxa"/>
            <w:shd w:val="clear" w:color="auto" w:fill="auto"/>
            <w:tcMar>
              <w:top w:w="90" w:type="dxa"/>
              <w:left w:w="110" w:type="dxa"/>
              <w:bottom w:w="90" w:type="dxa"/>
              <w:right w:w="110" w:type="dxa"/>
            </w:tcMar>
            <w:vAlign w:val="center"/>
          </w:tcPr>
          <w:p w14:paraId="7EDD9571">
            <w:pPr>
              <w:keepNext w:val="0"/>
              <w:keepLines w:val="0"/>
              <w:widowControl/>
              <w:suppressLineNumbers w:val="0"/>
              <w:spacing w:before="0" w:beforeAutospacing="1" w:after="80" w:afterAutospacing="0" w:line="268" w:lineRule="auto"/>
              <w:ind w:left="0" w:leftChars="0" w:right="0" w:rightChars="0"/>
              <w:jc w:val="left"/>
              <w:rPr>
                <w:rFonts w:hint="default"/>
              </w:rPr>
            </w:pPr>
            <w:r>
              <w:rPr>
                <w:rFonts w:hint="default" w:ascii="Arial" w:hAnsi="Arial" w:eastAsia="ＭＳ 明朝" w:cs="Times New Roman"/>
                <w:kern w:val="0"/>
                <w:sz w:val="16"/>
                <w:szCs w:val="16"/>
                <w:lang w:val="en-US" w:eastAsia="zh-CN" w:bidi="ar"/>
              </w:rPr>
              <w:t>esdHTKTpaymentVendor.approved.invoice.amount</w:t>
            </w:r>
          </w:p>
        </w:tc>
        <w:tc>
          <w:tcPr>
            <w:tcW w:w="2780" w:type="dxa"/>
            <w:tcMar>
              <w:top w:w="90" w:type="dxa"/>
              <w:left w:w="110" w:type="dxa"/>
              <w:bottom w:w="90" w:type="dxa"/>
              <w:right w:w="110" w:type="dxa"/>
            </w:tcMar>
            <w:vAlign w:val="center"/>
          </w:tcPr>
          <w:p w14:paraId="0D4E07AD">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approved.invoice.amount</w:t>
            </w:r>
          </w:p>
        </w:tc>
        <w:tc>
          <w:tcPr>
            <w:tcW w:w="940" w:type="dxa"/>
            <w:tcMar>
              <w:top w:w="90" w:type="dxa"/>
              <w:left w:w="110" w:type="dxa"/>
              <w:bottom w:w="90" w:type="dxa"/>
              <w:right w:w="110" w:type="dxa"/>
            </w:tcMar>
            <w:vAlign w:val="center"/>
          </w:tcPr>
          <w:p w14:paraId="00F59074">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Theo case</w:t>
            </w:r>
          </w:p>
        </w:tc>
        <w:tc>
          <w:tcPr>
            <w:tcW w:w="820" w:type="dxa"/>
            <w:tcMar>
              <w:top w:w="90" w:type="dxa"/>
              <w:left w:w="110" w:type="dxa"/>
              <w:bottom w:w="90" w:type="dxa"/>
              <w:right w:w="110" w:type="dxa"/>
            </w:tcMar>
            <w:vAlign w:val="center"/>
          </w:tcPr>
          <w:p w14:paraId="041D5418">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G0</w:t>
            </w:r>
          </w:p>
        </w:tc>
      </w:tr>
      <w:tr w14:paraId="004B90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20" w:type="dxa"/>
            <w:shd w:val="clear" w:color="auto" w:fill="F8FBFD"/>
            <w:tcMar>
              <w:top w:w="90" w:type="dxa"/>
              <w:left w:w="110" w:type="dxa"/>
              <w:bottom w:w="90" w:type="dxa"/>
              <w:right w:w="110" w:type="dxa"/>
            </w:tcMar>
            <w:vAlign w:val="center"/>
          </w:tcPr>
          <w:p w14:paraId="636644B9">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Số tiền đề nghị thanh toán (2)</w:t>
            </w:r>
          </w:p>
        </w:tc>
        <w:tc>
          <w:tcPr>
            <w:tcW w:w="1900" w:type="dxa"/>
            <w:shd w:val="clear" w:color="auto" w:fill="auto"/>
            <w:tcMar>
              <w:top w:w="90" w:type="dxa"/>
              <w:left w:w="110" w:type="dxa"/>
              <w:bottom w:w="90" w:type="dxa"/>
              <w:right w:w="110" w:type="dxa"/>
            </w:tcMar>
            <w:vAlign w:val="center"/>
          </w:tcPr>
          <w:p w14:paraId="34959A98">
            <w:pPr>
              <w:keepNext w:val="0"/>
              <w:keepLines w:val="0"/>
              <w:widowControl/>
              <w:suppressLineNumbers w:val="0"/>
              <w:spacing w:before="0" w:beforeAutospacing="1" w:after="80" w:afterAutospacing="0" w:line="268" w:lineRule="auto"/>
              <w:ind w:left="0" w:leftChars="0" w:right="0" w:rightChars="0"/>
              <w:jc w:val="left"/>
              <w:rPr>
                <w:rFonts w:hint="default"/>
              </w:rPr>
            </w:pPr>
            <w:r>
              <w:rPr>
                <w:rFonts w:hint="default" w:ascii="Arial" w:hAnsi="Arial" w:eastAsia="ＭＳ 明朝" w:cs="Times New Roman"/>
                <w:kern w:val="0"/>
                <w:sz w:val="16"/>
                <w:szCs w:val="16"/>
                <w:lang w:val="en-US" w:eastAsia="zh-CN" w:bidi="ar"/>
              </w:rPr>
              <w:t>esdHTKTpaymentVendor.amount</w:t>
            </w:r>
          </w:p>
        </w:tc>
        <w:tc>
          <w:tcPr>
            <w:tcW w:w="2780" w:type="dxa"/>
            <w:shd w:val="clear" w:color="auto" w:fill="F8FBFD"/>
            <w:tcMar>
              <w:top w:w="90" w:type="dxa"/>
              <w:left w:w="110" w:type="dxa"/>
              <w:bottom w:w="90" w:type="dxa"/>
              <w:right w:w="110" w:type="dxa"/>
            </w:tcMar>
            <w:vAlign w:val="center"/>
          </w:tcPr>
          <w:p w14:paraId="15C20651">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amount</w:t>
            </w:r>
          </w:p>
        </w:tc>
        <w:tc>
          <w:tcPr>
            <w:tcW w:w="940" w:type="dxa"/>
            <w:shd w:val="clear" w:color="auto" w:fill="F8FBFD"/>
            <w:tcMar>
              <w:top w:w="90" w:type="dxa"/>
              <w:left w:w="110" w:type="dxa"/>
              <w:bottom w:w="90" w:type="dxa"/>
              <w:right w:w="110" w:type="dxa"/>
            </w:tcMar>
            <w:vAlign w:val="center"/>
          </w:tcPr>
          <w:p w14:paraId="1CE181B7">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Theo case</w:t>
            </w:r>
          </w:p>
        </w:tc>
        <w:tc>
          <w:tcPr>
            <w:tcW w:w="820" w:type="dxa"/>
            <w:shd w:val="clear" w:color="auto" w:fill="F8FBFD"/>
            <w:tcMar>
              <w:top w:w="90" w:type="dxa"/>
              <w:left w:w="110" w:type="dxa"/>
              <w:bottom w:w="90" w:type="dxa"/>
              <w:right w:w="110" w:type="dxa"/>
            </w:tcMar>
            <w:vAlign w:val="center"/>
          </w:tcPr>
          <w:p w14:paraId="67D565C2">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G0</w:t>
            </w:r>
          </w:p>
        </w:tc>
      </w:tr>
      <w:tr w14:paraId="2E8509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20" w:type="dxa"/>
            <w:tcMar>
              <w:top w:w="90" w:type="dxa"/>
              <w:left w:w="110" w:type="dxa"/>
              <w:bottom w:w="90" w:type="dxa"/>
              <w:right w:w="110" w:type="dxa"/>
            </w:tcMar>
            <w:vAlign w:val="center"/>
          </w:tcPr>
          <w:p w14:paraId="1A50119E">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Tổng hoàn ứng lần này (3)</w:t>
            </w:r>
          </w:p>
        </w:tc>
        <w:tc>
          <w:tcPr>
            <w:tcW w:w="1900" w:type="dxa"/>
            <w:shd w:val="clear" w:color="auto" w:fill="auto"/>
            <w:tcMar>
              <w:top w:w="90" w:type="dxa"/>
              <w:left w:w="110" w:type="dxa"/>
              <w:bottom w:w="90" w:type="dxa"/>
              <w:right w:w="110" w:type="dxa"/>
            </w:tcMar>
            <w:vAlign w:val="center"/>
          </w:tcPr>
          <w:p w14:paraId="55C288E2">
            <w:pPr>
              <w:keepNext w:val="0"/>
              <w:keepLines w:val="0"/>
              <w:widowControl/>
              <w:suppressLineNumbers w:val="0"/>
              <w:spacing w:before="0" w:beforeAutospacing="1" w:after="80" w:afterAutospacing="0" w:line="268" w:lineRule="auto"/>
              <w:ind w:left="0" w:leftChars="0" w:right="0" w:rightChars="0"/>
              <w:jc w:val="left"/>
              <w:rPr>
                <w:rFonts w:hint="default"/>
              </w:rPr>
            </w:pPr>
            <w:r>
              <w:rPr>
                <w:rFonts w:hint="default" w:ascii="Arial" w:hAnsi="Arial" w:eastAsia="ＭＳ 明朝" w:cs="Times New Roman"/>
                <w:kern w:val="0"/>
                <w:sz w:val="16"/>
                <w:szCs w:val="16"/>
                <w:lang w:val="en-US" w:eastAsia="zh-CN" w:bidi="ar"/>
              </w:rPr>
              <w:t>esdHTKTpaymentVendor.refund.amount</w:t>
            </w:r>
          </w:p>
        </w:tc>
        <w:tc>
          <w:tcPr>
            <w:tcW w:w="2780" w:type="dxa"/>
            <w:tcMar>
              <w:top w:w="90" w:type="dxa"/>
              <w:left w:w="110" w:type="dxa"/>
              <w:bottom w:w="90" w:type="dxa"/>
              <w:right w:w="110" w:type="dxa"/>
            </w:tcMar>
            <w:vAlign w:val="center"/>
          </w:tcPr>
          <w:p w14:paraId="48D85BE8">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refund.amount</w:t>
            </w:r>
          </w:p>
        </w:tc>
        <w:tc>
          <w:tcPr>
            <w:tcW w:w="940" w:type="dxa"/>
            <w:tcMar>
              <w:top w:w="90" w:type="dxa"/>
              <w:left w:w="110" w:type="dxa"/>
              <w:bottom w:w="90" w:type="dxa"/>
              <w:right w:w="110" w:type="dxa"/>
            </w:tcMar>
            <w:vAlign w:val="center"/>
          </w:tcPr>
          <w:p w14:paraId="11E3FF4F">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Theo case</w:t>
            </w:r>
          </w:p>
        </w:tc>
        <w:tc>
          <w:tcPr>
            <w:tcW w:w="820" w:type="dxa"/>
            <w:tcMar>
              <w:top w:w="90" w:type="dxa"/>
              <w:left w:w="110" w:type="dxa"/>
              <w:bottom w:w="90" w:type="dxa"/>
              <w:right w:w="110" w:type="dxa"/>
            </w:tcMar>
            <w:vAlign w:val="center"/>
          </w:tcPr>
          <w:p w14:paraId="40F92D37">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G0</w:t>
            </w:r>
          </w:p>
        </w:tc>
      </w:tr>
      <w:tr w14:paraId="5C37CB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20" w:type="dxa"/>
            <w:shd w:val="clear" w:color="auto" w:fill="F8FBFD"/>
            <w:tcMar>
              <w:top w:w="90" w:type="dxa"/>
              <w:left w:w="110" w:type="dxa"/>
              <w:bottom w:w="90" w:type="dxa"/>
              <w:right w:w="110" w:type="dxa"/>
            </w:tcMar>
            <w:vAlign w:val="center"/>
          </w:tcPr>
          <w:p w14:paraId="713A4AAF">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Nội dung giao dịch</w:t>
            </w:r>
          </w:p>
        </w:tc>
        <w:tc>
          <w:tcPr>
            <w:tcW w:w="1900" w:type="dxa"/>
            <w:shd w:val="clear" w:color="auto" w:fill="F8FBFD"/>
            <w:tcMar>
              <w:top w:w="90" w:type="dxa"/>
              <w:left w:w="110" w:type="dxa"/>
              <w:bottom w:w="90" w:type="dxa"/>
              <w:right w:w="110" w:type="dxa"/>
            </w:tcMar>
            <w:vAlign w:val="center"/>
          </w:tcPr>
          <w:p w14:paraId="7AD9CAE8">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esdHTKTpaymentVendor</w:t>
            </w:r>
          </w:p>
        </w:tc>
        <w:tc>
          <w:tcPr>
            <w:tcW w:w="2780" w:type="dxa"/>
            <w:shd w:val="clear" w:color="auto" w:fill="F8FBFD"/>
            <w:tcMar>
              <w:top w:w="90" w:type="dxa"/>
              <w:left w:w="110" w:type="dxa"/>
              <w:bottom w:w="90" w:type="dxa"/>
              <w:right w:w="110" w:type="dxa"/>
            </w:tcMar>
            <w:vAlign w:val="center"/>
          </w:tcPr>
          <w:p w14:paraId="0FC55A7C">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transaction.des</w:t>
            </w:r>
          </w:p>
        </w:tc>
        <w:tc>
          <w:tcPr>
            <w:tcW w:w="940" w:type="dxa"/>
            <w:shd w:val="clear" w:color="auto" w:fill="F8FBFD"/>
            <w:tcMar>
              <w:top w:w="90" w:type="dxa"/>
              <w:left w:w="110" w:type="dxa"/>
              <w:bottom w:w="90" w:type="dxa"/>
              <w:right w:w="110" w:type="dxa"/>
            </w:tcMar>
            <w:vAlign w:val="center"/>
          </w:tcPr>
          <w:p w14:paraId="7A8E2A83">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Có</w:t>
            </w:r>
          </w:p>
        </w:tc>
        <w:tc>
          <w:tcPr>
            <w:tcW w:w="820" w:type="dxa"/>
            <w:shd w:val="clear" w:color="auto" w:fill="F8FBFD"/>
            <w:tcMar>
              <w:top w:w="90" w:type="dxa"/>
              <w:left w:w="110" w:type="dxa"/>
              <w:bottom w:w="90" w:type="dxa"/>
              <w:right w:w="110" w:type="dxa"/>
            </w:tcMar>
            <w:vAlign w:val="center"/>
          </w:tcPr>
          <w:p w14:paraId="09E1BE67">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G0</w:t>
            </w:r>
          </w:p>
        </w:tc>
      </w:tr>
      <w:tr w14:paraId="4341F8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20" w:type="dxa"/>
            <w:tcMar>
              <w:top w:w="90" w:type="dxa"/>
              <w:left w:w="110" w:type="dxa"/>
              <w:bottom w:w="90" w:type="dxa"/>
              <w:right w:w="110" w:type="dxa"/>
            </w:tcMar>
            <w:vAlign w:val="center"/>
          </w:tcPr>
          <w:p w14:paraId="59AB14A1">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Người tạo/người duyệt cuối</w:t>
            </w:r>
          </w:p>
        </w:tc>
        <w:tc>
          <w:tcPr>
            <w:tcW w:w="1900" w:type="dxa"/>
            <w:tcMar>
              <w:top w:w="90" w:type="dxa"/>
              <w:left w:w="110" w:type="dxa"/>
              <w:bottom w:w="90" w:type="dxa"/>
              <w:right w:w="110" w:type="dxa"/>
            </w:tcMar>
            <w:vAlign w:val="center"/>
          </w:tcPr>
          <w:p w14:paraId="37997457">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payment</w:t>
            </w:r>
          </w:p>
        </w:tc>
        <w:tc>
          <w:tcPr>
            <w:tcW w:w="2780" w:type="dxa"/>
            <w:tcMar>
              <w:top w:w="90" w:type="dxa"/>
              <w:left w:w="110" w:type="dxa"/>
              <w:bottom w:w="90" w:type="dxa"/>
              <w:right w:w="110" w:type="dxa"/>
            </w:tcMar>
            <w:vAlign w:val="center"/>
          </w:tcPr>
          <w:p w14:paraId="615A8661">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created.by / user.approver.final</w:t>
            </w:r>
          </w:p>
        </w:tc>
        <w:tc>
          <w:tcPr>
            <w:tcW w:w="940" w:type="dxa"/>
            <w:tcMar>
              <w:top w:w="90" w:type="dxa"/>
              <w:left w:w="110" w:type="dxa"/>
              <w:bottom w:w="90" w:type="dxa"/>
              <w:right w:w="110" w:type="dxa"/>
            </w:tcMar>
            <w:vAlign w:val="center"/>
          </w:tcPr>
          <w:p w14:paraId="099559EA">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Có</w:t>
            </w:r>
          </w:p>
        </w:tc>
        <w:tc>
          <w:tcPr>
            <w:tcW w:w="820" w:type="dxa"/>
            <w:tcMar>
              <w:top w:w="90" w:type="dxa"/>
              <w:left w:w="110" w:type="dxa"/>
              <w:bottom w:w="90" w:type="dxa"/>
              <w:right w:w="110" w:type="dxa"/>
            </w:tcMar>
            <w:vAlign w:val="center"/>
          </w:tcPr>
          <w:p w14:paraId="31A45404">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G0</w:t>
            </w:r>
          </w:p>
        </w:tc>
      </w:tr>
      <w:tr w14:paraId="7D613A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20" w:type="dxa"/>
            <w:shd w:val="clear" w:color="auto" w:fill="F8FBFD"/>
            <w:tcMar>
              <w:top w:w="90" w:type="dxa"/>
              <w:left w:w="110" w:type="dxa"/>
              <w:bottom w:w="90" w:type="dxa"/>
              <w:right w:w="110" w:type="dxa"/>
            </w:tcMar>
            <w:vAlign w:val="center"/>
          </w:tcPr>
          <w:p w14:paraId="70FDE21E">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Mã HĐ/KMS</w:t>
            </w:r>
          </w:p>
        </w:tc>
        <w:tc>
          <w:tcPr>
            <w:tcW w:w="1900" w:type="dxa"/>
            <w:shd w:val="clear" w:color="auto" w:fill="F8FBFD"/>
            <w:tcMar>
              <w:top w:w="90" w:type="dxa"/>
              <w:left w:w="110" w:type="dxa"/>
              <w:bottom w:w="90" w:type="dxa"/>
              <w:right w:w="110" w:type="dxa"/>
            </w:tcMar>
            <w:vAlign w:val="center"/>
          </w:tcPr>
          <w:p w14:paraId="2F0AA4C2">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esdHTKTpayment</w:t>
            </w:r>
          </w:p>
        </w:tc>
        <w:tc>
          <w:tcPr>
            <w:tcW w:w="2780" w:type="dxa"/>
            <w:shd w:val="clear" w:color="auto" w:fill="F8FBFD"/>
            <w:tcMar>
              <w:top w:w="90" w:type="dxa"/>
              <w:left w:w="110" w:type="dxa"/>
              <w:bottom w:w="90" w:type="dxa"/>
              <w:right w:w="110" w:type="dxa"/>
            </w:tcMar>
            <w:vAlign w:val="center"/>
          </w:tcPr>
          <w:p w14:paraId="339249D3">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contract.id</w:t>
            </w:r>
          </w:p>
        </w:tc>
        <w:tc>
          <w:tcPr>
            <w:tcW w:w="940" w:type="dxa"/>
            <w:shd w:val="clear" w:color="auto" w:fill="F8FBFD"/>
            <w:tcMar>
              <w:top w:w="90" w:type="dxa"/>
              <w:left w:w="110" w:type="dxa"/>
              <w:bottom w:w="90" w:type="dxa"/>
              <w:right w:w="110" w:type="dxa"/>
            </w:tcMar>
            <w:vAlign w:val="center"/>
          </w:tcPr>
          <w:p w14:paraId="41ED0E85">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Không</w:t>
            </w:r>
          </w:p>
        </w:tc>
        <w:tc>
          <w:tcPr>
            <w:tcW w:w="820" w:type="dxa"/>
            <w:shd w:val="clear" w:color="auto" w:fill="F8FBFD"/>
            <w:tcMar>
              <w:top w:w="90" w:type="dxa"/>
              <w:left w:w="110" w:type="dxa"/>
              <w:bottom w:w="90" w:type="dxa"/>
              <w:right w:w="110" w:type="dxa"/>
            </w:tcMar>
            <w:vAlign w:val="center"/>
          </w:tcPr>
          <w:p w14:paraId="01596549">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G0</w:t>
            </w:r>
          </w:p>
        </w:tc>
      </w:tr>
      <w:tr w14:paraId="62841D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20" w:type="dxa"/>
            <w:tcMar>
              <w:top w:w="90" w:type="dxa"/>
              <w:left w:w="110" w:type="dxa"/>
              <w:bottom w:w="90" w:type="dxa"/>
              <w:right w:w="110" w:type="dxa"/>
            </w:tcMar>
            <w:vAlign w:val="center"/>
          </w:tcPr>
          <w:p w14:paraId="49189BD9">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Danh sách hóa đơn của đúng NCC</w:t>
            </w:r>
          </w:p>
        </w:tc>
        <w:tc>
          <w:tcPr>
            <w:tcW w:w="1900" w:type="dxa"/>
            <w:tcMar>
              <w:top w:w="90" w:type="dxa"/>
              <w:left w:w="110" w:type="dxa"/>
              <w:bottom w:w="90" w:type="dxa"/>
              <w:right w:w="110" w:type="dxa"/>
            </w:tcMar>
            <w:vAlign w:val="center"/>
          </w:tcPr>
          <w:p w14:paraId="7A8D8929">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esdHTKTpaymentInvoice + esdHTKTinvoice</w:t>
            </w:r>
          </w:p>
        </w:tc>
        <w:tc>
          <w:tcPr>
            <w:tcW w:w="2780" w:type="dxa"/>
            <w:tcMar>
              <w:top w:w="90" w:type="dxa"/>
              <w:left w:w="110" w:type="dxa"/>
              <w:bottom w:w="90" w:type="dxa"/>
              <w:right w:w="110" w:type="dxa"/>
            </w:tcMar>
            <w:vAlign w:val="center"/>
          </w:tcPr>
          <w:p w14:paraId="0AF4450B">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Cần xác nhận trường cụ thể</w:t>
            </w:r>
          </w:p>
        </w:tc>
        <w:tc>
          <w:tcPr>
            <w:tcW w:w="940" w:type="dxa"/>
            <w:tcMar>
              <w:top w:w="90" w:type="dxa"/>
              <w:left w:w="110" w:type="dxa"/>
              <w:bottom w:w="90" w:type="dxa"/>
              <w:right w:w="110" w:type="dxa"/>
            </w:tcMar>
            <w:vAlign w:val="center"/>
          </w:tcPr>
          <w:p w14:paraId="744282E8">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Có</w:t>
            </w:r>
          </w:p>
        </w:tc>
        <w:tc>
          <w:tcPr>
            <w:tcW w:w="820" w:type="dxa"/>
            <w:tcMar>
              <w:top w:w="90" w:type="dxa"/>
              <w:left w:w="110" w:type="dxa"/>
              <w:bottom w:w="90" w:type="dxa"/>
              <w:right w:w="110" w:type="dxa"/>
            </w:tcMar>
            <w:vAlign w:val="center"/>
          </w:tcPr>
          <w:p w14:paraId="50DA8B7D">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G1</w:t>
            </w:r>
          </w:p>
        </w:tc>
      </w:tr>
      <w:tr w14:paraId="5C88C0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20" w:type="dxa"/>
            <w:shd w:val="clear" w:color="auto" w:fill="F8FBFD"/>
            <w:tcMar>
              <w:top w:w="90" w:type="dxa"/>
              <w:left w:w="110" w:type="dxa"/>
              <w:bottom w:w="90" w:type="dxa"/>
              <w:right w:w="110" w:type="dxa"/>
            </w:tcMar>
            <w:vAlign w:val="center"/>
          </w:tcPr>
          <w:p w14:paraId="1418F90F">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Các dòng chi phí trước thuế</w:t>
            </w:r>
          </w:p>
        </w:tc>
        <w:tc>
          <w:tcPr>
            <w:tcW w:w="1900" w:type="dxa"/>
            <w:shd w:val="clear" w:color="auto" w:fill="F8FBFD"/>
            <w:tcMar>
              <w:top w:w="90" w:type="dxa"/>
              <w:left w:w="110" w:type="dxa"/>
              <w:bottom w:w="90" w:type="dxa"/>
              <w:right w:w="110" w:type="dxa"/>
            </w:tcMar>
            <w:vAlign w:val="center"/>
          </w:tcPr>
          <w:p w14:paraId="6FA81A37">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esdHTKTpaymentCostDivision theo payment+vendor</w:t>
            </w:r>
          </w:p>
        </w:tc>
        <w:tc>
          <w:tcPr>
            <w:tcW w:w="2780" w:type="dxa"/>
            <w:shd w:val="clear" w:color="auto" w:fill="F8FBFD"/>
            <w:tcMar>
              <w:top w:w="90" w:type="dxa"/>
              <w:left w:w="110" w:type="dxa"/>
              <w:bottom w:w="90" w:type="dxa"/>
              <w:right w:w="110" w:type="dxa"/>
            </w:tcMar>
            <w:vAlign w:val="center"/>
          </w:tcPr>
          <w:p w14:paraId="7D0D0365">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Cần xác nhận trường cụ thể</w:t>
            </w:r>
          </w:p>
        </w:tc>
        <w:tc>
          <w:tcPr>
            <w:tcW w:w="940" w:type="dxa"/>
            <w:shd w:val="clear" w:color="auto" w:fill="F8FBFD"/>
            <w:tcMar>
              <w:top w:w="90" w:type="dxa"/>
              <w:left w:w="110" w:type="dxa"/>
              <w:bottom w:w="90" w:type="dxa"/>
              <w:right w:w="110" w:type="dxa"/>
            </w:tcMar>
            <w:vAlign w:val="center"/>
          </w:tcPr>
          <w:p w14:paraId="5CEE45C8">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Có</w:t>
            </w:r>
          </w:p>
        </w:tc>
        <w:tc>
          <w:tcPr>
            <w:tcW w:w="820" w:type="dxa"/>
            <w:shd w:val="clear" w:color="auto" w:fill="F8FBFD"/>
            <w:tcMar>
              <w:top w:w="90" w:type="dxa"/>
              <w:left w:w="110" w:type="dxa"/>
              <w:bottom w:w="90" w:type="dxa"/>
              <w:right w:w="110" w:type="dxa"/>
            </w:tcMar>
            <w:vAlign w:val="center"/>
          </w:tcPr>
          <w:p w14:paraId="37243740">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G1</w:t>
            </w:r>
          </w:p>
        </w:tc>
      </w:tr>
      <w:tr w14:paraId="63A50B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20" w:type="dxa"/>
            <w:tcMar>
              <w:top w:w="90" w:type="dxa"/>
              <w:left w:w="110" w:type="dxa"/>
              <w:bottom w:w="90" w:type="dxa"/>
              <w:right w:w="110" w:type="dxa"/>
            </w:tcMar>
            <w:vAlign w:val="center"/>
          </w:tcPr>
          <w:p w14:paraId="5FA36F1E">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Đủ segment1…segment7 OGL</w:t>
            </w:r>
          </w:p>
        </w:tc>
        <w:tc>
          <w:tcPr>
            <w:tcW w:w="1900" w:type="dxa"/>
            <w:shd w:val="clear" w:color="auto" w:fill="auto"/>
            <w:tcMar>
              <w:top w:w="90" w:type="dxa"/>
              <w:left w:w="110" w:type="dxa"/>
              <w:bottom w:w="90" w:type="dxa"/>
              <w:right w:w="110" w:type="dxa"/>
            </w:tcMar>
            <w:vAlign w:val="center"/>
          </w:tcPr>
          <w:p w14:paraId="0AF68FF2">
            <w:pPr>
              <w:keepNext w:val="0"/>
              <w:keepLines w:val="0"/>
              <w:widowControl/>
              <w:suppressLineNumbers w:val="0"/>
              <w:bidi w:val="0"/>
              <w:spacing w:before="0" w:beforeAutospacing="0" w:afterAutospacing="0"/>
              <w:ind w:left="0" w:right="0"/>
              <w:rPr>
                <w:rFonts w:hint="default"/>
                <w:sz w:val="15"/>
                <w:szCs w:val="15"/>
              </w:rPr>
            </w:pPr>
            <w:r>
              <w:rPr>
                <w:rFonts w:hint="default"/>
                <w:sz w:val="15"/>
                <w:szCs w:val="15"/>
              </w:rPr>
              <w:t>esdHTKTpaymentCostDivision</w:t>
            </w:r>
          </w:p>
        </w:tc>
        <w:tc>
          <w:tcPr>
            <w:tcW w:w="2780" w:type="dxa"/>
            <w:tcMar>
              <w:top w:w="90" w:type="dxa"/>
              <w:left w:w="110" w:type="dxa"/>
              <w:bottom w:w="90" w:type="dxa"/>
              <w:right w:w="110" w:type="dxa"/>
            </w:tcMar>
            <w:vAlign w:val="center"/>
          </w:tcPr>
          <w:p w14:paraId="29F637FC">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account.number</w:t>
            </w:r>
          </w:p>
        </w:tc>
        <w:tc>
          <w:tcPr>
            <w:tcW w:w="940" w:type="dxa"/>
            <w:tcMar>
              <w:top w:w="90" w:type="dxa"/>
              <w:left w:w="110" w:type="dxa"/>
              <w:bottom w:w="90" w:type="dxa"/>
              <w:right w:w="110" w:type="dxa"/>
            </w:tcMar>
            <w:vAlign w:val="center"/>
          </w:tcPr>
          <w:p w14:paraId="10E182C0">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Có</w:t>
            </w:r>
          </w:p>
        </w:tc>
        <w:tc>
          <w:tcPr>
            <w:tcW w:w="820" w:type="dxa"/>
            <w:tcMar>
              <w:top w:w="90" w:type="dxa"/>
              <w:left w:w="110" w:type="dxa"/>
              <w:bottom w:w="90" w:type="dxa"/>
              <w:right w:w="110" w:type="dxa"/>
            </w:tcMar>
            <w:vAlign w:val="center"/>
          </w:tcPr>
          <w:p w14:paraId="00939E31">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G1</w:t>
            </w:r>
          </w:p>
        </w:tc>
      </w:tr>
      <w:tr w14:paraId="44B973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20" w:type="dxa"/>
            <w:shd w:val="clear" w:color="auto" w:fill="F8FBFD"/>
            <w:tcMar>
              <w:top w:w="90" w:type="dxa"/>
              <w:left w:w="110" w:type="dxa"/>
              <w:bottom w:w="90" w:type="dxa"/>
              <w:right w:w="110" w:type="dxa"/>
            </w:tcMar>
            <w:vAlign w:val="center"/>
          </w:tcPr>
          <w:p w14:paraId="7B56C07E">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Thuế được hạch toán/khấu trừ</w:t>
            </w:r>
          </w:p>
        </w:tc>
        <w:tc>
          <w:tcPr>
            <w:tcW w:w="1900" w:type="dxa"/>
            <w:shd w:val="clear" w:color="auto" w:fill="auto"/>
            <w:tcMar>
              <w:top w:w="90" w:type="dxa"/>
              <w:left w:w="110" w:type="dxa"/>
              <w:bottom w:w="90" w:type="dxa"/>
              <w:right w:w="110" w:type="dxa"/>
            </w:tcMar>
            <w:vAlign w:val="center"/>
          </w:tcPr>
          <w:p w14:paraId="5C1E9844">
            <w:pPr>
              <w:keepNext w:val="0"/>
              <w:keepLines w:val="0"/>
              <w:widowControl/>
              <w:suppressLineNumbers w:val="0"/>
              <w:bidi w:val="0"/>
              <w:spacing w:before="0" w:beforeAutospacing="0" w:afterAutospacing="0"/>
              <w:ind w:left="0" w:right="0"/>
              <w:rPr>
                <w:rFonts w:hint="default"/>
                <w:sz w:val="15"/>
                <w:szCs w:val="15"/>
              </w:rPr>
            </w:pPr>
            <w:r>
              <w:rPr>
                <w:rFonts w:hint="default"/>
                <w:sz w:val="15"/>
                <w:szCs w:val="15"/>
              </w:rPr>
              <w:t>paymentInvoice</w:t>
            </w:r>
          </w:p>
        </w:tc>
        <w:tc>
          <w:tcPr>
            <w:tcW w:w="2780" w:type="dxa"/>
            <w:shd w:val="clear" w:color="auto" w:fill="F8FBFD"/>
            <w:tcMar>
              <w:top w:w="90" w:type="dxa"/>
              <w:left w:w="110" w:type="dxa"/>
              <w:bottom w:w="90" w:type="dxa"/>
              <w:right w:w="110" w:type="dxa"/>
            </w:tcMar>
            <w:vAlign w:val="center"/>
          </w:tcPr>
          <w:p w14:paraId="492B953F">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deduction.amount</w:t>
            </w:r>
          </w:p>
        </w:tc>
        <w:tc>
          <w:tcPr>
            <w:tcW w:w="940" w:type="dxa"/>
            <w:shd w:val="clear" w:color="auto" w:fill="F8FBFD"/>
            <w:tcMar>
              <w:top w:w="90" w:type="dxa"/>
              <w:left w:w="110" w:type="dxa"/>
              <w:bottom w:w="90" w:type="dxa"/>
              <w:right w:w="110" w:type="dxa"/>
            </w:tcMar>
            <w:vAlign w:val="center"/>
          </w:tcPr>
          <w:p w14:paraId="028DF06B">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Nếu có thuế</w:t>
            </w:r>
          </w:p>
        </w:tc>
        <w:tc>
          <w:tcPr>
            <w:tcW w:w="820" w:type="dxa"/>
            <w:shd w:val="clear" w:color="auto" w:fill="F8FBFD"/>
            <w:tcMar>
              <w:top w:w="90" w:type="dxa"/>
              <w:left w:w="110" w:type="dxa"/>
              <w:bottom w:w="90" w:type="dxa"/>
              <w:right w:w="110" w:type="dxa"/>
            </w:tcMar>
            <w:vAlign w:val="center"/>
          </w:tcPr>
          <w:p w14:paraId="307C2B28">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G2</w:t>
            </w:r>
          </w:p>
        </w:tc>
      </w:tr>
      <w:tr w14:paraId="76AF1B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20" w:type="dxa"/>
            <w:tcMar>
              <w:top w:w="90" w:type="dxa"/>
              <w:left w:w="110" w:type="dxa"/>
              <w:bottom w:w="90" w:type="dxa"/>
              <w:right w:w="110" w:type="dxa"/>
            </w:tcMar>
            <w:vAlign w:val="center"/>
          </w:tcPr>
          <w:p w14:paraId="40467BDC">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Loại và tỷ lệ khấu trừ</w:t>
            </w:r>
          </w:p>
        </w:tc>
        <w:tc>
          <w:tcPr>
            <w:tcW w:w="1900" w:type="dxa"/>
            <w:shd w:val="clear" w:color="auto" w:fill="auto"/>
            <w:tcMar>
              <w:top w:w="90" w:type="dxa"/>
              <w:left w:w="110" w:type="dxa"/>
              <w:bottom w:w="90" w:type="dxa"/>
              <w:right w:w="110" w:type="dxa"/>
            </w:tcMar>
            <w:vAlign w:val="center"/>
          </w:tcPr>
          <w:p w14:paraId="4ECD68AD">
            <w:pPr>
              <w:keepNext w:val="0"/>
              <w:keepLines w:val="0"/>
              <w:widowControl/>
              <w:suppressLineNumbers w:val="0"/>
              <w:bidi w:val="0"/>
              <w:spacing w:before="0" w:beforeAutospacing="0" w:afterAutospacing="0"/>
              <w:ind w:left="0" w:right="0"/>
              <w:rPr>
                <w:rFonts w:hint="default"/>
                <w:sz w:val="15"/>
                <w:szCs w:val="15"/>
              </w:rPr>
            </w:pPr>
            <w:r>
              <w:rPr>
                <w:rFonts w:hint="default"/>
                <w:sz w:val="15"/>
                <w:szCs w:val="15"/>
              </w:rPr>
              <w:t>paymentInvoice</w:t>
            </w:r>
          </w:p>
        </w:tc>
        <w:tc>
          <w:tcPr>
            <w:tcW w:w="2780" w:type="dxa"/>
            <w:tcMar>
              <w:top w:w="90" w:type="dxa"/>
              <w:left w:w="110" w:type="dxa"/>
              <w:bottom w:w="90" w:type="dxa"/>
              <w:right w:w="110" w:type="dxa"/>
            </w:tcMar>
            <w:vAlign w:val="center"/>
          </w:tcPr>
          <w:p w14:paraId="7CDC1DBB">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deduction.type/rate</w:t>
            </w:r>
          </w:p>
        </w:tc>
        <w:tc>
          <w:tcPr>
            <w:tcW w:w="940" w:type="dxa"/>
            <w:tcMar>
              <w:top w:w="90" w:type="dxa"/>
              <w:left w:w="110" w:type="dxa"/>
              <w:bottom w:w="90" w:type="dxa"/>
              <w:right w:w="110" w:type="dxa"/>
            </w:tcMar>
            <w:vAlign w:val="center"/>
          </w:tcPr>
          <w:p w14:paraId="1E65C613">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Nếu có thuế</w:t>
            </w:r>
          </w:p>
        </w:tc>
        <w:tc>
          <w:tcPr>
            <w:tcW w:w="820" w:type="dxa"/>
            <w:tcMar>
              <w:top w:w="90" w:type="dxa"/>
              <w:left w:w="110" w:type="dxa"/>
              <w:bottom w:w="90" w:type="dxa"/>
              <w:right w:w="110" w:type="dxa"/>
            </w:tcMar>
            <w:vAlign w:val="center"/>
          </w:tcPr>
          <w:p w14:paraId="46FFC5EB">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G2</w:t>
            </w:r>
          </w:p>
        </w:tc>
      </w:tr>
      <w:tr w14:paraId="49C6C3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20" w:type="dxa"/>
            <w:shd w:val="clear" w:color="auto" w:fill="F8FBFD"/>
            <w:tcMar>
              <w:top w:w="90" w:type="dxa"/>
              <w:left w:w="110" w:type="dxa"/>
              <w:bottom w:w="90" w:type="dxa"/>
              <w:right w:w="110" w:type="dxa"/>
            </w:tcMar>
            <w:vAlign w:val="center"/>
          </w:tcPr>
          <w:p w14:paraId="045E67AF">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Tài khoản thụ hưởng</w:t>
            </w:r>
          </w:p>
        </w:tc>
        <w:tc>
          <w:tcPr>
            <w:tcW w:w="1900" w:type="dxa"/>
            <w:shd w:val="clear" w:color="auto" w:fill="auto"/>
            <w:tcMar>
              <w:top w:w="90" w:type="dxa"/>
              <w:left w:w="110" w:type="dxa"/>
              <w:bottom w:w="90" w:type="dxa"/>
              <w:right w:w="110" w:type="dxa"/>
            </w:tcMar>
            <w:vAlign w:val="center"/>
          </w:tcPr>
          <w:p w14:paraId="483A6810">
            <w:pPr>
              <w:keepNext w:val="0"/>
              <w:keepLines w:val="0"/>
              <w:widowControl/>
              <w:suppressLineNumbers w:val="0"/>
              <w:bidi w:val="0"/>
              <w:spacing w:before="0" w:beforeAutospacing="0" w:afterAutospacing="0"/>
              <w:ind w:left="0" w:right="0"/>
              <w:rPr>
                <w:rFonts w:hint="default"/>
                <w:sz w:val="15"/>
                <w:szCs w:val="15"/>
              </w:rPr>
            </w:pPr>
            <w:r>
              <w:rPr>
                <w:rFonts w:hint="default"/>
                <w:sz w:val="15"/>
                <w:szCs w:val="15"/>
              </w:rPr>
              <w:t>paymentVendor</w:t>
            </w:r>
          </w:p>
        </w:tc>
        <w:tc>
          <w:tcPr>
            <w:tcW w:w="2780" w:type="dxa"/>
            <w:shd w:val="clear" w:color="auto" w:fill="F8FBFD"/>
            <w:tcMar>
              <w:top w:w="90" w:type="dxa"/>
              <w:left w:w="110" w:type="dxa"/>
              <w:bottom w:w="90" w:type="dxa"/>
              <w:right w:w="110" w:type="dxa"/>
            </w:tcMar>
            <w:vAlign w:val="center"/>
          </w:tcPr>
          <w:p w14:paraId="466FDA83">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beneficiary.account</w:t>
            </w:r>
          </w:p>
        </w:tc>
        <w:tc>
          <w:tcPr>
            <w:tcW w:w="940" w:type="dxa"/>
            <w:shd w:val="clear" w:color="auto" w:fill="F8FBFD"/>
            <w:tcMar>
              <w:top w:w="90" w:type="dxa"/>
              <w:left w:w="110" w:type="dxa"/>
              <w:bottom w:w="90" w:type="dxa"/>
              <w:right w:w="110" w:type="dxa"/>
            </w:tcMar>
            <w:vAlign w:val="center"/>
          </w:tcPr>
          <w:p w14:paraId="34DE63A3">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Nếu chuyển khoản</w:t>
            </w:r>
          </w:p>
        </w:tc>
        <w:tc>
          <w:tcPr>
            <w:tcW w:w="820" w:type="dxa"/>
            <w:shd w:val="clear" w:color="auto" w:fill="F8FBFD"/>
            <w:tcMar>
              <w:top w:w="90" w:type="dxa"/>
              <w:left w:w="110" w:type="dxa"/>
              <w:bottom w:w="90" w:type="dxa"/>
              <w:right w:w="110" w:type="dxa"/>
            </w:tcMar>
            <w:vAlign w:val="center"/>
          </w:tcPr>
          <w:p w14:paraId="513D9FB9">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G3</w:t>
            </w:r>
          </w:p>
        </w:tc>
      </w:tr>
      <w:tr w14:paraId="027463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20" w:type="dxa"/>
            <w:tcMar>
              <w:top w:w="90" w:type="dxa"/>
              <w:left w:w="110" w:type="dxa"/>
              <w:bottom w:w="90" w:type="dxa"/>
              <w:right w:w="110" w:type="dxa"/>
            </w:tcMar>
            <w:vAlign w:val="center"/>
          </w:tcPr>
          <w:p w14:paraId="6530EF07">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Tên thụ hưởng</w:t>
            </w:r>
          </w:p>
        </w:tc>
        <w:tc>
          <w:tcPr>
            <w:tcW w:w="1900" w:type="dxa"/>
            <w:shd w:val="clear" w:color="auto" w:fill="auto"/>
            <w:tcMar>
              <w:top w:w="90" w:type="dxa"/>
              <w:left w:w="110" w:type="dxa"/>
              <w:bottom w:w="90" w:type="dxa"/>
              <w:right w:w="110" w:type="dxa"/>
            </w:tcMar>
            <w:vAlign w:val="center"/>
          </w:tcPr>
          <w:p w14:paraId="5C35870D">
            <w:pPr>
              <w:keepNext w:val="0"/>
              <w:keepLines w:val="0"/>
              <w:widowControl/>
              <w:suppressLineNumbers w:val="0"/>
              <w:bidi w:val="0"/>
              <w:spacing w:before="0" w:beforeAutospacing="0" w:afterAutospacing="0"/>
              <w:ind w:left="0" w:right="0"/>
              <w:rPr>
                <w:rFonts w:hint="default"/>
                <w:sz w:val="15"/>
                <w:szCs w:val="15"/>
              </w:rPr>
            </w:pPr>
            <w:r>
              <w:rPr>
                <w:rFonts w:hint="default"/>
                <w:sz w:val="15"/>
                <w:szCs w:val="15"/>
              </w:rPr>
              <w:t>paymentVendor</w:t>
            </w:r>
          </w:p>
        </w:tc>
        <w:tc>
          <w:tcPr>
            <w:tcW w:w="2780" w:type="dxa"/>
            <w:tcMar>
              <w:top w:w="90" w:type="dxa"/>
              <w:left w:w="110" w:type="dxa"/>
              <w:bottom w:w="90" w:type="dxa"/>
              <w:right w:w="110" w:type="dxa"/>
            </w:tcMar>
            <w:vAlign w:val="center"/>
          </w:tcPr>
          <w:p w14:paraId="5641E0B2">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beneficiary.name</w:t>
            </w:r>
          </w:p>
        </w:tc>
        <w:tc>
          <w:tcPr>
            <w:tcW w:w="940" w:type="dxa"/>
            <w:tcMar>
              <w:top w:w="90" w:type="dxa"/>
              <w:left w:w="110" w:type="dxa"/>
              <w:bottom w:w="90" w:type="dxa"/>
              <w:right w:w="110" w:type="dxa"/>
            </w:tcMar>
            <w:vAlign w:val="center"/>
          </w:tcPr>
          <w:p w14:paraId="0843B142">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Nếu chuyển khoản</w:t>
            </w:r>
          </w:p>
        </w:tc>
        <w:tc>
          <w:tcPr>
            <w:tcW w:w="820" w:type="dxa"/>
            <w:tcMar>
              <w:top w:w="90" w:type="dxa"/>
              <w:left w:w="110" w:type="dxa"/>
              <w:bottom w:w="90" w:type="dxa"/>
              <w:right w:w="110" w:type="dxa"/>
            </w:tcMar>
            <w:vAlign w:val="center"/>
          </w:tcPr>
          <w:p w14:paraId="0C09E46C">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G3</w:t>
            </w:r>
          </w:p>
        </w:tc>
      </w:tr>
      <w:tr w14:paraId="185E8C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20" w:type="dxa"/>
            <w:shd w:val="clear" w:color="auto" w:fill="F8FBFD"/>
            <w:tcMar>
              <w:top w:w="90" w:type="dxa"/>
              <w:left w:w="110" w:type="dxa"/>
              <w:bottom w:w="90" w:type="dxa"/>
              <w:right w:w="110" w:type="dxa"/>
            </w:tcMar>
            <w:vAlign w:val="center"/>
          </w:tcPr>
          <w:p w14:paraId="4C8ED534">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Mã ngân hàng/chi nhánh thụ hưởng</w:t>
            </w:r>
          </w:p>
        </w:tc>
        <w:tc>
          <w:tcPr>
            <w:tcW w:w="1900" w:type="dxa"/>
            <w:shd w:val="clear" w:color="auto" w:fill="auto"/>
            <w:tcMar>
              <w:top w:w="90" w:type="dxa"/>
              <w:left w:w="110" w:type="dxa"/>
              <w:bottom w:w="90" w:type="dxa"/>
              <w:right w:w="110" w:type="dxa"/>
            </w:tcMar>
            <w:vAlign w:val="center"/>
          </w:tcPr>
          <w:p w14:paraId="25495E8A">
            <w:pPr>
              <w:keepNext w:val="0"/>
              <w:keepLines w:val="0"/>
              <w:widowControl/>
              <w:suppressLineNumbers w:val="0"/>
              <w:bidi w:val="0"/>
              <w:spacing w:before="0" w:beforeAutospacing="0" w:afterAutospacing="0"/>
              <w:ind w:left="0" w:right="0"/>
              <w:rPr>
                <w:rFonts w:hint="default"/>
                <w:sz w:val="15"/>
                <w:szCs w:val="15"/>
              </w:rPr>
            </w:pPr>
            <w:r>
              <w:rPr>
                <w:rFonts w:hint="default"/>
                <w:sz w:val="15"/>
                <w:szCs w:val="15"/>
              </w:rPr>
              <w:t>esdHTKTpaymentVendor</w:t>
            </w:r>
          </w:p>
        </w:tc>
        <w:tc>
          <w:tcPr>
            <w:tcW w:w="2780" w:type="dxa"/>
            <w:shd w:val="clear" w:color="auto" w:fill="F8FBFD"/>
            <w:tcMar>
              <w:top w:w="90" w:type="dxa"/>
              <w:left w:w="110" w:type="dxa"/>
              <w:bottom w:w="90" w:type="dxa"/>
              <w:right w:w="110" w:type="dxa"/>
            </w:tcMar>
            <w:vAlign w:val="center"/>
          </w:tcPr>
          <w:p w14:paraId="405EDE6B">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beneficiary.bank</w:t>
            </w:r>
          </w:p>
        </w:tc>
        <w:tc>
          <w:tcPr>
            <w:tcW w:w="940" w:type="dxa"/>
            <w:shd w:val="clear" w:color="auto" w:fill="F8FBFD"/>
            <w:tcMar>
              <w:top w:w="90" w:type="dxa"/>
              <w:left w:w="110" w:type="dxa"/>
              <w:bottom w:w="90" w:type="dxa"/>
              <w:right w:w="110" w:type="dxa"/>
            </w:tcMar>
            <w:vAlign w:val="center"/>
          </w:tcPr>
          <w:p w14:paraId="721E5160">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Nếu chuyển khoản</w:t>
            </w:r>
          </w:p>
        </w:tc>
        <w:tc>
          <w:tcPr>
            <w:tcW w:w="820" w:type="dxa"/>
            <w:shd w:val="clear" w:color="auto" w:fill="F8FBFD"/>
            <w:tcMar>
              <w:top w:w="90" w:type="dxa"/>
              <w:left w:w="110" w:type="dxa"/>
              <w:bottom w:w="90" w:type="dxa"/>
              <w:right w:w="110" w:type="dxa"/>
            </w:tcMar>
            <w:vAlign w:val="center"/>
          </w:tcPr>
          <w:p w14:paraId="68C2C949">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G3</w:t>
            </w:r>
          </w:p>
        </w:tc>
      </w:tr>
      <w:tr w14:paraId="25A167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20" w:type="dxa"/>
            <w:tcMar>
              <w:top w:w="90" w:type="dxa"/>
              <w:left w:w="110" w:type="dxa"/>
              <w:bottom w:w="90" w:type="dxa"/>
              <w:right w:w="110" w:type="dxa"/>
            </w:tcMar>
            <w:vAlign w:val="center"/>
          </w:tcPr>
          <w:p w14:paraId="2BC1244D">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Tài khoản quỹ tiền mặt</w:t>
            </w:r>
          </w:p>
        </w:tc>
        <w:tc>
          <w:tcPr>
            <w:tcW w:w="1900" w:type="dxa"/>
            <w:shd w:val="clear" w:color="auto" w:fill="FFF4CE"/>
            <w:tcMar>
              <w:top w:w="90" w:type="dxa"/>
              <w:left w:w="110" w:type="dxa"/>
              <w:bottom w:w="90" w:type="dxa"/>
              <w:right w:w="110" w:type="dxa"/>
            </w:tcMar>
            <w:vAlign w:val="center"/>
          </w:tcPr>
          <w:p w14:paraId="2316B963">
            <w:pPr>
              <w:keepNext w:val="0"/>
              <w:keepLines w:val="0"/>
              <w:widowControl/>
              <w:suppressLineNumbers w:val="0"/>
              <w:spacing w:before="0" w:beforeAutospacing="0" w:after="0" w:afterAutospacing="0"/>
              <w:ind w:left="0" w:right="0"/>
              <w:rPr>
                <w:rFonts w:hint="default"/>
              </w:rPr>
            </w:pPr>
            <w:r>
              <w:rPr>
                <w:rFonts w:hint="default" w:ascii="Arial" w:hAnsi="Arial"/>
                <w:b/>
                <w:color w:val="C00000"/>
                <w:sz w:val="15"/>
              </w:rPr>
              <w:t>GIẢ THIẾT: esdHTKTcashAccountConfig</w:t>
            </w:r>
          </w:p>
        </w:tc>
        <w:tc>
          <w:tcPr>
            <w:tcW w:w="2780" w:type="dxa"/>
            <w:shd w:val="clear" w:color="auto" w:fill="FFF4CE"/>
            <w:tcMar>
              <w:top w:w="90" w:type="dxa"/>
              <w:left w:w="110" w:type="dxa"/>
              <w:bottom w:w="90" w:type="dxa"/>
              <w:right w:w="110" w:type="dxa"/>
            </w:tcMar>
            <w:vAlign w:val="center"/>
          </w:tcPr>
          <w:p w14:paraId="54824F3F">
            <w:pPr>
              <w:keepNext w:val="0"/>
              <w:keepLines w:val="0"/>
              <w:widowControl/>
              <w:suppressLineNumbers w:val="0"/>
              <w:spacing w:before="0" w:beforeAutospacing="0" w:after="0" w:afterAutospacing="0"/>
              <w:ind w:left="0" w:right="0"/>
              <w:rPr>
                <w:rFonts w:hint="default"/>
              </w:rPr>
            </w:pPr>
            <w:r>
              <w:rPr>
                <w:rFonts w:hint="default" w:ascii="Arial" w:hAnsi="Arial"/>
                <w:b/>
                <w:color w:val="C00000"/>
                <w:sz w:val="15"/>
              </w:rPr>
              <w:t>account.number</w:t>
            </w:r>
          </w:p>
        </w:tc>
        <w:tc>
          <w:tcPr>
            <w:tcW w:w="940" w:type="dxa"/>
            <w:tcMar>
              <w:top w:w="90" w:type="dxa"/>
              <w:left w:w="110" w:type="dxa"/>
              <w:bottom w:w="90" w:type="dxa"/>
              <w:right w:w="110" w:type="dxa"/>
            </w:tcMar>
            <w:vAlign w:val="center"/>
          </w:tcPr>
          <w:p w14:paraId="17A04283">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Nếu tiền mặt</w:t>
            </w:r>
          </w:p>
        </w:tc>
        <w:tc>
          <w:tcPr>
            <w:tcW w:w="820" w:type="dxa"/>
            <w:tcMar>
              <w:top w:w="90" w:type="dxa"/>
              <w:left w:w="110" w:type="dxa"/>
              <w:bottom w:w="90" w:type="dxa"/>
              <w:right w:w="110" w:type="dxa"/>
            </w:tcMar>
            <w:vAlign w:val="center"/>
          </w:tcPr>
          <w:p w14:paraId="04F0EE98">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G3</w:t>
            </w:r>
          </w:p>
        </w:tc>
      </w:tr>
      <w:tr w14:paraId="38AA71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20" w:type="dxa"/>
            <w:shd w:val="clear" w:color="auto" w:fill="FFFFFF"/>
            <w:tcMar>
              <w:top w:w="90" w:type="dxa"/>
              <w:left w:w="110" w:type="dxa"/>
              <w:bottom w:w="90" w:type="dxa"/>
              <w:right w:w="110" w:type="dxa"/>
            </w:tcMar>
            <w:vAlign w:val="center"/>
          </w:tcPr>
          <w:p>
            <w:pPr>
              <w:spacing w:before="0" w:after="0"/>
            </w:pPr>
            <w:r>
              <w:rPr>
                <w:rFonts w:ascii="Arial" w:hAnsi="Arial"/>
                <w:b w:val="0"/>
                <w:color w:val="000000"/>
                <w:sz w:val="15"/>
              </w:rPr>
              <w:t>Số tiền hoàn ứng lần này</w:t>
            </w:r>
          </w:p>
        </w:tc>
        <w:tc>
          <w:tcPr>
            <w:tcW w:w="1900" w:type="dxa"/>
            <w:shd w:val="clear" w:color="auto" w:fill="FFFFFF"/>
            <w:tcMar>
              <w:top w:w="90" w:type="dxa"/>
              <w:left w:w="110" w:type="dxa"/>
              <w:bottom w:w="90" w:type="dxa"/>
              <w:right w:w="110" w:type="dxa"/>
            </w:tcMar>
            <w:vAlign w:val="center"/>
          </w:tcPr>
          <w:p>
            <w:pPr>
              <w:spacing w:before="0" w:after="0"/>
            </w:pPr>
            <w:r>
              <w:rPr>
                <w:rFonts w:ascii="Arial" w:hAnsi="Arial"/>
                <w:b w:val="0"/>
                <w:color w:val="000000"/>
                <w:sz w:val="15"/>
              </w:rPr>
              <w:t>esdHTKTpaymentVendor</w:t>
            </w:r>
          </w:p>
        </w:tc>
        <w:tc>
          <w:tcPr>
            <w:tcW w:w="2780" w:type="dxa"/>
            <w:shd w:val="clear" w:color="auto" w:fill="FFFFFF"/>
            <w:tcMar>
              <w:top w:w="90" w:type="dxa"/>
              <w:left w:w="110" w:type="dxa"/>
              <w:bottom w:w="90" w:type="dxa"/>
              <w:right w:w="110" w:type="dxa"/>
            </w:tcMar>
            <w:vAlign w:val="center"/>
          </w:tcPr>
          <w:p>
            <w:pPr>
              <w:spacing w:before="0" w:after="0"/>
            </w:pPr>
            <w:r>
              <w:rPr>
                <w:rFonts w:ascii="Arial" w:hAnsi="Arial"/>
                <w:b w:val="0"/>
                <w:color w:val="000000"/>
                <w:sz w:val="15"/>
              </w:rPr>
              <w:t>refund.amount</w:t>
            </w:r>
          </w:p>
        </w:tc>
        <w:tc>
          <w:tcPr>
            <w:tcW w:w="940" w:type="dxa"/>
            <w:shd w:val="clear" w:color="auto" w:fill="FFFFFF"/>
            <w:tcMar>
              <w:top w:w="90" w:type="dxa"/>
              <w:left w:w="110" w:type="dxa"/>
              <w:bottom w:w="90" w:type="dxa"/>
              <w:right w:w="110" w:type="dxa"/>
            </w:tcMar>
            <w:vAlign w:val="center"/>
          </w:tcPr>
          <w:p>
            <w:pPr>
              <w:spacing w:before="0" w:after="0"/>
            </w:pPr>
            <w:r>
              <w:rPr>
                <w:rFonts w:ascii="Arial" w:hAnsi="Arial"/>
                <w:b w:val="0"/>
                <w:color w:val="000000"/>
                <w:sz w:val="15"/>
              </w:rPr>
              <w:t>Có</w:t>
            </w:r>
          </w:p>
        </w:tc>
        <w:tc>
          <w:tcPr>
            <w:tcW w:w="820" w:type="dxa"/>
            <w:shd w:val="clear" w:color="auto" w:fill="FFFFFF"/>
            <w:tcMar>
              <w:top w:w="90" w:type="dxa"/>
              <w:left w:w="110" w:type="dxa"/>
              <w:bottom w:w="90" w:type="dxa"/>
              <w:right w:w="110" w:type="dxa"/>
            </w:tcMar>
            <w:vAlign w:val="center"/>
          </w:tcPr>
          <w:p>
            <w:pPr>
              <w:spacing w:before="0" w:after="0"/>
            </w:pPr>
            <w:r>
              <w:rPr>
                <w:rFonts w:ascii="Arial" w:hAnsi="Arial"/>
                <w:b w:val="0"/>
                <w:color w:val="000000"/>
                <w:sz w:val="15"/>
              </w:rPr>
              <w:t>G5</w:t>
            </w:r>
          </w:p>
        </w:tc>
      </w:tr>
      <w:tr w14:paraId="5AD6BF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20" w:type="dxa"/>
            <w:tcMar>
              <w:top w:w="90" w:type="dxa"/>
              <w:left w:w="110" w:type="dxa"/>
              <w:bottom w:w="90" w:type="dxa"/>
              <w:right w:w="110" w:type="dxa"/>
            </w:tcMar>
            <w:vAlign w:val="center"/>
            <w:shd w:fill="FFFFFF"/>
          </w:tcPr>
          <w:p>
            <w:pPr>
              <w:spacing w:before="0" w:after="0"/>
            </w:pPr>
            <w:r>
              <w:rPr>
                <w:rFonts w:ascii="Arial" w:hAnsi="Arial"/>
                <w:b w:val="0"/>
                <w:color w:val="000000"/>
                <w:sz w:val="15"/>
              </w:rPr>
              <w:t>TK Phải trả NCC</w:t>
            </w:r>
          </w:p>
        </w:tc>
        <w:tc>
          <w:tcPr>
            <w:tcW w:w="1900" w:type="dxa"/>
            <w:shd w:val="clear" w:color="auto" w:fill="FFFFFF"/>
            <w:tcMar>
              <w:top w:w="90" w:type="dxa"/>
              <w:left w:w="110" w:type="dxa"/>
              <w:bottom w:w="90" w:type="dxa"/>
              <w:right w:w="110" w:type="dxa"/>
            </w:tcMar>
            <w:vAlign w:val="center"/>
          </w:tcPr>
          <w:p>
            <w:pPr>
              <w:spacing w:before="0" w:after="0"/>
            </w:pPr>
            <w:r>
              <w:rPr>
                <w:rFonts w:ascii="Arial" w:hAnsi="Arial"/>
                <w:b w:val="0"/>
                <w:color w:val="000000"/>
                <w:sz w:val="15"/>
              </w:rPr>
              <w:t>esdHTKTvendorSite</w:t>
            </w:r>
          </w:p>
        </w:tc>
        <w:tc>
          <w:tcPr>
            <w:tcW w:w="2780" w:type="dxa"/>
            <w:tcMar>
              <w:top w:w="90" w:type="dxa"/>
              <w:left w:w="110" w:type="dxa"/>
              <w:bottom w:w="90" w:type="dxa"/>
              <w:right w:w="110" w:type="dxa"/>
            </w:tcMar>
            <w:vAlign w:val="center"/>
            <w:shd w:fill="FFFFFF"/>
          </w:tcPr>
          <w:p>
            <w:pPr>
              <w:spacing w:before="0" w:after="0"/>
            </w:pPr>
            <w:r>
              <w:rPr>
                <w:rFonts w:ascii="Arial" w:hAnsi="Arial"/>
                <w:b w:val="0"/>
                <w:color w:val="000000"/>
                <w:sz w:val="15"/>
              </w:rPr>
              <w:t>credit.account</w:t>
            </w:r>
          </w:p>
        </w:tc>
        <w:tc>
          <w:tcPr>
            <w:tcW w:w="940" w:type="dxa"/>
            <w:tcMar>
              <w:top w:w="90" w:type="dxa"/>
              <w:left w:w="110" w:type="dxa"/>
              <w:bottom w:w="90" w:type="dxa"/>
              <w:right w:w="110" w:type="dxa"/>
            </w:tcMar>
            <w:vAlign w:val="center"/>
            <w:shd w:fill="FFFFFF"/>
          </w:tcPr>
          <w:p>
            <w:pPr>
              <w:spacing w:before="0" w:after="0"/>
            </w:pPr>
            <w:r>
              <w:rPr>
                <w:rFonts w:ascii="Arial" w:hAnsi="Arial"/>
                <w:b w:val="0"/>
                <w:color w:val="000000"/>
                <w:sz w:val="15"/>
              </w:rPr>
              <w:t>Có</w:t>
            </w:r>
          </w:p>
        </w:tc>
        <w:tc>
          <w:tcPr>
            <w:tcW w:w="820" w:type="dxa"/>
            <w:tcMar>
              <w:top w:w="90" w:type="dxa"/>
              <w:left w:w="110" w:type="dxa"/>
              <w:bottom w:w="90" w:type="dxa"/>
              <w:right w:w="110" w:type="dxa"/>
            </w:tcMar>
            <w:vAlign w:val="center"/>
            <w:shd w:fill="FFFFFF"/>
          </w:tcPr>
          <w:p>
            <w:pPr>
              <w:spacing w:before="0" w:after="0"/>
            </w:pPr>
            <w:r>
              <w:rPr>
                <w:rFonts w:ascii="Arial" w:hAnsi="Arial"/>
                <w:b w:val="0"/>
                <w:color w:val="000000"/>
                <w:sz w:val="15"/>
              </w:rPr>
              <w:t>G5</w:t>
            </w:r>
          </w:p>
        </w:tc>
      </w:tr>
      <w:tr w14:paraId="158E64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20" w:type="dxa"/>
            <w:shd w:val="clear" w:color="auto" w:fill="FFFFFF"/>
            <w:tcMar>
              <w:top w:w="90" w:type="dxa"/>
              <w:left w:w="110" w:type="dxa"/>
              <w:bottom w:w="90" w:type="dxa"/>
              <w:right w:w="110" w:type="dxa"/>
            </w:tcMar>
            <w:vAlign w:val="center"/>
          </w:tcPr>
          <w:p>
            <w:pPr>
              <w:spacing w:before="0" w:after="0"/>
            </w:pPr>
            <w:r>
              <w:rPr>
                <w:rFonts w:ascii="Arial" w:hAnsi="Arial"/>
                <w:b w:val="0"/>
                <w:color w:val="000000"/>
                <w:sz w:val="15"/>
              </w:rPr>
              <w:t>TK Tạm ứng</w:t>
            </w:r>
          </w:p>
        </w:tc>
        <w:tc>
          <w:tcPr>
            <w:tcW w:w="1900" w:type="dxa"/>
            <w:shd w:val="clear" w:color="auto" w:fill="FFFFFF"/>
            <w:tcMar>
              <w:top w:w="90" w:type="dxa"/>
              <w:left w:w="110" w:type="dxa"/>
              <w:bottom w:w="90" w:type="dxa"/>
              <w:right w:w="110" w:type="dxa"/>
            </w:tcMar>
            <w:vAlign w:val="center"/>
          </w:tcPr>
          <w:p>
            <w:pPr>
              <w:spacing w:before="0" w:after="0"/>
            </w:pPr>
            <w:r>
              <w:rPr>
                <w:rFonts w:ascii="Arial" w:hAnsi="Arial"/>
                <w:b w:val="0"/>
                <w:color w:val="000000"/>
                <w:sz w:val="15"/>
              </w:rPr>
              <w:t>esdHTKTvendorSite</w:t>
            </w:r>
          </w:p>
        </w:tc>
        <w:tc>
          <w:tcPr>
            <w:tcW w:w="2780" w:type="dxa"/>
            <w:shd w:val="clear" w:color="auto" w:fill="FFFFFF"/>
            <w:tcMar>
              <w:top w:w="90" w:type="dxa"/>
              <w:left w:w="110" w:type="dxa"/>
              <w:bottom w:w="90" w:type="dxa"/>
              <w:right w:w="110" w:type="dxa"/>
            </w:tcMar>
            <w:vAlign w:val="center"/>
          </w:tcPr>
          <w:p>
            <w:pPr>
              <w:spacing w:before="0" w:after="0"/>
            </w:pPr>
            <w:r>
              <w:rPr>
                <w:rFonts w:ascii="Arial" w:hAnsi="Arial"/>
                <w:b w:val="0"/>
                <w:color w:val="000000"/>
                <w:sz w:val="15"/>
              </w:rPr>
              <w:t>debit.account</w:t>
            </w:r>
          </w:p>
        </w:tc>
        <w:tc>
          <w:tcPr>
            <w:tcW w:w="940" w:type="dxa"/>
            <w:shd w:val="clear" w:color="auto" w:fill="FFFFFF"/>
            <w:tcMar>
              <w:top w:w="90" w:type="dxa"/>
              <w:left w:w="110" w:type="dxa"/>
              <w:bottom w:w="90" w:type="dxa"/>
              <w:right w:w="110" w:type="dxa"/>
            </w:tcMar>
            <w:vAlign w:val="center"/>
          </w:tcPr>
          <w:p>
            <w:pPr>
              <w:spacing w:before="0" w:after="0"/>
            </w:pPr>
            <w:r>
              <w:rPr>
                <w:rFonts w:ascii="Arial" w:hAnsi="Arial"/>
                <w:b w:val="0"/>
                <w:color w:val="000000"/>
                <w:sz w:val="15"/>
              </w:rPr>
              <w:t>Có</w:t>
            </w:r>
          </w:p>
        </w:tc>
        <w:tc>
          <w:tcPr>
            <w:tcW w:w="820" w:type="dxa"/>
            <w:shd w:val="clear" w:color="auto" w:fill="FFFFFF"/>
            <w:tcMar>
              <w:top w:w="90" w:type="dxa"/>
              <w:left w:w="110" w:type="dxa"/>
              <w:bottom w:w="90" w:type="dxa"/>
              <w:right w:w="110" w:type="dxa"/>
            </w:tcMar>
            <w:vAlign w:val="center"/>
          </w:tcPr>
          <w:p>
            <w:pPr>
              <w:spacing w:before="0" w:after="0"/>
            </w:pPr>
            <w:r>
              <w:rPr>
                <w:rFonts w:ascii="Arial" w:hAnsi="Arial"/>
                <w:b w:val="0"/>
                <w:color w:val="000000"/>
                <w:sz w:val="15"/>
              </w:rPr>
              <w:t>G5</w:t>
            </w:r>
          </w:p>
        </w:tc>
      </w:tr>
      <w:tr w14:paraId="6D76A9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20" w:type="dxa"/>
            <w:tcMar>
              <w:top w:w="90" w:type="dxa"/>
              <w:left w:w="110" w:type="dxa"/>
              <w:bottom w:w="90" w:type="dxa"/>
              <w:right w:w="110" w:type="dxa"/>
            </w:tcMar>
            <w:vAlign w:val="center"/>
            <w:shd w:fill="FFFFFF"/>
          </w:tcPr>
          <w:p>
            <w:pPr>
              <w:spacing w:before="0" w:after="0"/>
            </w:pPr>
            <w:r>
              <w:rPr>
                <w:rFonts w:ascii="Arial" w:hAnsi="Arial"/>
                <w:b w:val="0"/>
                <w:color w:val="000000"/>
                <w:sz w:val="15"/>
              </w:rPr>
              <w:t>Mã site NCC để lấy tài khoản</w:t>
            </w:r>
          </w:p>
        </w:tc>
        <w:tc>
          <w:tcPr>
            <w:tcW w:w="1900" w:type="dxa"/>
            <w:shd w:val="clear" w:color="auto" w:fill="FFFFFF"/>
            <w:tcMar>
              <w:top w:w="90" w:type="dxa"/>
              <w:left w:w="110" w:type="dxa"/>
              <w:bottom w:w="90" w:type="dxa"/>
              <w:right w:w="110" w:type="dxa"/>
            </w:tcMar>
            <w:vAlign w:val="center"/>
          </w:tcPr>
          <w:p>
            <w:pPr>
              <w:spacing w:before="0" w:after="0"/>
            </w:pPr>
            <w:r>
              <w:rPr>
                <w:rFonts w:ascii="Arial" w:hAnsi="Arial"/>
                <w:b w:val="0"/>
                <w:color w:val="000000"/>
                <w:sz w:val="15"/>
              </w:rPr>
              <w:t>esdHTKTpaymentVendor</w:t>
            </w:r>
          </w:p>
        </w:tc>
        <w:tc>
          <w:tcPr>
            <w:tcW w:w="2780" w:type="dxa"/>
            <w:tcMar>
              <w:top w:w="90" w:type="dxa"/>
              <w:left w:w="110" w:type="dxa"/>
              <w:bottom w:w="90" w:type="dxa"/>
              <w:right w:w="110" w:type="dxa"/>
            </w:tcMar>
            <w:vAlign w:val="center"/>
            <w:shd w:fill="FFFFFF"/>
          </w:tcPr>
          <w:p>
            <w:pPr>
              <w:spacing w:before="0" w:after="0"/>
            </w:pPr>
            <w:r>
              <w:rPr>
                <w:rFonts w:ascii="Arial" w:hAnsi="Arial"/>
                <w:b w:val="0"/>
                <w:color w:val="000000"/>
                <w:sz w:val="15"/>
              </w:rPr>
              <w:t>vendor.site.id</w:t>
            </w:r>
          </w:p>
        </w:tc>
        <w:tc>
          <w:tcPr>
            <w:tcW w:w="940" w:type="dxa"/>
            <w:tcMar>
              <w:top w:w="90" w:type="dxa"/>
              <w:left w:w="110" w:type="dxa"/>
              <w:bottom w:w="90" w:type="dxa"/>
              <w:right w:w="110" w:type="dxa"/>
            </w:tcMar>
            <w:vAlign w:val="center"/>
            <w:shd w:fill="FFFFFF"/>
          </w:tcPr>
          <w:p>
            <w:pPr>
              <w:spacing w:before="0" w:after="0"/>
            </w:pPr>
            <w:r>
              <w:rPr>
                <w:rFonts w:ascii="Arial" w:hAnsi="Arial"/>
                <w:b w:val="0"/>
                <w:color w:val="000000"/>
                <w:sz w:val="15"/>
              </w:rPr>
              <w:t>Có</w:t>
            </w:r>
          </w:p>
        </w:tc>
        <w:tc>
          <w:tcPr>
            <w:tcW w:w="820" w:type="dxa"/>
            <w:tcMar>
              <w:top w:w="90" w:type="dxa"/>
              <w:left w:w="110" w:type="dxa"/>
              <w:bottom w:w="90" w:type="dxa"/>
              <w:right w:w="110" w:type="dxa"/>
            </w:tcMar>
            <w:vAlign w:val="center"/>
            <w:shd w:fill="FFFFFF"/>
          </w:tcPr>
          <w:p>
            <w:pPr>
              <w:spacing w:before="0" w:after="0"/>
            </w:pPr>
            <w:r>
              <w:rPr>
                <w:rFonts w:ascii="Arial" w:hAnsi="Arial"/>
                <w:b w:val="0"/>
                <w:color w:val="000000"/>
                <w:sz w:val="15"/>
              </w:rPr>
              <w:t>G5</w:t>
            </w:r>
          </w:p>
        </w:tc>
      </w:tr>
    </w:tbl>
    <w:p w14:paraId="7173556B">
      <w:pPr>
        <w:spacing w:after="40"/>
      </w:pPr>
    </w:p>
    <w:tbl>
      <w:tblPr>
        <w:tblStyle w:val="12"/>
        <w:tblW w:w="9360" w:type="dxa"/>
        <w:tblInd w:w="120" w:type="dxa"/>
        <w:tblLayout w:type="fixed"/>
        <w:tblCellMar>
          <w:top w:w="0" w:type="dxa"/>
          <w:left w:w="108" w:type="dxa"/>
          <w:bottom w:w="0" w:type="dxa"/>
          <w:right w:w="108" w:type="dxa"/>
        </w:tblCellMar>
      </w:tblPr>
      <w:tblGrid>
        <w:gridCol w:w="9360"/>
      </w:tblGrid>
      <w:tr w14:paraId="6ECAF265">
        <w:tblPrEx>
          <w:tblCellMar>
            <w:top w:w="0" w:type="dxa"/>
            <w:left w:w="108" w:type="dxa"/>
            <w:bottom w:w="0" w:type="dxa"/>
            <w:right w:w="108" w:type="dxa"/>
          </w:tblCellMar>
        </w:tblPrEx>
        <w:tc>
          <w:tcPr>
            <w:tcW w:w="9360" w:type="dxa"/>
            <w:shd w:val="clear" w:color="auto" w:fill="E2F0D9"/>
            <w:tcMar>
              <w:top w:w="90" w:type="dxa"/>
              <w:left w:w="110" w:type="dxa"/>
              <w:bottom w:w="90" w:type="dxa"/>
              <w:right w:w="110" w:type="dxa"/>
            </w:tcMar>
            <w:vAlign w:val="center"/>
          </w:tcPr>
          <w:p w14:paraId="5AA9D9C6">
            <w:pPr>
              <w:keepNext w:val="0"/>
              <w:keepLines w:val="0"/>
              <w:widowControl/>
              <w:suppressLineNumbers w:val="0"/>
              <w:spacing w:before="0" w:beforeAutospacing="0" w:after="0" w:afterAutospacing="0"/>
              <w:ind w:left="0" w:right="0"/>
              <w:rPr>
                <w:rFonts w:hint="default"/>
              </w:rPr>
            </w:pPr>
            <w:r>
              <w:rPr>
                <w:rFonts w:hint="default" w:ascii="Arial" w:hAnsi="Arial"/>
                <w:b/>
                <w:i w:val="0"/>
                <w:color w:val="17365D"/>
                <w:sz w:val="18"/>
              </w:rPr>
              <w:t xml:space="preserve">Điều kiện hoàn tất case: </w:t>
            </w:r>
            <w:r>
              <w:rPr>
                <w:rFonts w:hint="default" w:ascii="Arial" w:hAnsi="Arial"/>
                <w:b w:val="0"/>
                <w:i w:val="0"/>
                <w:color w:val="000000"/>
                <w:sz w:val="18"/>
              </w:rPr>
              <w:t>Chi phí + thuế = tạm ứng + tiền + phải trả = (1).  Trạng thái xác nhận: ☐ Chưa xác nhận  ☐ Đã xác nhận</w:t>
            </w:r>
          </w:p>
        </w:tc>
      </w:tr>
    </w:tbl>
    <w:p w14:paraId="4022E0BB">
      <w:pPr>
        <w:spacing w:after="20"/>
      </w:pPr>
    </w:p>
    <w:p w14:paraId="4581ADC7">
      <w:pPr>
        <w:pStyle w:val="3"/>
        <w:keepNext/>
      </w:pPr>
      <w:r>
        <w:t>TT-16 — Hoàn một phần, thanh toán một phần, giữ phải trả — Cá nhân</w:t>
      </w:r>
    </w:p>
    <w:tbl>
      <w:tblPr>
        <w:tblStyle w:val="35"/>
        <w:tblW w:w="9360" w:type="dxa"/>
        <w:tblInd w:w="12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600"/>
        <w:gridCol w:w="1900"/>
        <w:gridCol w:w="1700"/>
        <w:gridCol w:w="3160"/>
      </w:tblGrid>
      <w:tr w14:paraId="1F0278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2600" w:type="dxa"/>
            <w:shd w:val="clear" w:color="auto" w:fill="17365D"/>
            <w:tcMar>
              <w:top w:w="90" w:type="dxa"/>
              <w:left w:w="110" w:type="dxa"/>
              <w:bottom w:w="90" w:type="dxa"/>
              <w:right w:w="110" w:type="dxa"/>
            </w:tcMar>
            <w:vAlign w:val="center"/>
          </w:tcPr>
          <w:p w14:paraId="161BCAFB">
            <w:pPr>
              <w:keepNext w:val="0"/>
              <w:keepLines w:val="0"/>
              <w:widowControl/>
              <w:suppressLineNumbers w:val="0"/>
              <w:spacing w:before="0" w:beforeAutospacing="0" w:after="0" w:afterAutospacing="0" w:line="252" w:lineRule="auto"/>
              <w:ind w:left="0" w:right="0"/>
              <w:jc w:val="center"/>
              <w:rPr>
                <w:rFonts w:hint="default"/>
              </w:rPr>
            </w:pPr>
            <w:r>
              <w:rPr>
                <w:rFonts w:hint="default" w:ascii="Arial" w:hAnsi="Arial"/>
                <w:b/>
                <w:i w:val="0"/>
                <w:color w:val="FFFFFF"/>
                <w:sz w:val="16"/>
              </w:rPr>
              <w:t>Điều kiện nhận diện</w:t>
            </w:r>
          </w:p>
        </w:tc>
        <w:tc>
          <w:tcPr>
            <w:tcW w:w="1900" w:type="dxa"/>
            <w:shd w:val="clear" w:color="auto" w:fill="17365D"/>
            <w:tcMar>
              <w:top w:w="90" w:type="dxa"/>
              <w:left w:w="110" w:type="dxa"/>
              <w:bottom w:w="90" w:type="dxa"/>
              <w:right w:w="110" w:type="dxa"/>
            </w:tcMar>
            <w:vAlign w:val="center"/>
          </w:tcPr>
          <w:p w14:paraId="3E2B852B">
            <w:pPr>
              <w:keepNext w:val="0"/>
              <w:keepLines w:val="0"/>
              <w:widowControl/>
              <w:suppressLineNumbers w:val="0"/>
              <w:spacing w:before="0" w:beforeAutospacing="0" w:after="0" w:afterAutospacing="0" w:line="252" w:lineRule="auto"/>
              <w:ind w:left="0" w:right="0"/>
              <w:jc w:val="center"/>
              <w:rPr>
                <w:rFonts w:hint="default"/>
              </w:rPr>
            </w:pPr>
            <w:r>
              <w:rPr>
                <w:rFonts w:hint="default" w:ascii="Arial" w:hAnsi="Arial"/>
                <w:b/>
                <w:i w:val="0"/>
                <w:color w:val="FFFFFF"/>
                <w:sz w:val="16"/>
              </w:rPr>
              <w:t>Nhóm dữ liệu sử dụng</w:t>
            </w:r>
          </w:p>
        </w:tc>
        <w:tc>
          <w:tcPr>
            <w:tcW w:w="1700" w:type="dxa"/>
            <w:shd w:val="clear" w:color="auto" w:fill="17365D"/>
            <w:tcMar>
              <w:top w:w="90" w:type="dxa"/>
              <w:left w:w="110" w:type="dxa"/>
              <w:bottom w:w="90" w:type="dxa"/>
              <w:right w:w="110" w:type="dxa"/>
            </w:tcMar>
            <w:vAlign w:val="center"/>
          </w:tcPr>
          <w:p w14:paraId="79C8E1A8">
            <w:pPr>
              <w:keepNext w:val="0"/>
              <w:keepLines w:val="0"/>
              <w:widowControl/>
              <w:suppressLineNumbers w:val="0"/>
              <w:spacing w:before="0" w:beforeAutospacing="0" w:after="0" w:afterAutospacing="0" w:line="252" w:lineRule="auto"/>
              <w:ind w:left="0" w:right="0"/>
              <w:jc w:val="center"/>
              <w:rPr>
                <w:rFonts w:hint="default"/>
              </w:rPr>
            </w:pPr>
            <w:r>
              <w:rPr>
                <w:rFonts w:hint="default" w:ascii="Arial" w:hAnsi="Arial"/>
                <w:b/>
                <w:i w:val="0"/>
                <w:color w:val="FFFFFF"/>
                <w:sz w:val="16"/>
              </w:rPr>
              <w:t>API/OGL</w:t>
            </w:r>
          </w:p>
        </w:tc>
        <w:tc>
          <w:tcPr>
            <w:tcW w:w="3160" w:type="dxa"/>
            <w:shd w:val="clear" w:color="auto" w:fill="17365D"/>
            <w:tcMar>
              <w:top w:w="90" w:type="dxa"/>
              <w:left w:w="110" w:type="dxa"/>
              <w:bottom w:w="90" w:type="dxa"/>
              <w:right w:w="110" w:type="dxa"/>
            </w:tcMar>
            <w:vAlign w:val="center"/>
          </w:tcPr>
          <w:p w14:paraId="1AA546BE">
            <w:pPr>
              <w:keepNext w:val="0"/>
              <w:keepLines w:val="0"/>
              <w:widowControl/>
              <w:suppressLineNumbers w:val="0"/>
              <w:spacing w:before="0" w:beforeAutospacing="0" w:after="0" w:afterAutospacing="0" w:line="252" w:lineRule="auto"/>
              <w:ind w:left="0" w:right="0"/>
              <w:jc w:val="center"/>
              <w:rPr>
                <w:rFonts w:hint="default"/>
              </w:rPr>
            </w:pPr>
            <w:r>
              <w:rPr>
                <w:rFonts w:hint="default" w:ascii="Arial" w:hAnsi="Arial"/>
                <w:b/>
                <w:i w:val="0"/>
                <w:color w:val="FFFFFF"/>
                <w:sz w:val="16"/>
              </w:rPr>
              <w:t>Kết quả cần sinh</w:t>
            </w:r>
          </w:p>
        </w:tc>
      </w:tr>
      <w:tr w14:paraId="1CF682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00" w:type="dxa"/>
            <w:tcMar>
              <w:top w:w="90" w:type="dxa"/>
              <w:left w:w="110" w:type="dxa"/>
              <w:bottom w:w="90" w:type="dxa"/>
              <w:right w:w="110" w:type="dxa"/>
            </w:tcMar>
            <w:vAlign w:val="center"/>
          </w:tcPr>
          <w:p w14:paraId="2FCBDBAF">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6"/>
              </w:rPr>
              <w:t>(2)+(3)&lt;(1); có thuế; Cá nhân</w:t>
            </w:r>
          </w:p>
        </w:tc>
        <w:tc>
          <w:tcPr>
            <w:tcW w:w="1900" w:type="dxa"/>
            <w:tcMar>
              <w:top w:w="90" w:type="dxa"/>
              <w:left w:w="110" w:type="dxa"/>
              <w:bottom w:w="90" w:type="dxa"/>
              <w:right w:w="110" w:type="dxa"/>
            </w:tcMar>
            <w:vAlign w:val="center"/>
          </w:tcPr>
          <w:p w14:paraId="14C2E778">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6"/>
              </w:rPr>
              <w:t>G0 + G1 + G3 + G4 + G5</w:t>
            </w:r>
          </w:p>
        </w:tc>
        <w:tc>
          <w:tcPr>
            <w:tcW w:w="1700" w:type="dxa"/>
            <w:tcMar>
              <w:top w:w="90" w:type="dxa"/>
              <w:left w:w="110" w:type="dxa"/>
              <w:bottom w:w="90" w:type="dxa"/>
              <w:right w:w="110" w:type="dxa"/>
            </w:tcMar>
            <w:vAlign w:val="center"/>
          </w:tcPr>
          <w:p w14:paraId="7FEAD1B1">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6"/>
              </w:rPr>
              <w:t>/ap/create-invoice</w:t>
            </w:r>
            <w:r>
              <w:rPr>
                <w:rFonts w:hint="default"/>
              </w:rPr>
              <w:br w:type="textWrapping"/>
            </w:r>
            <w:r>
              <w:rPr>
                <w:rFonts w:hint="default" w:ascii="Arial" w:hAnsi="Arial"/>
                <w:b w:val="0"/>
                <w:i w:val="0"/>
                <w:color w:val="000000"/>
                <w:sz w:val="16"/>
              </w:rPr>
              <w:t>+ /general-ledger/interface</w:t>
            </w:r>
          </w:p>
        </w:tc>
        <w:tc>
          <w:tcPr>
            <w:tcW w:w="3160" w:type="dxa"/>
            <w:tcMar>
              <w:top w:w="90" w:type="dxa"/>
              <w:left w:w="110" w:type="dxa"/>
              <w:bottom w:w="90" w:type="dxa"/>
              <w:right w:w="110" w:type="dxa"/>
            </w:tcMar>
            <w:vAlign w:val="center"/>
          </w:tcPr>
          <w:p w14:paraId="7D58703C">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6"/>
              </w:rPr>
              <w:t>AP: Chi phí/Tạm ứng/Chi tiền/Phải trả</w:t>
            </w:r>
            <w:r>
              <w:rPr>
                <w:rFonts w:hint="default"/>
              </w:rPr>
              <w:br w:type="textWrapping"/>
            </w:r>
            <w:r>
              <w:rPr>
                <w:rFonts w:hint="default" w:ascii="Arial" w:hAnsi="Arial"/>
                <w:b w:val="0"/>
                <w:i w:val="0"/>
                <w:color w:val="000000"/>
                <w:sz w:val="16"/>
              </w:rPr>
              <w:t>GL: Chi phí thuế TNCN/Thuế TNCN</w:t>
            </w:r>
          </w:p>
        </w:tc>
      </w:tr>
    </w:tbl>
    <w:p w14:paraId="7AA14938">
      <w:pPr>
        <w:spacing w:after="40"/>
      </w:pPr>
    </w:p>
    <w:tbl>
      <w:tblPr>
        <w:tblStyle w:val="35"/>
        <w:tblW w:w="9360" w:type="dxa"/>
        <w:tblInd w:w="12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920"/>
        <w:gridCol w:w="1900"/>
        <w:gridCol w:w="2780"/>
        <w:gridCol w:w="940"/>
        <w:gridCol w:w="820"/>
      </w:tblGrid>
      <w:tr w14:paraId="4D403E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2920" w:type="dxa"/>
            <w:shd w:val="clear" w:color="auto" w:fill="17365D"/>
            <w:tcMar>
              <w:top w:w="90" w:type="dxa"/>
              <w:left w:w="110" w:type="dxa"/>
              <w:bottom w:w="90" w:type="dxa"/>
              <w:right w:w="110" w:type="dxa"/>
            </w:tcMar>
            <w:vAlign w:val="center"/>
          </w:tcPr>
          <w:p w14:paraId="75E75651">
            <w:pPr>
              <w:keepNext w:val="0"/>
              <w:keepLines w:val="0"/>
              <w:widowControl/>
              <w:suppressLineNumbers w:val="0"/>
              <w:spacing w:before="0" w:beforeAutospacing="0" w:after="0" w:afterAutospacing="0" w:line="252" w:lineRule="auto"/>
              <w:ind w:left="0" w:right="0"/>
              <w:jc w:val="center"/>
              <w:rPr>
                <w:rFonts w:hint="default"/>
              </w:rPr>
            </w:pPr>
            <w:r>
              <w:rPr>
                <w:rFonts w:hint="default" w:ascii="Arial" w:hAnsi="Arial"/>
                <w:b/>
                <w:i w:val="0"/>
                <w:color w:val="FFFFFF"/>
                <w:sz w:val="16"/>
              </w:rPr>
              <w:t>Tên trường nghiệp vụ (tiếng Việt)</w:t>
            </w:r>
          </w:p>
        </w:tc>
        <w:tc>
          <w:tcPr>
            <w:tcW w:w="1900" w:type="dxa"/>
            <w:shd w:val="clear" w:color="auto" w:fill="17365D"/>
            <w:tcMar>
              <w:top w:w="90" w:type="dxa"/>
              <w:left w:w="110" w:type="dxa"/>
              <w:bottom w:w="90" w:type="dxa"/>
              <w:right w:w="110" w:type="dxa"/>
            </w:tcMar>
            <w:vAlign w:val="center"/>
          </w:tcPr>
          <w:p w14:paraId="7422E6F7">
            <w:pPr>
              <w:keepNext w:val="0"/>
              <w:keepLines w:val="0"/>
              <w:widowControl/>
              <w:suppressLineNumbers w:val="0"/>
              <w:spacing w:before="0" w:beforeAutospacing="0" w:after="0" w:afterAutospacing="0" w:line="252" w:lineRule="auto"/>
              <w:ind w:left="0" w:right="0"/>
              <w:jc w:val="center"/>
              <w:rPr>
                <w:rFonts w:hint="default"/>
              </w:rPr>
            </w:pPr>
            <w:r>
              <w:rPr>
                <w:rFonts w:hint="default" w:ascii="Arial" w:hAnsi="Arial"/>
                <w:b/>
                <w:i w:val="0"/>
                <w:color w:val="FFFFFF"/>
                <w:sz w:val="16"/>
              </w:rPr>
              <w:t>Bảng DB</w:t>
            </w:r>
          </w:p>
        </w:tc>
        <w:tc>
          <w:tcPr>
            <w:tcW w:w="2780" w:type="dxa"/>
            <w:shd w:val="clear" w:color="auto" w:fill="17365D"/>
            <w:tcMar>
              <w:top w:w="90" w:type="dxa"/>
              <w:left w:w="110" w:type="dxa"/>
              <w:bottom w:w="90" w:type="dxa"/>
              <w:right w:w="110" w:type="dxa"/>
            </w:tcMar>
            <w:vAlign w:val="center"/>
          </w:tcPr>
          <w:p w14:paraId="59F109B4">
            <w:pPr>
              <w:keepNext w:val="0"/>
              <w:keepLines w:val="0"/>
              <w:widowControl/>
              <w:suppressLineNumbers w:val="0"/>
              <w:spacing w:before="0" w:beforeAutospacing="0" w:after="0" w:afterAutospacing="0" w:line="252" w:lineRule="auto"/>
              <w:ind w:left="0" w:right="0"/>
              <w:jc w:val="center"/>
              <w:rPr>
                <w:rFonts w:hint="default"/>
              </w:rPr>
            </w:pPr>
            <w:r>
              <w:rPr>
                <w:rFonts w:hint="default" w:ascii="Arial" w:hAnsi="Arial"/>
                <w:b/>
                <w:i w:val="0"/>
                <w:color w:val="FFFFFF"/>
                <w:sz w:val="16"/>
              </w:rPr>
              <w:t>Trường DB</w:t>
            </w:r>
          </w:p>
        </w:tc>
        <w:tc>
          <w:tcPr>
            <w:tcW w:w="940" w:type="dxa"/>
            <w:shd w:val="clear" w:color="auto" w:fill="17365D"/>
            <w:tcMar>
              <w:top w:w="90" w:type="dxa"/>
              <w:left w:w="110" w:type="dxa"/>
              <w:bottom w:w="90" w:type="dxa"/>
              <w:right w:w="110" w:type="dxa"/>
            </w:tcMar>
            <w:vAlign w:val="center"/>
          </w:tcPr>
          <w:p w14:paraId="78EF7C61">
            <w:pPr>
              <w:keepNext w:val="0"/>
              <w:keepLines w:val="0"/>
              <w:widowControl/>
              <w:suppressLineNumbers w:val="0"/>
              <w:spacing w:before="0" w:beforeAutospacing="0" w:after="0" w:afterAutospacing="0" w:line="252" w:lineRule="auto"/>
              <w:ind w:left="0" w:right="0"/>
              <w:jc w:val="center"/>
              <w:rPr>
                <w:rFonts w:hint="default"/>
              </w:rPr>
            </w:pPr>
            <w:r>
              <w:rPr>
                <w:rFonts w:hint="default" w:ascii="Arial" w:hAnsi="Arial"/>
                <w:b/>
                <w:i w:val="0"/>
                <w:color w:val="FFFFFF"/>
                <w:sz w:val="16"/>
              </w:rPr>
              <w:t>Bắt buộc</w:t>
            </w:r>
          </w:p>
        </w:tc>
        <w:tc>
          <w:tcPr>
            <w:tcW w:w="820" w:type="dxa"/>
            <w:shd w:val="clear" w:color="auto" w:fill="17365D"/>
            <w:tcMar>
              <w:top w:w="90" w:type="dxa"/>
              <w:left w:w="110" w:type="dxa"/>
              <w:bottom w:w="90" w:type="dxa"/>
              <w:right w:w="110" w:type="dxa"/>
            </w:tcMar>
            <w:vAlign w:val="center"/>
          </w:tcPr>
          <w:p w14:paraId="5E01A212">
            <w:pPr>
              <w:keepNext w:val="0"/>
              <w:keepLines w:val="0"/>
              <w:widowControl/>
              <w:suppressLineNumbers w:val="0"/>
              <w:spacing w:before="0" w:beforeAutospacing="0" w:after="0" w:afterAutospacing="0" w:line="252" w:lineRule="auto"/>
              <w:ind w:left="0" w:right="0"/>
              <w:jc w:val="center"/>
              <w:rPr>
                <w:rFonts w:hint="default"/>
              </w:rPr>
            </w:pPr>
            <w:r>
              <w:rPr>
                <w:rFonts w:hint="default" w:ascii="Arial" w:hAnsi="Arial"/>
                <w:b/>
                <w:i w:val="0"/>
                <w:color w:val="FFFFFF"/>
                <w:sz w:val="16"/>
              </w:rPr>
              <w:t>Nhóm</w:t>
            </w:r>
          </w:p>
        </w:tc>
      </w:tr>
      <w:tr w14:paraId="44BB34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20" w:type="dxa"/>
            <w:tcMar>
              <w:top w:w="90" w:type="dxa"/>
              <w:left w:w="110" w:type="dxa"/>
              <w:bottom w:w="90" w:type="dxa"/>
              <w:right w:w="110" w:type="dxa"/>
            </w:tcMar>
            <w:vAlign w:val="center"/>
          </w:tcPr>
          <w:p w14:paraId="6F7407F6">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Mã phiếu thanh toán/referenceId</w:t>
            </w:r>
          </w:p>
        </w:tc>
        <w:tc>
          <w:tcPr>
            <w:tcW w:w="1900" w:type="dxa"/>
            <w:tcMar>
              <w:top w:w="90" w:type="dxa"/>
              <w:left w:w="110" w:type="dxa"/>
              <w:bottom w:w="90" w:type="dxa"/>
              <w:right w:w="110" w:type="dxa"/>
            </w:tcMar>
            <w:vAlign w:val="center"/>
          </w:tcPr>
          <w:p w14:paraId="1708972C">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esdHTKTpayment</w:t>
            </w:r>
          </w:p>
        </w:tc>
        <w:tc>
          <w:tcPr>
            <w:tcW w:w="2780" w:type="dxa"/>
            <w:tcMar>
              <w:top w:w="90" w:type="dxa"/>
              <w:left w:w="110" w:type="dxa"/>
              <w:bottom w:w="90" w:type="dxa"/>
              <w:right w:w="110" w:type="dxa"/>
            </w:tcMar>
            <w:vAlign w:val="center"/>
          </w:tcPr>
          <w:p w14:paraId="196F9BBE">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id</w:t>
            </w:r>
          </w:p>
        </w:tc>
        <w:tc>
          <w:tcPr>
            <w:tcW w:w="940" w:type="dxa"/>
            <w:tcMar>
              <w:top w:w="90" w:type="dxa"/>
              <w:left w:w="110" w:type="dxa"/>
              <w:bottom w:w="90" w:type="dxa"/>
              <w:right w:w="110" w:type="dxa"/>
            </w:tcMar>
            <w:vAlign w:val="center"/>
          </w:tcPr>
          <w:p w14:paraId="470BC2E0">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Có</w:t>
            </w:r>
          </w:p>
        </w:tc>
        <w:tc>
          <w:tcPr>
            <w:tcW w:w="820" w:type="dxa"/>
            <w:tcMar>
              <w:top w:w="90" w:type="dxa"/>
              <w:left w:w="110" w:type="dxa"/>
              <w:bottom w:w="90" w:type="dxa"/>
              <w:right w:w="110" w:type="dxa"/>
            </w:tcMar>
            <w:vAlign w:val="center"/>
          </w:tcPr>
          <w:p w14:paraId="7176A95F">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G0</w:t>
            </w:r>
          </w:p>
        </w:tc>
      </w:tr>
      <w:tr w14:paraId="193B0A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20" w:type="dxa"/>
            <w:shd w:val="clear" w:color="auto" w:fill="F8FBFD"/>
            <w:tcMar>
              <w:top w:w="90" w:type="dxa"/>
              <w:left w:w="110" w:type="dxa"/>
              <w:bottom w:w="90" w:type="dxa"/>
              <w:right w:w="110" w:type="dxa"/>
            </w:tcMar>
            <w:vAlign w:val="center"/>
          </w:tcPr>
          <w:p w14:paraId="6F55DAF1">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Mã NCC nội bộ</w:t>
            </w:r>
          </w:p>
        </w:tc>
        <w:tc>
          <w:tcPr>
            <w:tcW w:w="1900" w:type="dxa"/>
            <w:shd w:val="clear" w:color="auto" w:fill="F8FBFD"/>
            <w:tcMar>
              <w:top w:w="90" w:type="dxa"/>
              <w:left w:w="110" w:type="dxa"/>
              <w:bottom w:w="90" w:type="dxa"/>
              <w:right w:w="110" w:type="dxa"/>
            </w:tcMar>
            <w:vAlign w:val="center"/>
          </w:tcPr>
          <w:p w14:paraId="126D27FD">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esdHTKTpaymentVendor</w:t>
            </w:r>
          </w:p>
        </w:tc>
        <w:tc>
          <w:tcPr>
            <w:tcW w:w="2780" w:type="dxa"/>
            <w:shd w:val="clear" w:color="auto" w:fill="F8FBFD"/>
            <w:tcMar>
              <w:top w:w="90" w:type="dxa"/>
              <w:left w:w="110" w:type="dxa"/>
              <w:bottom w:w="90" w:type="dxa"/>
              <w:right w:w="110" w:type="dxa"/>
            </w:tcMar>
            <w:vAlign w:val="center"/>
          </w:tcPr>
          <w:p w14:paraId="4A743F4E">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vendor.id</w:t>
            </w:r>
          </w:p>
        </w:tc>
        <w:tc>
          <w:tcPr>
            <w:tcW w:w="940" w:type="dxa"/>
            <w:shd w:val="clear" w:color="auto" w:fill="F8FBFD"/>
            <w:tcMar>
              <w:top w:w="90" w:type="dxa"/>
              <w:left w:w="110" w:type="dxa"/>
              <w:bottom w:w="90" w:type="dxa"/>
              <w:right w:w="110" w:type="dxa"/>
            </w:tcMar>
            <w:vAlign w:val="center"/>
          </w:tcPr>
          <w:p w14:paraId="1DC1AC9F">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Có</w:t>
            </w:r>
          </w:p>
        </w:tc>
        <w:tc>
          <w:tcPr>
            <w:tcW w:w="820" w:type="dxa"/>
            <w:shd w:val="clear" w:color="auto" w:fill="F8FBFD"/>
            <w:tcMar>
              <w:top w:w="90" w:type="dxa"/>
              <w:left w:w="110" w:type="dxa"/>
              <w:bottom w:w="90" w:type="dxa"/>
              <w:right w:w="110" w:type="dxa"/>
            </w:tcMar>
            <w:vAlign w:val="center"/>
          </w:tcPr>
          <w:p w14:paraId="64E350E7">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G0</w:t>
            </w:r>
          </w:p>
        </w:tc>
      </w:tr>
      <w:tr w14:paraId="130D38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20" w:type="dxa"/>
            <w:tcMar>
              <w:top w:w="90" w:type="dxa"/>
              <w:left w:w="110" w:type="dxa"/>
              <w:bottom w:w="90" w:type="dxa"/>
              <w:right w:w="110" w:type="dxa"/>
            </w:tcMar>
            <w:vAlign w:val="center"/>
          </w:tcPr>
          <w:p w14:paraId="59BADE2F">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Mã NCC/MST/CCCD dùng OGL</w:t>
            </w:r>
          </w:p>
        </w:tc>
        <w:tc>
          <w:tcPr>
            <w:tcW w:w="1900" w:type="dxa"/>
            <w:tcMar>
              <w:top w:w="90" w:type="dxa"/>
              <w:left w:w="110" w:type="dxa"/>
              <w:bottom w:w="90" w:type="dxa"/>
              <w:right w:w="110" w:type="dxa"/>
            </w:tcMar>
            <w:vAlign w:val="center"/>
          </w:tcPr>
          <w:p w14:paraId="44BFEF49">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esdHTKTvendor</w:t>
            </w:r>
          </w:p>
        </w:tc>
        <w:tc>
          <w:tcPr>
            <w:tcW w:w="2780" w:type="dxa"/>
            <w:tcMar>
              <w:top w:w="90" w:type="dxa"/>
              <w:left w:w="110" w:type="dxa"/>
              <w:bottom w:w="90" w:type="dxa"/>
              <w:right w:w="110" w:type="dxa"/>
            </w:tcMar>
            <w:vAlign w:val="center"/>
          </w:tcPr>
          <w:p w14:paraId="507EFB56">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vendor.number</w:t>
            </w:r>
          </w:p>
        </w:tc>
        <w:tc>
          <w:tcPr>
            <w:tcW w:w="940" w:type="dxa"/>
            <w:tcMar>
              <w:top w:w="90" w:type="dxa"/>
              <w:left w:w="110" w:type="dxa"/>
              <w:bottom w:w="90" w:type="dxa"/>
              <w:right w:w="110" w:type="dxa"/>
            </w:tcMar>
            <w:vAlign w:val="center"/>
          </w:tcPr>
          <w:p w14:paraId="7899A1FB">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Có</w:t>
            </w:r>
          </w:p>
        </w:tc>
        <w:tc>
          <w:tcPr>
            <w:tcW w:w="820" w:type="dxa"/>
            <w:tcMar>
              <w:top w:w="90" w:type="dxa"/>
              <w:left w:w="110" w:type="dxa"/>
              <w:bottom w:w="90" w:type="dxa"/>
              <w:right w:w="110" w:type="dxa"/>
            </w:tcMar>
            <w:vAlign w:val="center"/>
          </w:tcPr>
          <w:p w14:paraId="17F2FE09">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G0</w:t>
            </w:r>
          </w:p>
        </w:tc>
      </w:tr>
      <w:tr w14:paraId="76A103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20" w:type="dxa"/>
            <w:shd w:val="clear" w:color="auto" w:fill="F8FBFD"/>
            <w:tcMar>
              <w:top w:w="90" w:type="dxa"/>
              <w:left w:w="110" w:type="dxa"/>
              <w:bottom w:w="90" w:type="dxa"/>
              <w:right w:w="110" w:type="dxa"/>
            </w:tcMar>
            <w:vAlign w:val="center"/>
          </w:tcPr>
          <w:p w14:paraId="256BDBB0">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Tổ chức hoặc Cá nhân</w:t>
            </w:r>
          </w:p>
        </w:tc>
        <w:tc>
          <w:tcPr>
            <w:tcW w:w="1900" w:type="dxa"/>
            <w:shd w:val="clear" w:color="auto" w:fill="F8FBFD"/>
            <w:tcMar>
              <w:top w:w="90" w:type="dxa"/>
              <w:left w:w="110" w:type="dxa"/>
              <w:bottom w:w="90" w:type="dxa"/>
              <w:right w:w="110" w:type="dxa"/>
            </w:tcMar>
            <w:vAlign w:val="center"/>
          </w:tcPr>
          <w:p w14:paraId="6D174D00">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esdHTKTvendor</w:t>
            </w:r>
          </w:p>
        </w:tc>
        <w:tc>
          <w:tcPr>
            <w:tcW w:w="2780" w:type="dxa"/>
            <w:shd w:val="clear" w:color="auto" w:fill="F8FBFD"/>
            <w:tcMar>
              <w:top w:w="90" w:type="dxa"/>
              <w:left w:w="110" w:type="dxa"/>
              <w:bottom w:w="90" w:type="dxa"/>
              <w:right w:w="110" w:type="dxa"/>
            </w:tcMar>
            <w:vAlign w:val="center"/>
          </w:tcPr>
          <w:p w14:paraId="46826B43">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vendor.type</w:t>
            </w:r>
          </w:p>
        </w:tc>
        <w:tc>
          <w:tcPr>
            <w:tcW w:w="940" w:type="dxa"/>
            <w:shd w:val="clear" w:color="auto" w:fill="F8FBFD"/>
            <w:tcMar>
              <w:top w:w="90" w:type="dxa"/>
              <w:left w:w="110" w:type="dxa"/>
              <w:bottom w:w="90" w:type="dxa"/>
              <w:right w:w="110" w:type="dxa"/>
            </w:tcMar>
            <w:vAlign w:val="center"/>
          </w:tcPr>
          <w:p w14:paraId="1A9059F9">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Có</w:t>
            </w:r>
          </w:p>
        </w:tc>
        <w:tc>
          <w:tcPr>
            <w:tcW w:w="820" w:type="dxa"/>
            <w:shd w:val="clear" w:color="auto" w:fill="F8FBFD"/>
            <w:tcMar>
              <w:top w:w="90" w:type="dxa"/>
              <w:left w:w="110" w:type="dxa"/>
              <w:bottom w:w="90" w:type="dxa"/>
              <w:right w:w="110" w:type="dxa"/>
            </w:tcMar>
            <w:vAlign w:val="center"/>
          </w:tcPr>
          <w:p w14:paraId="0B68ABB7">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G0</w:t>
            </w:r>
          </w:p>
        </w:tc>
      </w:tr>
      <w:tr w14:paraId="5C51C2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20" w:type="dxa"/>
            <w:tcMar>
              <w:top w:w="90" w:type="dxa"/>
              <w:left w:w="110" w:type="dxa"/>
              <w:bottom w:w="90" w:type="dxa"/>
              <w:right w:w="110" w:type="dxa"/>
            </w:tcMar>
            <w:vAlign w:val="center"/>
          </w:tcPr>
          <w:p w14:paraId="07A2B841">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Site NCC được chọn</w:t>
            </w:r>
          </w:p>
        </w:tc>
        <w:tc>
          <w:tcPr>
            <w:tcW w:w="1900" w:type="dxa"/>
            <w:tcMar>
              <w:top w:w="90" w:type="dxa"/>
              <w:left w:w="110" w:type="dxa"/>
              <w:bottom w:w="90" w:type="dxa"/>
              <w:right w:w="110" w:type="dxa"/>
            </w:tcMar>
            <w:vAlign w:val="center"/>
          </w:tcPr>
          <w:p w14:paraId="651529EE">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esdHTKTpaymentVendor</w:t>
            </w:r>
          </w:p>
        </w:tc>
        <w:tc>
          <w:tcPr>
            <w:tcW w:w="2780" w:type="dxa"/>
            <w:tcMar>
              <w:top w:w="90" w:type="dxa"/>
              <w:left w:w="110" w:type="dxa"/>
              <w:bottom w:w="90" w:type="dxa"/>
              <w:right w:w="110" w:type="dxa"/>
            </w:tcMar>
            <w:vAlign w:val="center"/>
          </w:tcPr>
          <w:p w14:paraId="4C891F40">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vendor.site.id</w:t>
            </w:r>
          </w:p>
        </w:tc>
        <w:tc>
          <w:tcPr>
            <w:tcW w:w="940" w:type="dxa"/>
            <w:tcMar>
              <w:top w:w="90" w:type="dxa"/>
              <w:left w:w="110" w:type="dxa"/>
              <w:bottom w:w="90" w:type="dxa"/>
              <w:right w:w="110" w:type="dxa"/>
            </w:tcMar>
            <w:vAlign w:val="center"/>
          </w:tcPr>
          <w:p w14:paraId="78B6A8D4">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Có</w:t>
            </w:r>
          </w:p>
        </w:tc>
        <w:tc>
          <w:tcPr>
            <w:tcW w:w="820" w:type="dxa"/>
            <w:tcMar>
              <w:top w:w="90" w:type="dxa"/>
              <w:left w:w="110" w:type="dxa"/>
              <w:bottom w:w="90" w:type="dxa"/>
              <w:right w:w="110" w:type="dxa"/>
            </w:tcMar>
            <w:vAlign w:val="center"/>
          </w:tcPr>
          <w:p w14:paraId="248CF610">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G0</w:t>
            </w:r>
          </w:p>
        </w:tc>
      </w:tr>
      <w:tr w14:paraId="0DBDCB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20" w:type="dxa"/>
            <w:shd w:val="clear" w:color="auto" w:fill="F8FBFD"/>
            <w:tcMar>
              <w:top w:w="90" w:type="dxa"/>
              <w:left w:w="110" w:type="dxa"/>
              <w:bottom w:w="90" w:type="dxa"/>
              <w:right w:w="110" w:type="dxa"/>
            </w:tcMar>
            <w:vAlign w:val="center"/>
          </w:tcPr>
          <w:p w14:paraId="13AE4131">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Site code OGL</w:t>
            </w:r>
          </w:p>
        </w:tc>
        <w:tc>
          <w:tcPr>
            <w:tcW w:w="1900" w:type="dxa"/>
            <w:shd w:val="clear" w:color="auto" w:fill="F8FBFD"/>
            <w:tcMar>
              <w:top w:w="90" w:type="dxa"/>
              <w:left w:w="110" w:type="dxa"/>
              <w:bottom w:w="90" w:type="dxa"/>
              <w:right w:w="110" w:type="dxa"/>
            </w:tcMar>
            <w:vAlign w:val="center"/>
          </w:tcPr>
          <w:p w14:paraId="5B4DA29C">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esdHTKTvendorSite</w:t>
            </w:r>
          </w:p>
        </w:tc>
        <w:tc>
          <w:tcPr>
            <w:tcW w:w="2780" w:type="dxa"/>
            <w:shd w:val="clear" w:color="auto" w:fill="F8FBFD"/>
            <w:tcMar>
              <w:top w:w="90" w:type="dxa"/>
              <w:left w:w="110" w:type="dxa"/>
              <w:bottom w:w="90" w:type="dxa"/>
              <w:right w:w="110" w:type="dxa"/>
            </w:tcMar>
            <w:vAlign w:val="center"/>
          </w:tcPr>
          <w:p w14:paraId="2B37C6D8">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ogl.site.code</w:t>
            </w:r>
          </w:p>
        </w:tc>
        <w:tc>
          <w:tcPr>
            <w:tcW w:w="940" w:type="dxa"/>
            <w:shd w:val="clear" w:color="auto" w:fill="F8FBFD"/>
            <w:tcMar>
              <w:top w:w="90" w:type="dxa"/>
              <w:left w:w="110" w:type="dxa"/>
              <w:bottom w:w="90" w:type="dxa"/>
              <w:right w:w="110" w:type="dxa"/>
            </w:tcMar>
            <w:vAlign w:val="center"/>
          </w:tcPr>
          <w:p w14:paraId="4930B044">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Có</w:t>
            </w:r>
          </w:p>
        </w:tc>
        <w:tc>
          <w:tcPr>
            <w:tcW w:w="820" w:type="dxa"/>
            <w:shd w:val="clear" w:color="auto" w:fill="F8FBFD"/>
            <w:tcMar>
              <w:top w:w="90" w:type="dxa"/>
              <w:left w:w="110" w:type="dxa"/>
              <w:bottom w:w="90" w:type="dxa"/>
              <w:right w:w="110" w:type="dxa"/>
            </w:tcMar>
            <w:vAlign w:val="center"/>
          </w:tcPr>
          <w:p w14:paraId="3739700F">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G0</w:t>
            </w:r>
          </w:p>
        </w:tc>
      </w:tr>
      <w:tr w14:paraId="1E4D07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20" w:type="dxa"/>
            <w:tcMar>
              <w:top w:w="90" w:type="dxa"/>
              <w:left w:w="110" w:type="dxa"/>
              <w:bottom w:w="90" w:type="dxa"/>
              <w:right w:w="110" w:type="dxa"/>
            </w:tcMar>
            <w:vAlign w:val="center"/>
          </w:tcPr>
          <w:p w14:paraId="39669672">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Đơn vị/entity gửi OGL</w:t>
            </w:r>
          </w:p>
        </w:tc>
        <w:tc>
          <w:tcPr>
            <w:tcW w:w="1900" w:type="dxa"/>
            <w:tcMar>
              <w:top w:w="90" w:type="dxa"/>
              <w:left w:w="110" w:type="dxa"/>
              <w:bottom w:w="90" w:type="dxa"/>
              <w:right w:w="110" w:type="dxa"/>
            </w:tcMar>
            <w:vAlign w:val="center"/>
          </w:tcPr>
          <w:p w14:paraId="72037270">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esdHTKTvendorSite</w:t>
            </w:r>
          </w:p>
        </w:tc>
        <w:tc>
          <w:tcPr>
            <w:tcW w:w="2780" w:type="dxa"/>
            <w:tcMar>
              <w:top w:w="90" w:type="dxa"/>
              <w:left w:w="110" w:type="dxa"/>
              <w:bottom w:w="90" w:type="dxa"/>
              <w:right w:w="110" w:type="dxa"/>
            </w:tcMar>
            <w:vAlign w:val="center"/>
          </w:tcPr>
          <w:p w14:paraId="1AE1B9B1">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ogl.entity</w:t>
            </w:r>
          </w:p>
        </w:tc>
        <w:tc>
          <w:tcPr>
            <w:tcW w:w="940" w:type="dxa"/>
            <w:tcMar>
              <w:top w:w="90" w:type="dxa"/>
              <w:left w:w="110" w:type="dxa"/>
              <w:bottom w:w="90" w:type="dxa"/>
              <w:right w:w="110" w:type="dxa"/>
            </w:tcMar>
            <w:vAlign w:val="center"/>
          </w:tcPr>
          <w:p w14:paraId="3DEC47E9">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Có</w:t>
            </w:r>
          </w:p>
        </w:tc>
        <w:tc>
          <w:tcPr>
            <w:tcW w:w="820" w:type="dxa"/>
            <w:tcMar>
              <w:top w:w="90" w:type="dxa"/>
              <w:left w:w="110" w:type="dxa"/>
              <w:bottom w:w="90" w:type="dxa"/>
              <w:right w:w="110" w:type="dxa"/>
            </w:tcMar>
            <w:vAlign w:val="center"/>
          </w:tcPr>
          <w:p w14:paraId="4683980D">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G0</w:t>
            </w:r>
          </w:p>
        </w:tc>
      </w:tr>
      <w:tr w14:paraId="052686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20" w:type="dxa"/>
            <w:shd w:val="clear" w:color="auto" w:fill="F8FBFD"/>
            <w:tcMar>
              <w:top w:w="90" w:type="dxa"/>
              <w:left w:w="110" w:type="dxa"/>
              <w:bottom w:w="90" w:type="dxa"/>
              <w:right w:w="110" w:type="dxa"/>
            </w:tcMar>
            <w:vAlign w:val="center"/>
          </w:tcPr>
          <w:p w14:paraId="6B713AA6">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Tài khoản phải trả NCC</w:t>
            </w:r>
          </w:p>
        </w:tc>
        <w:tc>
          <w:tcPr>
            <w:tcW w:w="1900" w:type="dxa"/>
            <w:shd w:val="clear" w:color="auto" w:fill="F8FBFD"/>
            <w:tcMar>
              <w:top w:w="90" w:type="dxa"/>
              <w:left w:w="110" w:type="dxa"/>
              <w:bottom w:w="90" w:type="dxa"/>
              <w:right w:w="110" w:type="dxa"/>
            </w:tcMar>
            <w:vAlign w:val="center"/>
          </w:tcPr>
          <w:p w14:paraId="19A09A38">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esdHTKTvendorSite</w:t>
            </w:r>
          </w:p>
        </w:tc>
        <w:tc>
          <w:tcPr>
            <w:tcW w:w="2780" w:type="dxa"/>
            <w:shd w:val="clear" w:color="auto" w:fill="F8FBFD"/>
            <w:tcMar>
              <w:top w:w="90" w:type="dxa"/>
              <w:left w:w="110" w:type="dxa"/>
              <w:bottom w:w="90" w:type="dxa"/>
              <w:right w:w="110" w:type="dxa"/>
            </w:tcMar>
            <w:vAlign w:val="center"/>
          </w:tcPr>
          <w:p w14:paraId="2A7DCE15">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credit.account</w:t>
            </w:r>
          </w:p>
        </w:tc>
        <w:tc>
          <w:tcPr>
            <w:tcW w:w="940" w:type="dxa"/>
            <w:shd w:val="clear" w:color="auto" w:fill="F8FBFD"/>
            <w:tcMar>
              <w:top w:w="90" w:type="dxa"/>
              <w:left w:w="110" w:type="dxa"/>
              <w:bottom w:w="90" w:type="dxa"/>
              <w:right w:w="110" w:type="dxa"/>
            </w:tcMar>
            <w:vAlign w:val="center"/>
          </w:tcPr>
          <w:p w14:paraId="239D4523">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Có</w:t>
            </w:r>
          </w:p>
        </w:tc>
        <w:tc>
          <w:tcPr>
            <w:tcW w:w="820" w:type="dxa"/>
            <w:shd w:val="clear" w:color="auto" w:fill="F8FBFD"/>
            <w:tcMar>
              <w:top w:w="90" w:type="dxa"/>
              <w:left w:w="110" w:type="dxa"/>
              <w:bottom w:w="90" w:type="dxa"/>
              <w:right w:w="110" w:type="dxa"/>
            </w:tcMar>
            <w:vAlign w:val="center"/>
          </w:tcPr>
          <w:p w14:paraId="59ABA8CF">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G0</w:t>
            </w:r>
          </w:p>
        </w:tc>
      </w:tr>
      <w:tr w14:paraId="07E03B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20" w:type="dxa"/>
            <w:tcMar>
              <w:top w:w="90" w:type="dxa"/>
              <w:left w:w="110" w:type="dxa"/>
              <w:bottom w:w="90" w:type="dxa"/>
              <w:right w:w="110" w:type="dxa"/>
            </w:tcMar>
            <w:vAlign w:val="center"/>
          </w:tcPr>
          <w:p w14:paraId="189FF7D7">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Loại tiền 3 ký tự</w:t>
            </w:r>
          </w:p>
        </w:tc>
        <w:tc>
          <w:tcPr>
            <w:tcW w:w="1900" w:type="dxa"/>
            <w:tcMar>
              <w:top w:w="90" w:type="dxa"/>
              <w:left w:w="110" w:type="dxa"/>
              <w:bottom w:w="90" w:type="dxa"/>
              <w:right w:w="110" w:type="dxa"/>
            </w:tcMar>
            <w:vAlign w:val="center"/>
          </w:tcPr>
          <w:p w14:paraId="32E4052B">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esdHTKTpaymentVendor</w:t>
            </w:r>
          </w:p>
        </w:tc>
        <w:tc>
          <w:tcPr>
            <w:tcW w:w="2780" w:type="dxa"/>
            <w:tcMar>
              <w:top w:w="90" w:type="dxa"/>
              <w:left w:w="110" w:type="dxa"/>
              <w:bottom w:w="90" w:type="dxa"/>
              <w:right w:w="110" w:type="dxa"/>
            </w:tcMar>
            <w:vAlign w:val="center"/>
          </w:tcPr>
          <w:p w14:paraId="5FD1CFC2">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currency</w:t>
            </w:r>
          </w:p>
        </w:tc>
        <w:tc>
          <w:tcPr>
            <w:tcW w:w="940" w:type="dxa"/>
            <w:tcMar>
              <w:top w:w="90" w:type="dxa"/>
              <w:left w:w="110" w:type="dxa"/>
              <w:bottom w:w="90" w:type="dxa"/>
              <w:right w:w="110" w:type="dxa"/>
            </w:tcMar>
            <w:vAlign w:val="center"/>
          </w:tcPr>
          <w:p w14:paraId="05FBE4D6">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Có</w:t>
            </w:r>
          </w:p>
        </w:tc>
        <w:tc>
          <w:tcPr>
            <w:tcW w:w="820" w:type="dxa"/>
            <w:tcMar>
              <w:top w:w="90" w:type="dxa"/>
              <w:left w:w="110" w:type="dxa"/>
              <w:bottom w:w="90" w:type="dxa"/>
              <w:right w:w="110" w:type="dxa"/>
            </w:tcMar>
            <w:vAlign w:val="center"/>
          </w:tcPr>
          <w:p w14:paraId="75D1C003">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G0</w:t>
            </w:r>
          </w:p>
        </w:tc>
      </w:tr>
      <w:tr w14:paraId="69BA15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20" w:type="dxa"/>
            <w:shd w:val="clear" w:color="auto" w:fill="F8FBFD"/>
            <w:tcMar>
              <w:top w:w="90" w:type="dxa"/>
              <w:left w:w="110" w:type="dxa"/>
              <w:bottom w:w="90" w:type="dxa"/>
              <w:right w:w="110" w:type="dxa"/>
            </w:tcMar>
            <w:vAlign w:val="center"/>
          </w:tcPr>
          <w:p w14:paraId="2C4865B1">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Chuyển khoản/Tiền mặt</w:t>
            </w:r>
          </w:p>
        </w:tc>
        <w:tc>
          <w:tcPr>
            <w:tcW w:w="1900" w:type="dxa"/>
            <w:shd w:val="clear" w:color="auto" w:fill="F8FBFD"/>
            <w:tcMar>
              <w:top w:w="90" w:type="dxa"/>
              <w:left w:w="110" w:type="dxa"/>
              <w:bottom w:w="90" w:type="dxa"/>
              <w:right w:w="110" w:type="dxa"/>
            </w:tcMar>
            <w:vAlign w:val="center"/>
          </w:tcPr>
          <w:p w14:paraId="64B84676">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esdHTKTpaymentVendor</w:t>
            </w:r>
          </w:p>
        </w:tc>
        <w:tc>
          <w:tcPr>
            <w:tcW w:w="2780" w:type="dxa"/>
            <w:shd w:val="clear" w:color="auto" w:fill="F8FBFD"/>
            <w:tcMar>
              <w:top w:w="90" w:type="dxa"/>
              <w:left w:w="110" w:type="dxa"/>
              <w:bottom w:w="90" w:type="dxa"/>
              <w:right w:w="110" w:type="dxa"/>
            </w:tcMar>
            <w:vAlign w:val="center"/>
          </w:tcPr>
          <w:p w14:paraId="02234C84">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payment.method</w:t>
            </w:r>
          </w:p>
        </w:tc>
        <w:tc>
          <w:tcPr>
            <w:tcW w:w="940" w:type="dxa"/>
            <w:shd w:val="clear" w:color="auto" w:fill="F8FBFD"/>
            <w:tcMar>
              <w:top w:w="90" w:type="dxa"/>
              <w:left w:w="110" w:type="dxa"/>
              <w:bottom w:w="90" w:type="dxa"/>
              <w:right w:w="110" w:type="dxa"/>
            </w:tcMar>
            <w:vAlign w:val="center"/>
          </w:tcPr>
          <w:p w14:paraId="5EB9C94C">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Có</w:t>
            </w:r>
          </w:p>
        </w:tc>
        <w:tc>
          <w:tcPr>
            <w:tcW w:w="820" w:type="dxa"/>
            <w:shd w:val="clear" w:color="auto" w:fill="F8FBFD"/>
            <w:tcMar>
              <w:top w:w="90" w:type="dxa"/>
              <w:left w:w="110" w:type="dxa"/>
              <w:bottom w:w="90" w:type="dxa"/>
              <w:right w:w="110" w:type="dxa"/>
            </w:tcMar>
            <w:vAlign w:val="center"/>
          </w:tcPr>
          <w:p w14:paraId="25C91F69">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G0</w:t>
            </w:r>
          </w:p>
        </w:tc>
      </w:tr>
      <w:tr w14:paraId="73E82B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20" w:type="dxa"/>
            <w:tcMar>
              <w:top w:w="90" w:type="dxa"/>
              <w:left w:w="110" w:type="dxa"/>
              <w:bottom w:w="90" w:type="dxa"/>
              <w:right w:w="110" w:type="dxa"/>
            </w:tcMar>
            <w:vAlign w:val="center"/>
          </w:tcPr>
          <w:p w14:paraId="0A016B5D">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Giá trị hóa đơn chấp nhận (1)</w:t>
            </w:r>
          </w:p>
        </w:tc>
        <w:tc>
          <w:tcPr>
            <w:tcW w:w="1900" w:type="dxa"/>
            <w:shd w:val="clear" w:color="auto" w:fill="auto"/>
            <w:tcMar>
              <w:top w:w="90" w:type="dxa"/>
              <w:left w:w="110" w:type="dxa"/>
              <w:bottom w:w="90" w:type="dxa"/>
              <w:right w:w="110" w:type="dxa"/>
            </w:tcMar>
            <w:vAlign w:val="center"/>
          </w:tcPr>
          <w:p w14:paraId="0E3881B8">
            <w:pPr>
              <w:keepNext w:val="0"/>
              <w:keepLines w:val="0"/>
              <w:widowControl/>
              <w:suppressLineNumbers w:val="0"/>
              <w:spacing w:before="0" w:beforeAutospacing="1" w:after="80" w:afterAutospacing="0" w:line="268" w:lineRule="auto"/>
              <w:ind w:left="0" w:leftChars="0" w:right="0" w:rightChars="0"/>
              <w:jc w:val="left"/>
              <w:rPr>
                <w:rFonts w:hint="default"/>
              </w:rPr>
            </w:pPr>
            <w:r>
              <w:rPr>
                <w:rFonts w:hint="default" w:ascii="Arial" w:hAnsi="Arial" w:eastAsia="ＭＳ 明朝" w:cs="Times New Roman"/>
                <w:kern w:val="0"/>
                <w:sz w:val="16"/>
                <w:szCs w:val="16"/>
                <w:lang w:val="en-US" w:eastAsia="zh-CN" w:bidi="ar"/>
              </w:rPr>
              <w:t>esdHTKTpaymentVendor.approved.invoice.amount</w:t>
            </w:r>
          </w:p>
        </w:tc>
        <w:tc>
          <w:tcPr>
            <w:tcW w:w="2780" w:type="dxa"/>
            <w:tcMar>
              <w:top w:w="90" w:type="dxa"/>
              <w:left w:w="110" w:type="dxa"/>
              <w:bottom w:w="90" w:type="dxa"/>
              <w:right w:w="110" w:type="dxa"/>
            </w:tcMar>
            <w:vAlign w:val="center"/>
          </w:tcPr>
          <w:p w14:paraId="10394D60">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approved.invoice.amount</w:t>
            </w:r>
          </w:p>
        </w:tc>
        <w:tc>
          <w:tcPr>
            <w:tcW w:w="940" w:type="dxa"/>
            <w:tcMar>
              <w:top w:w="90" w:type="dxa"/>
              <w:left w:w="110" w:type="dxa"/>
              <w:bottom w:w="90" w:type="dxa"/>
              <w:right w:w="110" w:type="dxa"/>
            </w:tcMar>
            <w:vAlign w:val="center"/>
          </w:tcPr>
          <w:p w14:paraId="64895AB8">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Theo case</w:t>
            </w:r>
          </w:p>
        </w:tc>
        <w:tc>
          <w:tcPr>
            <w:tcW w:w="820" w:type="dxa"/>
            <w:tcMar>
              <w:top w:w="90" w:type="dxa"/>
              <w:left w:w="110" w:type="dxa"/>
              <w:bottom w:w="90" w:type="dxa"/>
              <w:right w:w="110" w:type="dxa"/>
            </w:tcMar>
            <w:vAlign w:val="center"/>
          </w:tcPr>
          <w:p w14:paraId="27264930">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G0</w:t>
            </w:r>
          </w:p>
        </w:tc>
      </w:tr>
      <w:tr w14:paraId="2BE4FD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20" w:type="dxa"/>
            <w:shd w:val="clear" w:color="auto" w:fill="F8FBFD"/>
            <w:tcMar>
              <w:top w:w="90" w:type="dxa"/>
              <w:left w:w="110" w:type="dxa"/>
              <w:bottom w:w="90" w:type="dxa"/>
              <w:right w:w="110" w:type="dxa"/>
            </w:tcMar>
            <w:vAlign w:val="center"/>
          </w:tcPr>
          <w:p w14:paraId="0A9DA31D">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Số tiền đề nghị thanh toán (2)</w:t>
            </w:r>
          </w:p>
        </w:tc>
        <w:tc>
          <w:tcPr>
            <w:tcW w:w="1900" w:type="dxa"/>
            <w:shd w:val="clear" w:color="auto" w:fill="auto"/>
            <w:tcMar>
              <w:top w:w="90" w:type="dxa"/>
              <w:left w:w="110" w:type="dxa"/>
              <w:bottom w:w="90" w:type="dxa"/>
              <w:right w:w="110" w:type="dxa"/>
            </w:tcMar>
            <w:vAlign w:val="center"/>
          </w:tcPr>
          <w:p w14:paraId="763F8988">
            <w:pPr>
              <w:keepNext w:val="0"/>
              <w:keepLines w:val="0"/>
              <w:widowControl/>
              <w:suppressLineNumbers w:val="0"/>
              <w:spacing w:before="0" w:beforeAutospacing="1" w:after="80" w:afterAutospacing="0" w:line="268" w:lineRule="auto"/>
              <w:ind w:left="0" w:leftChars="0" w:right="0" w:rightChars="0"/>
              <w:jc w:val="left"/>
              <w:rPr>
                <w:rFonts w:hint="default"/>
              </w:rPr>
            </w:pPr>
            <w:r>
              <w:rPr>
                <w:rFonts w:hint="default" w:ascii="Arial" w:hAnsi="Arial" w:eastAsia="ＭＳ 明朝" w:cs="Times New Roman"/>
                <w:kern w:val="0"/>
                <w:sz w:val="16"/>
                <w:szCs w:val="16"/>
                <w:lang w:val="en-US" w:eastAsia="zh-CN" w:bidi="ar"/>
              </w:rPr>
              <w:t>esdHTKTpaymentVendor.amount</w:t>
            </w:r>
          </w:p>
        </w:tc>
        <w:tc>
          <w:tcPr>
            <w:tcW w:w="2780" w:type="dxa"/>
            <w:shd w:val="clear" w:color="auto" w:fill="F8FBFD"/>
            <w:tcMar>
              <w:top w:w="90" w:type="dxa"/>
              <w:left w:w="110" w:type="dxa"/>
              <w:bottom w:w="90" w:type="dxa"/>
              <w:right w:w="110" w:type="dxa"/>
            </w:tcMar>
            <w:vAlign w:val="center"/>
          </w:tcPr>
          <w:p w14:paraId="6E4712FD">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amount</w:t>
            </w:r>
          </w:p>
        </w:tc>
        <w:tc>
          <w:tcPr>
            <w:tcW w:w="940" w:type="dxa"/>
            <w:shd w:val="clear" w:color="auto" w:fill="F8FBFD"/>
            <w:tcMar>
              <w:top w:w="90" w:type="dxa"/>
              <w:left w:w="110" w:type="dxa"/>
              <w:bottom w:w="90" w:type="dxa"/>
              <w:right w:w="110" w:type="dxa"/>
            </w:tcMar>
            <w:vAlign w:val="center"/>
          </w:tcPr>
          <w:p w14:paraId="151B0617">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Theo case</w:t>
            </w:r>
          </w:p>
        </w:tc>
        <w:tc>
          <w:tcPr>
            <w:tcW w:w="820" w:type="dxa"/>
            <w:shd w:val="clear" w:color="auto" w:fill="F8FBFD"/>
            <w:tcMar>
              <w:top w:w="90" w:type="dxa"/>
              <w:left w:w="110" w:type="dxa"/>
              <w:bottom w:w="90" w:type="dxa"/>
              <w:right w:w="110" w:type="dxa"/>
            </w:tcMar>
            <w:vAlign w:val="center"/>
          </w:tcPr>
          <w:p w14:paraId="5EAB121F">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G0</w:t>
            </w:r>
          </w:p>
        </w:tc>
      </w:tr>
      <w:tr w14:paraId="3E725A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20" w:type="dxa"/>
            <w:tcMar>
              <w:top w:w="90" w:type="dxa"/>
              <w:left w:w="110" w:type="dxa"/>
              <w:bottom w:w="90" w:type="dxa"/>
              <w:right w:w="110" w:type="dxa"/>
            </w:tcMar>
            <w:vAlign w:val="center"/>
          </w:tcPr>
          <w:p w14:paraId="4C7820C2">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Tổng hoàn ứng lần này (3)</w:t>
            </w:r>
          </w:p>
        </w:tc>
        <w:tc>
          <w:tcPr>
            <w:tcW w:w="1900" w:type="dxa"/>
            <w:shd w:val="clear" w:color="auto" w:fill="auto"/>
            <w:tcMar>
              <w:top w:w="90" w:type="dxa"/>
              <w:left w:w="110" w:type="dxa"/>
              <w:bottom w:w="90" w:type="dxa"/>
              <w:right w:w="110" w:type="dxa"/>
            </w:tcMar>
            <w:vAlign w:val="center"/>
          </w:tcPr>
          <w:p w14:paraId="0D4A401E">
            <w:pPr>
              <w:keepNext w:val="0"/>
              <w:keepLines w:val="0"/>
              <w:widowControl/>
              <w:suppressLineNumbers w:val="0"/>
              <w:spacing w:before="0" w:beforeAutospacing="1" w:after="80" w:afterAutospacing="0" w:line="268" w:lineRule="auto"/>
              <w:ind w:left="0" w:leftChars="0" w:right="0" w:rightChars="0"/>
              <w:jc w:val="left"/>
              <w:rPr>
                <w:rFonts w:hint="default"/>
              </w:rPr>
            </w:pPr>
            <w:r>
              <w:rPr>
                <w:rFonts w:hint="default" w:ascii="Arial" w:hAnsi="Arial" w:eastAsia="ＭＳ 明朝" w:cs="Times New Roman"/>
                <w:kern w:val="0"/>
                <w:sz w:val="16"/>
                <w:szCs w:val="16"/>
                <w:lang w:val="en-US" w:eastAsia="zh-CN" w:bidi="ar"/>
              </w:rPr>
              <w:t>esdHTKTpaymentVendor.refund.amount</w:t>
            </w:r>
          </w:p>
        </w:tc>
        <w:tc>
          <w:tcPr>
            <w:tcW w:w="2780" w:type="dxa"/>
            <w:tcMar>
              <w:top w:w="90" w:type="dxa"/>
              <w:left w:w="110" w:type="dxa"/>
              <w:bottom w:w="90" w:type="dxa"/>
              <w:right w:w="110" w:type="dxa"/>
            </w:tcMar>
            <w:vAlign w:val="center"/>
          </w:tcPr>
          <w:p w14:paraId="3CF59714">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refund.amount</w:t>
            </w:r>
          </w:p>
        </w:tc>
        <w:tc>
          <w:tcPr>
            <w:tcW w:w="940" w:type="dxa"/>
            <w:tcMar>
              <w:top w:w="90" w:type="dxa"/>
              <w:left w:w="110" w:type="dxa"/>
              <w:bottom w:w="90" w:type="dxa"/>
              <w:right w:w="110" w:type="dxa"/>
            </w:tcMar>
            <w:vAlign w:val="center"/>
          </w:tcPr>
          <w:p w14:paraId="38B21DDB">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Theo case</w:t>
            </w:r>
          </w:p>
        </w:tc>
        <w:tc>
          <w:tcPr>
            <w:tcW w:w="820" w:type="dxa"/>
            <w:tcMar>
              <w:top w:w="90" w:type="dxa"/>
              <w:left w:w="110" w:type="dxa"/>
              <w:bottom w:w="90" w:type="dxa"/>
              <w:right w:w="110" w:type="dxa"/>
            </w:tcMar>
            <w:vAlign w:val="center"/>
          </w:tcPr>
          <w:p w14:paraId="445AA8E0">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G0</w:t>
            </w:r>
          </w:p>
        </w:tc>
      </w:tr>
      <w:tr w14:paraId="7596A2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20" w:type="dxa"/>
            <w:shd w:val="clear" w:color="auto" w:fill="F8FBFD"/>
            <w:tcMar>
              <w:top w:w="90" w:type="dxa"/>
              <w:left w:w="110" w:type="dxa"/>
              <w:bottom w:w="90" w:type="dxa"/>
              <w:right w:w="110" w:type="dxa"/>
            </w:tcMar>
            <w:vAlign w:val="center"/>
          </w:tcPr>
          <w:p w14:paraId="4BBEF1E1">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Nội dung giao dịch</w:t>
            </w:r>
          </w:p>
        </w:tc>
        <w:tc>
          <w:tcPr>
            <w:tcW w:w="1900" w:type="dxa"/>
            <w:shd w:val="clear" w:color="auto" w:fill="F8FBFD"/>
            <w:tcMar>
              <w:top w:w="90" w:type="dxa"/>
              <w:left w:w="110" w:type="dxa"/>
              <w:bottom w:w="90" w:type="dxa"/>
              <w:right w:w="110" w:type="dxa"/>
            </w:tcMar>
            <w:vAlign w:val="center"/>
          </w:tcPr>
          <w:p w14:paraId="7F1715C1">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esdHTKTpaymentVendor</w:t>
            </w:r>
          </w:p>
        </w:tc>
        <w:tc>
          <w:tcPr>
            <w:tcW w:w="2780" w:type="dxa"/>
            <w:shd w:val="clear" w:color="auto" w:fill="F8FBFD"/>
            <w:tcMar>
              <w:top w:w="90" w:type="dxa"/>
              <w:left w:w="110" w:type="dxa"/>
              <w:bottom w:w="90" w:type="dxa"/>
              <w:right w:w="110" w:type="dxa"/>
            </w:tcMar>
            <w:vAlign w:val="center"/>
          </w:tcPr>
          <w:p w14:paraId="1BC56B55">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transaction.des</w:t>
            </w:r>
          </w:p>
        </w:tc>
        <w:tc>
          <w:tcPr>
            <w:tcW w:w="940" w:type="dxa"/>
            <w:shd w:val="clear" w:color="auto" w:fill="F8FBFD"/>
            <w:tcMar>
              <w:top w:w="90" w:type="dxa"/>
              <w:left w:w="110" w:type="dxa"/>
              <w:bottom w:w="90" w:type="dxa"/>
              <w:right w:w="110" w:type="dxa"/>
            </w:tcMar>
            <w:vAlign w:val="center"/>
          </w:tcPr>
          <w:p w14:paraId="4469FD2F">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Có</w:t>
            </w:r>
          </w:p>
        </w:tc>
        <w:tc>
          <w:tcPr>
            <w:tcW w:w="820" w:type="dxa"/>
            <w:shd w:val="clear" w:color="auto" w:fill="F8FBFD"/>
            <w:tcMar>
              <w:top w:w="90" w:type="dxa"/>
              <w:left w:w="110" w:type="dxa"/>
              <w:bottom w:w="90" w:type="dxa"/>
              <w:right w:w="110" w:type="dxa"/>
            </w:tcMar>
            <w:vAlign w:val="center"/>
          </w:tcPr>
          <w:p w14:paraId="34B3F08D">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G0</w:t>
            </w:r>
          </w:p>
        </w:tc>
      </w:tr>
      <w:tr w14:paraId="4CAF2C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20" w:type="dxa"/>
            <w:tcMar>
              <w:top w:w="90" w:type="dxa"/>
              <w:left w:w="110" w:type="dxa"/>
              <w:bottom w:w="90" w:type="dxa"/>
              <w:right w:w="110" w:type="dxa"/>
            </w:tcMar>
            <w:vAlign w:val="center"/>
          </w:tcPr>
          <w:p w14:paraId="08BD24C8">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Người tạo/người duyệt cuối</w:t>
            </w:r>
          </w:p>
        </w:tc>
        <w:tc>
          <w:tcPr>
            <w:tcW w:w="1900" w:type="dxa"/>
            <w:tcMar>
              <w:top w:w="90" w:type="dxa"/>
              <w:left w:w="110" w:type="dxa"/>
              <w:bottom w:w="90" w:type="dxa"/>
              <w:right w:w="110" w:type="dxa"/>
            </w:tcMar>
            <w:vAlign w:val="center"/>
          </w:tcPr>
          <w:p w14:paraId="75646D03">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payment</w:t>
            </w:r>
          </w:p>
        </w:tc>
        <w:tc>
          <w:tcPr>
            <w:tcW w:w="2780" w:type="dxa"/>
            <w:tcMar>
              <w:top w:w="90" w:type="dxa"/>
              <w:left w:w="110" w:type="dxa"/>
              <w:bottom w:w="90" w:type="dxa"/>
              <w:right w:w="110" w:type="dxa"/>
            </w:tcMar>
            <w:vAlign w:val="center"/>
          </w:tcPr>
          <w:p w14:paraId="50DFED1E">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created.by / user.approver.final</w:t>
            </w:r>
          </w:p>
        </w:tc>
        <w:tc>
          <w:tcPr>
            <w:tcW w:w="940" w:type="dxa"/>
            <w:tcMar>
              <w:top w:w="90" w:type="dxa"/>
              <w:left w:w="110" w:type="dxa"/>
              <w:bottom w:w="90" w:type="dxa"/>
              <w:right w:w="110" w:type="dxa"/>
            </w:tcMar>
            <w:vAlign w:val="center"/>
          </w:tcPr>
          <w:p w14:paraId="19DAF923">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Có</w:t>
            </w:r>
          </w:p>
        </w:tc>
        <w:tc>
          <w:tcPr>
            <w:tcW w:w="820" w:type="dxa"/>
            <w:tcMar>
              <w:top w:w="90" w:type="dxa"/>
              <w:left w:w="110" w:type="dxa"/>
              <w:bottom w:w="90" w:type="dxa"/>
              <w:right w:w="110" w:type="dxa"/>
            </w:tcMar>
            <w:vAlign w:val="center"/>
          </w:tcPr>
          <w:p w14:paraId="186AC021">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G0</w:t>
            </w:r>
          </w:p>
        </w:tc>
      </w:tr>
      <w:tr w14:paraId="1652E7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20" w:type="dxa"/>
            <w:shd w:val="clear" w:color="auto" w:fill="F8FBFD"/>
            <w:tcMar>
              <w:top w:w="90" w:type="dxa"/>
              <w:left w:w="110" w:type="dxa"/>
              <w:bottom w:w="90" w:type="dxa"/>
              <w:right w:w="110" w:type="dxa"/>
            </w:tcMar>
            <w:vAlign w:val="center"/>
          </w:tcPr>
          <w:p w14:paraId="7912A503">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Mã HĐ/KMS</w:t>
            </w:r>
          </w:p>
        </w:tc>
        <w:tc>
          <w:tcPr>
            <w:tcW w:w="1900" w:type="dxa"/>
            <w:shd w:val="clear" w:color="auto" w:fill="F8FBFD"/>
            <w:tcMar>
              <w:top w:w="90" w:type="dxa"/>
              <w:left w:w="110" w:type="dxa"/>
              <w:bottom w:w="90" w:type="dxa"/>
              <w:right w:w="110" w:type="dxa"/>
            </w:tcMar>
            <w:vAlign w:val="center"/>
          </w:tcPr>
          <w:p w14:paraId="07834CB6">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esdHTKTpayment</w:t>
            </w:r>
          </w:p>
        </w:tc>
        <w:tc>
          <w:tcPr>
            <w:tcW w:w="2780" w:type="dxa"/>
            <w:shd w:val="clear" w:color="auto" w:fill="F8FBFD"/>
            <w:tcMar>
              <w:top w:w="90" w:type="dxa"/>
              <w:left w:w="110" w:type="dxa"/>
              <w:bottom w:w="90" w:type="dxa"/>
              <w:right w:w="110" w:type="dxa"/>
            </w:tcMar>
            <w:vAlign w:val="center"/>
          </w:tcPr>
          <w:p w14:paraId="282027E8">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contract.id</w:t>
            </w:r>
          </w:p>
        </w:tc>
        <w:tc>
          <w:tcPr>
            <w:tcW w:w="940" w:type="dxa"/>
            <w:shd w:val="clear" w:color="auto" w:fill="F8FBFD"/>
            <w:tcMar>
              <w:top w:w="90" w:type="dxa"/>
              <w:left w:w="110" w:type="dxa"/>
              <w:bottom w:w="90" w:type="dxa"/>
              <w:right w:w="110" w:type="dxa"/>
            </w:tcMar>
            <w:vAlign w:val="center"/>
          </w:tcPr>
          <w:p w14:paraId="351AA968">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Không</w:t>
            </w:r>
          </w:p>
        </w:tc>
        <w:tc>
          <w:tcPr>
            <w:tcW w:w="820" w:type="dxa"/>
            <w:shd w:val="clear" w:color="auto" w:fill="F8FBFD"/>
            <w:tcMar>
              <w:top w:w="90" w:type="dxa"/>
              <w:left w:w="110" w:type="dxa"/>
              <w:bottom w:w="90" w:type="dxa"/>
              <w:right w:w="110" w:type="dxa"/>
            </w:tcMar>
            <w:vAlign w:val="center"/>
          </w:tcPr>
          <w:p w14:paraId="09F7C722">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G0</w:t>
            </w:r>
          </w:p>
        </w:tc>
      </w:tr>
      <w:tr w14:paraId="42DCF6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20" w:type="dxa"/>
            <w:tcMar>
              <w:top w:w="90" w:type="dxa"/>
              <w:left w:w="110" w:type="dxa"/>
              <w:bottom w:w="90" w:type="dxa"/>
              <w:right w:w="110" w:type="dxa"/>
            </w:tcMar>
            <w:vAlign w:val="center"/>
          </w:tcPr>
          <w:p w14:paraId="61ACBC40">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Danh sách hóa đơn của đúng NCC</w:t>
            </w:r>
          </w:p>
        </w:tc>
        <w:tc>
          <w:tcPr>
            <w:tcW w:w="1900" w:type="dxa"/>
            <w:tcMar>
              <w:top w:w="90" w:type="dxa"/>
              <w:left w:w="110" w:type="dxa"/>
              <w:bottom w:w="90" w:type="dxa"/>
              <w:right w:w="110" w:type="dxa"/>
            </w:tcMar>
            <w:vAlign w:val="center"/>
          </w:tcPr>
          <w:p w14:paraId="783EA1E6">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esdHTKTpaymentInvoice + esdHTKTinvoice</w:t>
            </w:r>
          </w:p>
        </w:tc>
        <w:tc>
          <w:tcPr>
            <w:tcW w:w="2780" w:type="dxa"/>
            <w:tcMar>
              <w:top w:w="90" w:type="dxa"/>
              <w:left w:w="110" w:type="dxa"/>
              <w:bottom w:w="90" w:type="dxa"/>
              <w:right w:w="110" w:type="dxa"/>
            </w:tcMar>
            <w:vAlign w:val="center"/>
          </w:tcPr>
          <w:p w14:paraId="4ABA8E0B">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Cần xác nhận trường cụ thể</w:t>
            </w:r>
          </w:p>
        </w:tc>
        <w:tc>
          <w:tcPr>
            <w:tcW w:w="940" w:type="dxa"/>
            <w:tcMar>
              <w:top w:w="90" w:type="dxa"/>
              <w:left w:w="110" w:type="dxa"/>
              <w:bottom w:w="90" w:type="dxa"/>
              <w:right w:w="110" w:type="dxa"/>
            </w:tcMar>
            <w:vAlign w:val="center"/>
          </w:tcPr>
          <w:p w14:paraId="3A8DF288">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Có</w:t>
            </w:r>
          </w:p>
        </w:tc>
        <w:tc>
          <w:tcPr>
            <w:tcW w:w="820" w:type="dxa"/>
            <w:tcMar>
              <w:top w:w="90" w:type="dxa"/>
              <w:left w:w="110" w:type="dxa"/>
              <w:bottom w:w="90" w:type="dxa"/>
              <w:right w:w="110" w:type="dxa"/>
            </w:tcMar>
            <w:vAlign w:val="center"/>
          </w:tcPr>
          <w:p w14:paraId="751D00E1">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G1</w:t>
            </w:r>
          </w:p>
        </w:tc>
      </w:tr>
      <w:tr w14:paraId="210A68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20" w:type="dxa"/>
            <w:shd w:val="clear" w:color="auto" w:fill="F8FBFD"/>
            <w:tcMar>
              <w:top w:w="90" w:type="dxa"/>
              <w:left w:w="110" w:type="dxa"/>
              <w:bottom w:w="90" w:type="dxa"/>
              <w:right w:w="110" w:type="dxa"/>
            </w:tcMar>
            <w:vAlign w:val="center"/>
          </w:tcPr>
          <w:p w14:paraId="753DB2E6">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Các dòng chi phí trước thuế</w:t>
            </w:r>
          </w:p>
        </w:tc>
        <w:tc>
          <w:tcPr>
            <w:tcW w:w="1900" w:type="dxa"/>
            <w:shd w:val="clear" w:color="auto" w:fill="F8FBFD"/>
            <w:tcMar>
              <w:top w:w="90" w:type="dxa"/>
              <w:left w:w="110" w:type="dxa"/>
              <w:bottom w:w="90" w:type="dxa"/>
              <w:right w:w="110" w:type="dxa"/>
            </w:tcMar>
            <w:vAlign w:val="center"/>
          </w:tcPr>
          <w:p w14:paraId="7427ADEA">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esdHTKTpaymentCostDivision theo payment+vendor</w:t>
            </w:r>
          </w:p>
        </w:tc>
        <w:tc>
          <w:tcPr>
            <w:tcW w:w="2780" w:type="dxa"/>
            <w:shd w:val="clear" w:color="auto" w:fill="F8FBFD"/>
            <w:tcMar>
              <w:top w:w="90" w:type="dxa"/>
              <w:left w:w="110" w:type="dxa"/>
              <w:bottom w:w="90" w:type="dxa"/>
              <w:right w:w="110" w:type="dxa"/>
            </w:tcMar>
            <w:vAlign w:val="center"/>
          </w:tcPr>
          <w:p w14:paraId="690D1D2C">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Cần xác nhận trường cụ thể</w:t>
            </w:r>
          </w:p>
        </w:tc>
        <w:tc>
          <w:tcPr>
            <w:tcW w:w="940" w:type="dxa"/>
            <w:shd w:val="clear" w:color="auto" w:fill="F8FBFD"/>
            <w:tcMar>
              <w:top w:w="90" w:type="dxa"/>
              <w:left w:w="110" w:type="dxa"/>
              <w:bottom w:w="90" w:type="dxa"/>
              <w:right w:w="110" w:type="dxa"/>
            </w:tcMar>
            <w:vAlign w:val="center"/>
          </w:tcPr>
          <w:p w14:paraId="619BE463">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Có</w:t>
            </w:r>
          </w:p>
        </w:tc>
        <w:tc>
          <w:tcPr>
            <w:tcW w:w="820" w:type="dxa"/>
            <w:shd w:val="clear" w:color="auto" w:fill="F8FBFD"/>
            <w:tcMar>
              <w:top w:w="90" w:type="dxa"/>
              <w:left w:w="110" w:type="dxa"/>
              <w:bottom w:w="90" w:type="dxa"/>
              <w:right w:w="110" w:type="dxa"/>
            </w:tcMar>
            <w:vAlign w:val="center"/>
          </w:tcPr>
          <w:p w14:paraId="79E2A241">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G1</w:t>
            </w:r>
          </w:p>
        </w:tc>
      </w:tr>
      <w:tr w14:paraId="4B1801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20" w:type="dxa"/>
            <w:tcMar>
              <w:top w:w="90" w:type="dxa"/>
              <w:left w:w="110" w:type="dxa"/>
              <w:bottom w:w="90" w:type="dxa"/>
              <w:right w:w="110" w:type="dxa"/>
            </w:tcMar>
            <w:vAlign w:val="center"/>
          </w:tcPr>
          <w:p w14:paraId="36019A87">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Đủ segment1…segment7 OGL</w:t>
            </w:r>
          </w:p>
        </w:tc>
        <w:tc>
          <w:tcPr>
            <w:tcW w:w="1900" w:type="dxa"/>
            <w:shd w:val="clear" w:color="auto" w:fill="auto"/>
            <w:tcMar>
              <w:top w:w="90" w:type="dxa"/>
              <w:left w:w="110" w:type="dxa"/>
              <w:bottom w:w="90" w:type="dxa"/>
              <w:right w:w="110" w:type="dxa"/>
            </w:tcMar>
            <w:vAlign w:val="center"/>
          </w:tcPr>
          <w:p w14:paraId="4D1FB9AC">
            <w:pPr>
              <w:keepNext w:val="0"/>
              <w:keepLines w:val="0"/>
              <w:widowControl/>
              <w:suppressLineNumbers w:val="0"/>
              <w:bidi w:val="0"/>
              <w:spacing w:before="0" w:beforeAutospacing="0" w:afterAutospacing="0"/>
              <w:ind w:left="0" w:right="0"/>
              <w:rPr>
                <w:rFonts w:hint="default"/>
                <w:sz w:val="15"/>
                <w:szCs w:val="15"/>
              </w:rPr>
            </w:pPr>
            <w:r>
              <w:rPr>
                <w:rFonts w:hint="default"/>
                <w:sz w:val="15"/>
                <w:szCs w:val="15"/>
              </w:rPr>
              <w:t>esdHTKTpaymentCostDivision</w:t>
            </w:r>
          </w:p>
        </w:tc>
        <w:tc>
          <w:tcPr>
            <w:tcW w:w="2780" w:type="dxa"/>
            <w:tcMar>
              <w:top w:w="90" w:type="dxa"/>
              <w:left w:w="110" w:type="dxa"/>
              <w:bottom w:w="90" w:type="dxa"/>
              <w:right w:w="110" w:type="dxa"/>
            </w:tcMar>
            <w:vAlign w:val="center"/>
          </w:tcPr>
          <w:p w14:paraId="5DEAE4CF">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account.number</w:t>
            </w:r>
          </w:p>
        </w:tc>
        <w:tc>
          <w:tcPr>
            <w:tcW w:w="940" w:type="dxa"/>
            <w:tcMar>
              <w:top w:w="90" w:type="dxa"/>
              <w:left w:w="110" w:type="dxa"/>
              <w:bottom w:w="90" w:type="dxa"/>
              <w:right w:w="110" w:type="dxa"/>
            </w:tcMar>
            <w:vAlign w:val="center"/>
          </w:tcPr>
          <w:p w14:paraId="3E5F73B3">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Có</w:t>
            </w:r>
          </w:p>
        </w:tc>
        <w:tc>
          <w:tcPr>
            <w:tcW w:w="820" w:type="dxa"/>
            <w:tcMar>
              <w:top w:w="90" w:type="dxa"/>
              <w:left w:w="110" w:type="dxa"/>
              <w:bottom w:w="90" w:type="dxa"/>
              <w:right w:w="110" w:type="dxa"/>
            </w:tcMar>
            <w:vAlign w:val="center"/>
          </w:tcPr>
          <w:p w14:paraId="2915C95D">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G1</w:t>
            </w:r>
          </w:p>
        </w:tc>
      </w:tr>
      <w:tr w14:paraId="71E3B3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20" w:type="dxa"/>
            <w:shd w:val="clear" w:color="auto" w:fill="F8FBFD"/>
            <w:tcMar>
              <w:top w:w="90" w:type="dxa"/>
              <w:left w:w="110" w:type="dxa"/>
              <w:bottom w:w="90" w:type="dxa"/>
              <w:right w:w="110" w:type="dxa"/>
            </w:tcMar>
            <w:vAlign w:val="center"/>
          </w:tcPr>
          <w:p w14:paraId="6D60C16E">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Tài khoản thụ hưởng</w:t>
            </w:r>
          </w:p>
        </w:tc>
        <w:tc>
          <w:tcPr>
            <w:tcW w:w="1900" w:type="dxa"/>
            <w:shd w:val="clear" w:color="auto" w:fill="auto"/>
            <w:tcMar>
              <w:top w:w="90" w:type="dxa"/>
              <w:left w:w="110" w:type="dxa"/>
              <w:bottom w:w="90" w:type="dxa"/>
              <w:right w:w="110" w:type="dxa"/>
            </w:tcMar>
            <w:vAlign w:val="center"/>
          </w:tcPr>
          <w:p w14:paraId="40CB29CA">
            <w:pPr>
              <w:keepNext w:val="0"/>
              <w:keepLines w:val="0"/>
              <w:widowControl/>
              <w:suppressLineNumbers w:val="0"/>
              <w:bidi w:val="0"/>
              <w:spacing w:before="0" w:beforeAutospacing="0" w:afterAutospacing="0"/>
              <w:ind w:left="0" w:right="0"/>
              <w:rPr>
                <w:rFonts w:hint="default"/>
                <w:sz w:val="15"/>
                <w:szCs w:val="15"/>
              </w:rPr>
            </w:pPr>
            <w:r>
              <w:rPr>
                <w:rFonts w:hint="default"/>
                <w:sz w:val="15"/>
                <w:szCs w:val="15"/>
              </w:rPr>
              <w:t>paymentVendor</w:t>
            </w:r>
          </w:p>
        </w:tc>
        <w:tc>
          <w:tcPr>
            <w:tcW w:w="2780" w:type="dxa"/>
            <w:shd w:val="clear" w:color="auto" w:fill="F8FBFD"/>
            <w:tcMar>
              <w:top w:w="90" w:type="dxa"/>
              <w:left w:w="110" w:type="dxa"/>
              <w:bottom w:w="90" w:type="dxa"/>
              <w:right w:w="110" w:type="dxa"/>
            </w:tcMar>
            <w:vAlign w:val="center"/>
          </w:tcPr>
          <w:p w14:paraId="752CC935">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beneficiary.account</w:t>
            </w:r>
          </w:p>
        </w:tc>
        <w:tc>
          <w:tcPr>
            <w:tcW w:w="940" w:type="dxa"/>
            <w:shd w:val="clear" w:color="auto" w:fill="F8FBFD"/>
            <w:tcMar>
              <w:top w:w="90" w:type="dxa"/>
              <w:left w:w="110" w:type="dxa"/>
              <w:bottom w:w="90" w:type="dxa"/>
              <w:right w:w="110" w:type="dxa"/>
            </w:tcMar>
            <w:vAlign w:val="center"/>
          </w:tcPr>
          <w:p w14:paraId="1D105CD8">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Nếu chuyển khoản</w:t>
            </w:r>
          </w:p>
        </w:tc>
        <w:tc>
          <w:tcPr>
            <w:tcW w:w="820" w:type="dxa"/>
            <w:shd w:val="clear" w:color="auto" w:fill="F8FBFD"/>
            <w:tcMar>
              <w:top w:w="90" w:type="dxa"/>
              <w:left w:w="110" w:type="dxa"/>
              <w:bottom w:w="90" w:type="dxa"/>
              <w:right w:w="110" w:type="dxa"/>
            </w:tcMar>
            <w:vAlign w:val="center"/>
          </w:tcPr>
          <w:p w14:paraId="7C5F24BB">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G3</w:t>
            </w:r>
          </w:p>
        </w:tc>
      </w:tr>
      <w:tr w14:paraId="19D766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20" w:type="dxa"/>
            <w:tcMar>
              <w:top w:w="90" w:type="dxa"/>
              <w:left w:w="110" w:type="dxa"/>
              <w:bottom w:w="90" w:type="dxa"/>
              <w:right w:w="110" w:type="dxa"/>
            </w:tcMar>
            <w:vAlign w:val="center"/>
          </w:tcPr>
          <w:p w14:paraId="14AD30A7">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Tên thụ hưởng</w:t>
            </w:r>
          </w:p>
        </w:tc>
        <w:tc>
          <w:tcPr>
            <w:tcW w:w="1900" w:type="dxa"/>
            <w:shd w:val="clear" w:color="auto" w:fill="auto"/>
            <w:tcMar>
              <w:top w:w="90" w:type="dxa"/>
              <w:left w:w="110" w:type="dxa"/>
              <w:bottom w:w="90" w:type="dxa"/>
              <w:right w:w="110" w:type="dxa"/>
            </w:tcMar>
            <w:vAlign w:val="center"/>
          </w:tcPr>
          <w:p w14:paraId="0886DDF0">
            <w:pPr>
              <w:keepNext w:val="0"/>
              <w:keepLines w:val="0"/>
              <w:widowControl/>
              <w:suppressLineNumbers w:val="0"/>
              <w:bidi w:val="0"/>
              <w:spacing w:before="0" w:beforeAutospacing="0" w:afterAutospacing="0"/>
              <w:ind w:left="0" w:right="0"/>
              <w:rPr>
                <w:rFonts w:hint="default"/>
                <w:sz w:val="15"/>
                <w:szCs w:val="15"/>
              </w:rPr>
            </w:pPr>
            <w:r>
              <w:rPr>
                <w:rFonts w:hint="default"/>
                <w:sz w:val="15"/>
                <w:szCs w:val="15"/>
              </w:rPr>
              <w:t>paymentVendor</w:t>
            </w:r>
          </w:p>
        </w:tc>
        <w:tc>
          <w:tcPr>
            <w:tcW w:w="2780" w:type="dxa"/>
            <w:tcMar>
              <w:top w:w="90" w:type="dxa"/>
              <w:left w:w="110" w:type="dxa"/>
              <w:bottom w:w="90" w:type="dxa"/>
              <w:right w:w="110" w:type="dxa"/>
            </w:tcMar>
            <w:vAlign w:val="center"/>
          </w:tcPr>
          <w:p w14:paraId="3948F513">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beneficiary.name</w:t>
            </w:r>
          </w:p>
        </w:tc>
        <w:tc>
          <w:tcPr>
            <w:tcW w:w="940" w:type="dxa"/>
            <w:tcMar>
              <w:top w:w="90" w:type="dxa"/>
              <w:left w:w="110" w:type="dxa"/>
              <w:bottom w:w="90" w:type="dxa"/>
              <w:right w:w="110" w:type="dxa"/>
            </w:tcMar>
            <w:vAlign w:val="center"/>
          </w:tcPr>
          <w:p w14:paraId="20DCD9EB">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Nếu chuyển khoản</w:t>
            </w:r>
          </w:p>
        </w:tc>
        <w:tc>
          <w:tcPr>
            <w:tcW w:w="820" w:type="dxa"/>
            <w:tcMar>
              <w:top w:w="90" w:type="dxa"/>
              <w:left w:w="110" w:type="dxa"/>
              <w:bottom w:w="90" w:type="dxa"/>
              <w:right w:w="110" w:type="dxa"/>
            </w:tcMar>
            <w:vAlign w:val="center"/>
          </w:tcPr>
          <w:p w14:paraId="1263755A">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G3</w:t>
            </w:r>
          </w:p>
        </w:tc>
      </w:tr>
      <w:tr w14:paraId="17A16E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20" w:type="dxa"/>
            <w:shd w:val="clear" w:color="auto" w:fill="F8FBFD"/>
            <w:tcMar>
              <w:top w:w="90" w:type="dxa"/>
              <w:left w:w="110" w:type="dxa"/>
              <w:bottom w:w="90" w:type="dxa"/>
              <w:right w:w="110" w:type="dxa"/>
            </w:tcMar>
            <w:vAlign w:val="center"/>
          </w:tcPr>
          <w:p w14:paraId="13F8F6F1">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Mã ngân hàng/chi nhánh thụ hưởng</w:t>
            </w:r>
          </w:p>
        </w:tc>
        <w:tc>
          <w:tcPr>
            <w:tcW w:w="1900" w:type="dxa"/>
            <w:shd w:val="clear" w:color="auto" w:fill="auto"/>
            <w:tcMar>
              <w:top w:w="90" w:type="dxa"/>
              <w:left w:w="110" w:type="dxa"/>
              <w:bottom w:w="90" w:type="dxa"/>
              <w:right w:w="110" w:type="dxa"/>
            </w:tcMar>
            <w:vAlign w:val="center"/>
          </w:tcPr>
          <w:p w14:paraId="17EB6E98">
            <w:pPr>
              <w:keepNext w:val="0"/>
              <w:keepLines w:val="0"/>
              <w:widowControl/>
              <w:suppressLineNumbers w:val="0"/>
              <w:bidi w:val="0"/>
              <w:spacing w:before="0" w:beforeAutospacing="0" w:afterAutospacing="0"/>
              <w:ind w:left="0" w:right="0"/>
              <w:rPr>
                <w:rFonts w:hint="default"/>
                <w:sz w:val="15"/>
                <w:szCs w:val="15"/>
              </w:rPr>
            </w:pPr>
            <w:r>
              <w:rPr>
                <w:rFonts w:hint="default"/>
                <w:sz w:val="15"/>
                <w:szCs w:val="15"/>
              </w:rPr>
              <w:t>esdHTKTpaymentVendor</w:t>
            </w:r>
          </w:p>
        </w:tc>
        <w:tc>
          <w:tcPr>
            <w:tcW w:w="2780" w:type="dxa"/>
            <w:shd w:val="clear" w:color="auto" w:fill="F8FBFD"/>
            <w:tcMar>
              <w:top w:w="90" w:type="dxa"/>
              <w:left w:w="110" w:type="dxa"/>
              <w:bottom w:w="90" w:type="dxa"/>
              <w:right w:w="110" w:type="dxa"/>
            </w:tcMar>
            <w:vAlign w:val="center"/>
          </w:tcPr>
          <w:p w14:paraId="1BFA8310">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beneficiary.bank</w:t>
            </w:r>
          </w:p>
        </w:tc>
        <w:tc>
          <w:tcPr>
            <w:tcW w:w="940" w:type="dxa"/>
            <w:shd w:val="clear" w:color="auto" w:fill="F8FBFD"/>
            <w:tcMar>
              <w:top w:w="90" w:type="dxa"/>
              <w:left w:w="110" w:type="dxa"/>
              <w:bottom w:w="90" w:type="dxa"/>
              <w:right w:w="110" w:type="dxa"/>
            </w:tcMar>
            <w:vAlign w:val="center"/>
          </w:tcPr>
          <w:p w14:paraId="0E31E09B">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Nếu chuyển khoản</w:t>
            </w:r>
          </w:p>
        </w:tc>
        <w:tc>
          <w:tcPr>
            <w:tcW w:w="820" w:type="dxa"/>
            <w:shd w:val="clear" w:color="auto" w:fill="F8FBFD"/>
            <w:tcMar>
              <w:top w:w="90" w:type="dxa"/>
              <w:left w:w="110" w:type="dxa"/>
              <w:bottom w:w="90" w:type="dxa"/>
              <w:right w:w="110" w:type="dxa"/>
            </w:tcMar>
            <w:vAlign w:val="center"/>
          </w:tcPr>
          <w:p w14:paraId="290B50A0">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G3</w:t>
            </w:r>
          </w:p>
        </w:tc>
      </w:tr>
      <w:tr w14:paraId="37A594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20" w:type="dxa"/>
            <w:tcMar>
              <w:top w:w="90" w:type="dxa"/>
              <w:left w:w="110" w:type="dxa"/>
              <w:bottom w:w="90" w:type="dxa"/>
              <w:right w:w="110" w:type="dxa"/>
            </w:tcMar>
            <w:vAlign w:val="center"/>
          </w:tcPr>
          <w:p w14:paraId="5563912A">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Tài khoản quỹ tiền mặt</w:t>
            </w:r>
          </w:p>
        </w:tc>
        <w:tc>
          <w:tcPr>
            <w:tcW w:w="1900" w:type="dxa"/>
            <w:shd w:val="clear" w:color="auto" w:fill="FFF4CE"/>
            <w:tcMar>
              <w:top w:w="90" w:type="dxa"/>
              <w:left w:w="110" w:type="dxa"/>
              <w:bottom w:w="90" w:type="dxa"/>
              <w:right w:w="110" w:type="dxa"/>
            </w:tcMar>
            <w:vAlign w:val="center"/>
          </w:tcPr>
          <w:p w14:paraId="5E62A637">
            <w:pPr>
              <w:keepNext w:val="0"/>
              <w:keepLines w:val="0"/>
              <w:widowControl/>
              <w:suppressLineNumbers w:val="0"/>
              <w:spacing w:before="0" w:beforeAutospacing="0" w:after="0" w:afterAutospacing="0"/>
              <w:ind w:left="0" w:right="0"/>
              <w:rPr>
                <w:rFonts w:hint="default"/>
              </w:rPr>
            </w:pPr>
            <w:r>
              <w:rPr>
                <w:rFonts w:hint="default" w:ascii="Arial" w:hAnsi="Arial"/>
                <w:b/>
                <w:color w:val="C00000"/>
                <w:sz w:val="15"/>
              </w:rPr>
              <w:t>GIẢ THIẾT: esdHTKTcashAccountConfig</w:t>
            </w:r>
          </w:p>
        </w:tc>
        <w:tc>
          <w:tcPr>
            <w:tcW w:w="2780" w:type="dxa"/>
            <w:shd w:val="clear" w:color="auto" w:fill="FFF4CE"/>
            <w:tcMar>
              <w:top w:w="90" w:type="dxa"/>
              <w:left w:w="110" w:type="dxa"/>
              <w:bottom w:w="90" w:type="dxa"/>
              <w:right w:w="110" w:type="dxa"/>
            </w:tcMar>
            <w:vAlign w:val="center"/>
          </w:tcPr>
          <w:p w14:paraId="577B7CA7">
            <w:pPr>
              <w:keepNext w:val="0"/>
              <w:keepLines w:val="0"/>
              <w:widowControl/>
              <w:suppressLineNumbers w:val="0"/>
              <w:spacing w:before="0" w:beforeAutospacing="0" w:after="0" w:afterAutospacing="0"/>
              <w:ind w:left="0" w:right="0"/>
              <w:rPr>
                <w:rFonts w:hint="default"/>
              </w:rPr>
            </w:pPr>
            <w:r>
              <w:rPr>
                <w:rFonts w:hint="default" w:ascii="Arial" w:hAnsi="Arial"/>
                <w:b/>
                <w:color w:val="C00000"/>
                <w:sz w:val="15"/>
              </w:rPr>
              <w:t>account.number</w:t>
            </w:r>
          </w:p>
        </w:tc>
        <w:tc>
          <w:tcPr>
            <w:tcW w:w="940" w:type="dxa"/>
            <w:tcMar>
              <w:top w:w="90" w:type="dxa"/>
              <w:left w:w="110" w:type="dxa"/>
              <w:bottom w:w="90" w:type="dxa"/>
              <w:right w:w="110" w:type="dxa"/>
            </w:tcMar>
            <w:vAlign w:val="center"/>
          </w:tcPr>
          <w:p w14:paraId="51EF69C6">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Nếu tiền mặt</w:t>
            </w:r>
          </w:p>
        </w:tc>
        <w:tc>
          <w:tcPr>
            <w:tcW w:w="820" w:type="dxa"/>
            <w:tcMar>
              <w:top w:w="90" w:type="dxa"/>
              <w:left w:w="110" w:type="dxa"/>
              <w:bottom w:w="90" w:type="dxa"/>
              <w:right w:w="110" w:type="dxa"/>
            </w:tcMar>
            <w:vAlign w:val="center"/>
          </w:tcPr>
          <w:p w14:paraId="3B6B2AAD">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G3</w:t>
            </w:r>
          </w:p>
        </w:tc>
      </w:tr>
      <w:tr w14:paraId="472A2B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20" w:type="dxa"/>
            <w:shd w:val="clear" w:color="auto" w:fill="F8FBFD"/>
            <w:tcMar>
              <w:top w:w="90" w:type="dxa"/>
              <w:left w:w="110" w:type="dxa"/>
              <w:bottom w:w="90" w:type="dxa"/>
              <w:right w:w="110" w:type="dxa"/>
            </w:tcMar>
            <w:vAlign w:val="center"/>
          </w:tcPr>
          <w:p w14:paraId="35688ABE">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Thuế TNCN cần khấu trừ</w:t>
            </w:r>
          </w:p>
        </w:tc>
        <w:tc>
          <w:tcPr>
            <w:tcW w:w="1900" w:type="dxa"/>
            <w:shd w:val="clear" w:color="auto" w:fill="FFF4CE"/>
            <w:tcMar>
              <w:top w:w="90" w:type="dxa"/>
              <w:left w:w="110" w:type="dxa"/>
              <w:bottom w:w="90" w:type="dxa"/>
              <w:right w:w="110" w:type="dxa"/>
            </w:tcMar>
            <w:vAlign w:val="center"/>
          </w:tcPr>
          <w:p w14:paraId="6E983505">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i w:val="0"/>
                <w:color w:val="C00000"/>
                <w:sz w:val="15"/>
              </w:rPr>
              <w:t>GIẢ THIẾT: esdHTKTpaymentPersonalTax</w:t>
            </w:r>
          </w:p>
        </w:tc>
        <w:tc>
          <w:tcPr>
            <w:tcW w:w="2780" w:type="dxa"/>
            <w:shd w:val="clear" w:color="auto" w:fill="F8FBFD"/>
            <w:tcMar>
              <w:top w:w="90" w:type="dxa"/>
              <w:left w:w="110" w:type="dxa"/>
              <w:bottom w:w="90" w:type="dxa"/>
              <w:right w:w="110" w:type="dxa"/>
            </w:tcMar>
            <w:vAlign w:val="center"/>
          </w:tcPr>
          <w:p w14:paraId="07ECDF2D">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amount</w:t>
            </w:r>
          </w:p>
        </w:tc>
        <w:tc>
          <w:tcPr>
            <w:tcW w:w="940" w:type="dxa"/>
            <w:shd w:val="clear" w:color="auto" w:fill="F8FBFD"/>
            <w:tcMar>
              <w:top w:w="90" w:type="dxa"/>
              <w:left w:w="110" w:type="dxa"/>
              <w:bottom w:w="90" w:type="dxa"/>
              <w:right w:w="110" w:type="dxa"/>
            </w:tcMar>
            <w:vAlign w:val="center"/>
          </w:tcPr>
          <w:p w14:paraId="30578A35">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Có</w:t>
            </w:r>
          </w:p>
        </w:tc>
        <w:tc>
          <w:tcPr>
            <w:tcW w:w="820" w:type="dxa"/>
            <w:shd w:val="clear" w:color="auto" w:fill="F8FBFD"/>
            <w:tcMar>
              <w:top w:w="90" w:type="dxa"/>
              <w:left w:w="110" w:type="dxa"/>
              <w:bottom w:w="90" w:type="dxa"/>
              <w:right w:w="110" w:type="dxa"/>
            </w:tcMar>
            <w:vAlign w:val="center"/>
          </w:tcPr>
          <w:p w14:paraId="6801E970">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G4</w:t>
            </w:r>
          </w:p>
        </w:tc>
      </w:tr>
      <w:tr w14:paraId="57C3F5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20" w:type="dxa"/>
            <w:tcMar>
              <w:top w:w="90" w:type="dxa"/>
              <w:left w:w="110" w:type="dxa"/>
              <w:bottom w:w="90" w:type="dxa"/>
              <w:right w:w="110" w:type="dxa"/>
            </w:tcMar>
            <w:vAlign w:val="center"/>
          </w:tcPr>
          <w:p w14:paraId="6B80A17D">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Tỷ lệ thuế TNCN</w:t>
            </w:r>
          </w:p>
        </w:tc>
        <w:tc>
          <w:tcPr>
            <w:tcW w:w="1900" w:type="dxa"/>
            <w:shd w:val="clear" w:color="auto" w:fill="FFF4CE"/>
            <w:tcMar>
              <w:top w:w="90" w:type="dxa"/>
              <w:left w:w="110" w:type="dxa"/>
              <w:bottom w:w="90" w:type="dxa"/>
              <w:right w:w="110" w:type="dxa"/>
            </w:tcMar>
            <w:vAlign w:val="center"/>
          </w:tcPr>
          <w:p w14:paraId="7763F3D5">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i w:val="0"/>
                <w:color w:val="C00000"/>
                <w:sz w:val="15"/>
              </w:rPr>
              <w:t>GIẢ THIẾT: esdHTKTpaymentPersonalTax</w:t>
            </w:r>
          </w:p>
        </w:tc>
        <w:tc>
          <w:tcPr>
            <w:tcW w:w="2780" w:type="dxa"/>
            <w:tcMar>
              <w:top w:w="90" w:type="dxa"/>
              <w:left w:w="110" w:type="dxa"/>
              <w:bottom w:w="90" w:type="dxa"/>
              <w:right w:w="110" w:type="dxa"/>
            </w:tcMar>
            <w:vAlign w:val="center"/>
          </w:tcPr>
          <w:p w14:paraId="78013D92">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rate</w:t>
            </w:r>
          </w:p>
        </w:tc>
        <w:tc>
          <w:tcPr>
            <w:tcW w:w="940" w:type="dxa"/>
            <w:tcMar>
              <w:top w:w="90" w:type="dxa"/>
              <w:left w:w="110" w:type="dxa"/>
              <w:bottom w:w="90" w:type="dxa"/>
              <w:right w:w="110" w:type="dxa"/>
            </w:tcMar>
            <w:vAlign w:val="center"/>
          </w:tcPr>
          <w:p w14:paraId="1C1A7FA4">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Có</w:t>
            </w:r>
          </w:p>
        </w:tc>
        <w:tc>
          <w:tcPr>
            <w:tcW w:w="820" w:type="dxa"/>
            <w:tcMar>
              <w:top w:w="90" w:type="dxa"/>
              <w:left w:w="110" w:type="dxa"/>
              <w:bottom w:w="90" w:type="dxa"/>
              <w:right w:w="110" w:type="dxa"/>
            </w:tcMar>
            <w:vAlign w:val="center"/>
          </w:tcPr>
          <w:p w14:paraId="5DAAD076">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G4</w:t>
            </w:r>
          </w:p>
        </w:tc>
      </w:tr>
      <w:tr w14:paraId="441748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20" w:type="dxa"/>
            <w:shd w:val="clear" w:color="auto" w:fill="F8FBFD"/>
            <w:tcMar>
              <w:top w:w="90" w:type="dxa"/>
              <w:left w:w="110" w:type="dxa"/>
              <w:bottom w:w="90" w:type="dxa"/>
              <w:right w:w="110" w:type="dxa"/>
            </w:tcMar>
            <w:vAlign w:val="center"/>
          </w:tcPr>
          <w:p w14:paraId="31470A57">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TK chi phí thuế TNCN</w:t>
            </w:r>
          </w:p>
        </w:tc>
        <w:tc>
          <w:tcPr>
            <w:tcW w:w="1900" w:type="dxa"/>
            <w:shd w:val="clear" w:color="auto" w:fill="FFF4CE"/>
            <w:tcMar>
              <w:top w:w="90" w:type="dxa"/>
              <w:left w:w="110" w:type="dxa"/>
              <w:bottom w:w="90" w:type="dxa"/>
              <w:right w:w="110" w:type="dxa"/>
            </w:tcMar>
            <w:vAlign w:val="center"/>
          </w:tcPr>
          <w:p w14:paraId="279B2D34">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i w:val="0"/>
                <w:color w:val="C00000"/>
                <w:sz w:val="15"/>
              </w:rPr>
              <w:t>GIẢ THIẾT: esdHTKTpaymentPersonalTax</w:t>
            </w:r>
          </w:p>
        </w:tc>
        <w:tc>
          <w:tcPr>
            <w:tcW w:w="2780" w:type="dxa"/>
            <w:shd w:val="clear" w:color="auto" w:fill="F8FBFD"/>
            <w:tcMar>
              <w:top w:w="90" w:type="dxa"/>
              <w:left w:w="110" w:type="dxa"/>
              <w:bottom w:w="90" w:type="dxa"/>
              <w:right w:w="110" w:type="dxa"/>
            </w:tcMar>
            <w:vAlign w:val="center"/>
          </w:tcPr>
          <w:p w14:paraId="7FF2ED49">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expense.account</w:t>
            </w:r>
          </w:p>
        </w:tc>
        <w:tc>
          <w:tcPr>
            <w:tcW w:w="940" w:type="dxa"/>
            <w:shd w:val="clear" w:color="auto" w:fill="F8FBFD"/>
            <w:tcMar>
              <w:top w:w="90" w:type="dxa"/>
              <w:left w:w="110" w:type="dxa"/>
              <w:bottom w:w="90" w:type="dxa"/>
              <w:right w:w="110" w:type="dxa"/>
            </w:tcMar>
            <w:vAlign w:val="center"/>
          </w:tcPr>
          <w:p w14:paraId="60DD75C7">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Có</w:t>
            </w:r>
          </w:p>
        </w:tc>
        <w:tc>
          <w:tcPr>
            <w:tcW w:w="820" w:type="dxa"/>
            <w:shd w:val="clear" w:color="auto" w:fill="F8FBFD"/>
            <w:tcMar>
              <w:top w:w="90" w:type="dxa"/>
              <w:left w:w="110" w:type="dxa"/>
              <w:bottom w:w="90" w:type="dxa"/>
              <w:right w:w="110" w:type="dxa"/>
            </w:tcMar>
            <w:vAlign w:val="center"/>
          </w:tcPr>
          <w:p w14:paraId="526783A4">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G4</w:t>
            </w:r>
          </w:p>
        </w:tc>
      </w:tr>
      <w:tr w14:paraId="274057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20" w:type="dxa"/>
            <w:tcMar>
              <w:top w:w="90" w:type="dxa"/>
              <w:left w:w="110" w:type="dxa"/>
              <w:bottom w:w="90" w:type="dxa"/>
              <w:right w:w="110" w:type="dxa"/>
            </w:tcMar>
            <w:vAlign w:val="center"/>
          </w:tcPr>
          <w:p w14:paraId="192288EA">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TK thuế TNCN phải nộp</w:t>
            </w:r>
          </w:p>
        </w:tc>
        <w:tc>
          <w:tcPr>
            <w:tcW w:w="1900" w:type="dxa"/>
            <w:shd w:val="clear" w:color="auto" w:fill="FFF4CE"/>
            <w:tcMar>
              <w:top w:w="90" w:type="dxa"/>
              <w:left w:w="110" w:type="dxa"/>
              <w:bottom w:w="90" w:type="dxa"/>
              <w:right w:w="110" w:type="dxa"/>
            </w:tcMar>
            <w:vAlign w:val="center"/>
          </w:tcPr>
          <w:p w14:paraId="5778893F">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i w:val="0"/>
                <w:color w:val="C00000"/>
                <w:sz w:val="15"/>
              </w:rPr>
              <w:t>GIẢ THIẾT: esdHTKTpaymentPersonalTax</w:t>
            </w:r>
          </w:p>
        </w:tc>
        <w:tc>
          <w:tcPr>
            <w:tcW w:w="2780" w:type="dxa"/>
            <w:tcMar>
              <w:top w:w="90" w:type="dxa"/>
              <w:left w:w="110" w:type="dxa"/>
              <w:bottom w:w="90" w:type="dxa"/>
              <w:right w:w="110" w:type="dxa"/>
            </w:tcMar>
            <w:vAlign w:val="center"/>
          </w:tcPr>
          <w:p w14:paraId="42474930">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payable.account</w:t>
            </w:r>
          </w:p>
        </w:tc>
        <w:tc>
          <w:tcPr>
            <w:tcW w:w="940" w:type="dxa"/>
            <w:tcMar>
              <w:top w:w="90" w:type="dxa"/>
              <w:left w:w="110" w:type="dxa"/>
              <w:bottom w:w="90" w:type="dxa"/>
              <w:right w:w="110" w:type="dxa"/>
            </w:tcMar>
            <w:vAlign w:val="center"/>
          </w:tcPr>
          <w:p w14:paraId="41A05FCF">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Có</w:t>
            </w:r>
          </w:p>
        </w:tc>
        <w:tc>
          <w:tcPr>
            <w:tcW w:w="820" w:type="dxa"/>
            <w:tcMar>
              <w:top w:w="90" w:type="dxa"/>
              <w:left w:w="110" w:type="dxa"/>
              <w:bottom w:w="90" w:type="dxa"/>
              <w:right w:w="110" w:type="dxa"/>
            </w:tcMar>
            <w:vAlign w:val="center"/>
          </w:tcPr>
          <w:p w14:paraId="53A2C913">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G4</w:t>
            </w:r>
          </w:p>
        </w:tc>
      </w:tr>
      <w:tr w14:paraId="021827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20" w:type="dxa"/>
            <w:shd w:val="clear" w:color="auto" w:fill="FFFFFF"/>
            <w:tcMar>
              <w:top w:w="90" w:type="dxa"/>
              <w:left w:w="110" w:type="dxa"/>
              <w:bottom w:w="90" w:type="dxa"/>
              <w:right w:w="110" w:type="dxa"/>
            </w:tcMar>
            <w:vAlign w:val="center"/>
          </w:tcPr>
          <w:p>
            <w:pPr>
              <w:spacing w:before="0" w:after="0"/>
            </w:pPr>
            <w:r>
              <w:rPr>
                <w:rFonts w:ascii="Arial" w:hAnsi="Arial"/>
                <w:b w:val="0"/>
                <w:color w:val="000000"/>
                <w:sz w:val="15"/>
              </w:rPr>
              <w:t>Số tiền hoàn ứng lần này</w:t>
            </w:r>
          </w:p>
        </w:tc>
        <w:tc>
          <w:tcPr>
            <w:tcW w:w="1900" w:type="dxa"/>
            <w:shd w:val="clear" w:color="auto" w:fill="FFFFFF"/>
            <w:tcMar>
              <w:top w:w="90" w:type="dxa"/>
              <w:left w:w="110" w:type="dxa"/>
              <w:bottom w:w="90" w:type="dxa"/>
              <w:right w:w="110" w:type="dxa"/>
            </w:tcMar>
            <w:vAlign w:val="center"/>
          </w:tcPr>
          <w:p>
            <w:pPr>
              <w:spacing w:before="0" w:after="0"/>
            </w:pPr>
            <w:r>
              <w:rPr>
                <w:rFonts w:ascii="Arial" w:hAnsi="Arial"/>
                <w:b w:val="0"/>
                <w:color w:val="000000"/>
                <w:sz w:val="15"/>
              </w:rPr>
              <w:t>esdHTKTpaymentVendor</w:t>
            </w:r>
          </w:p>
        </w:tc>
        <w:tc>
          <w:tcPr>
            <w:tcW w:w="2780" w:type="dxa"/>
            <w:shd w:val="clear" w:color="auto" w:fill="FFFFFF"/>
            <w:tcMar>
              <w:top w:w="90" w:type="dxa"/>
              <w:left w:w="110" w:type="dxa"/>
              <w:bottom w:w="90" w:type="dxa"/>
              <w:right w:w="110" w:type="dxa"/>
            </w:tcMar>
            <w:vAlign w:val="center"/>
          </w:tcPr>
          <w:p>
            <w:pPr>
              <w:spacing w:before="0" w:after="0"/>
            </w:pPr>
            <w:r>
              <w:rPr>
                <w:rFonts w:ascii="Arial" w:hAnsi="Arial"/>
                <w:b w:val="0"/>
                <w:color w:val="000000"/>
                <w:sz w:val="15"/>
              </w:rPr>
              <w:t>refund.amount</w:t>
            </w:r>
          </w:p>
        </w:tc>
        <w:tc>
          <w:tcPr>
            <w:tcW w:w="940" w:type="dxa"/>
            <w:shd w:val="clear" w:color="auto" w:fill="FFFFFF"/>
            <w:tcMar>
              <w:top w:w="90" w:type="dxa"/>
              <w:left w:w="110" w:type="dxa"/>
              <w:bottom w:w="90" w:type="dxa"/>
              <w:right w:w="110" w:type="dxa"/>
            </w:tcMar>
            <w:vAlign w:val="center"/>
          </w:tcPr>
          <w:p>
            <w:pPr>
              <w:spacing w:before="0" w:after="0"/>
            </w:pPr>
            <w:r>
              <w:rPr>
                <w:rFonts w:ascii="Arial" w:hAnsi="Arial"/>
                <w:b w:val="0"/>
                <w:color w:val="000000"/>
                <w:sz w:val="15"/>
              </w:rPr>
              <w:t>Có</w:t>
            </w:r>
          </w:p>
        </w:tc>
        <w:tc>
          <w:tcPr>
            <w:tcW w:w="820" w:type="dxa"/>
            <w:shd w:val="clear" w:color="auto" w:fill="FFFFFF"/>
            <w:tcMar>
              <w:top w:w="90" w:type="dxa"/>
              <w:left w:w="110" w:type="dxa"/>
              <w:bottom w:w="90" w:type="dxa"/>
              <w:right w:w="110" w:type="dxa"/>
            </w:tcMar>
            <w:vAlign w:val="center"/>
          </w:tcPr>
          <w:p>
            <w:pPr>
              <w:spacing w:before="0" w:after="0"/>
            </w:pPr>
            <w:r>
              <w:rPr>
                <w:rFonts w:ascii="Arial" w:hAnsi="Arial"/>
                <w:b w:val="0"/>
                <w:color w:val="000000"/>
                <w:sz w:val="15"/>
              </w:rPr>
              <w:t>G5</w:t>
            </w:r>
          </w:p>
        </w:tc>
      </w:tr>
      <w:tr w14:paraId="619A44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20" w:type="dxa"/>
            <w:tcMar>
              <w:top w:w="90" w:type="dxa"/>
              <w:left w:w="110" w:type="dxa"/>
              <w:bottom w:w="90" w:type="dxa"/>
              <w:right w:w="110" w:type="dxa"/>
            </w:tcMar>
            <w:vAlign w:val="center"/>
            <w:shd w:fill="FFFFFF"/>
          </w:tcPr>
          <w:p>
            <w:pPr>
              <w:spacing w:before="0" w:after="0"/>
            </w:pPr>
            <w:r>
              <w:rPr>
                <w:rFonts w:ascii="Arial" w:hAnsi="Arial"/>
                <w:b w:val="0"/>
                <w:color w:val="000000"/>
                <w:sz w:val="15"/>
              </w:rPr>
              <w:t>TK Phải trả NCC</w:t>
            </w:r>
          </w:p>
        </w:tc>
        <w:tc>
          <w:tcPr>
            <w:tcW w:w="1900" w:type="dxa"/>
            <w:shd w:val="clear" w:color="auto" w:fill="FFFFFF"/>
            <w:tcMar>
              <w:top w:w="90" w:type="dxa"/>
              <w:left w:w="110" w:type="dxa"/>
              <w:bottom w:w="90" w:type="dxa"/>
              <w:right w:w="110" w:type="dxa"/>
            </w:tcMar>
            <w:vAlign w:val="center"/>
          </w:tcPr>
          <w:p>
            <w:pPr>
              <w:spacing w:before="0" w:after="0"/>
            </w:pPr>
            <w:r>
              <w:rPr>
                <w:rFonts w:ascii="Arial" w:hAnsi="Arial"/>
                <w:b w:val="0"/>
                <w:color w:val="000000"/>
                <w:sz w:val="15"/>
              </w:rPr>
              <w:t>esdHTKTvendorSite</w:t>
            </w:r>
          </w:p>
        </w:tc>
        <w:tc>
          <w:tcPr>
            <w:tcW w:w="2780" w:type="dxa"/>
            <w:tcMar>
              <w:top w:w="90" w:type="dxa"/>
              <w:left w:w="110" w:type="dxa"/>
              <w:bottom w:w="90" w:type="dxa"/>
              <w:right w:w="110" w:type="dxa"/>
            </w:tcMar>
            <w:vAlign w:val="center"/>
            <w:shd w:fill="FFFFFF"/>
          </w:tcPr>
          <w:p>
            <w:pPr>
              <w:spacing w:before="0" w:after="0"/>
            </w:pPr>
            <w:r>
              <w:rPr>
                <w:rFonts w:ascii="Arial" w:hAnsi="Arial"/>
                <w:b w:val="0"/>
                <w:color w:val="000000"/>
                <w:sz w:val="15"/>
              </w:rPr>
              <w:t>credit.account</w:t>
            </w:r>
          </w:p>
        </w:tc>
        <w:tc>
          <w:tcPr>
            <w:tcW w:w="940" w:type="dxa"/>
            <w:tcMar>
              <w:top w:w="90" w:type="dxa"/>
              <w:left w:w="110" w:type="dxa"/>
              <w:bottom w:w="90" w:type="dxa"/>
              <w:right w:w="110" w:type="dxa"/>
            </w:tcMar>
            <w:vAlign w:val="center"/>
            <w:shd w:fill="FFFFFF"/>
          </w:tcPr>
          <w:p>
            <w:pPr>
              <w:spacing w:before="0" w:after="0"/>
            </w:pPr>
            <w:r>
              <w:rPr>
                <w:rFonts w:ascii="Arial" w:hAnsi="Arial"/>
                <w:b w:val="0"/>
                <w:color w:val="000000"/>
                <w:sz w:val="15"/>
              </w:rPr>
              <w:t>Có</w:t>
            </w:r>
          </w:p>
        </w:tc>
        <w:tc>
          <w:tcPr>
            <w:tcW w:w="820" w:type="dxa"/>
            <w:tcMar>
              <w:top w:w="90" w:type="dxa"/>
              <w:left w:w="110" w:type="dxa"/>
              <w:bottom w:w="90" w:type="dxa"/>
              <w:right w:w="110" w:type="dxa"/>
            </w:tcMar>
            <w:vAlign w:val="center"/>
            <w:shd w:fill="FFFFFF"/>
          </w:tcPr>
          <w:p>
            <w:pPr>
              <w:spacing w:before="0" w:after="0"/>
            </w:pPr>
            <w:r>
              <w:rPr>
                <w:rFonts w:ascii="Arial" w:hAnsi="Arial"/>
                <w:b w:val="0"/>
                <w:color w:val="000000"/>
                <w:sz w:val="15"/>
              </w:rPr>
              <w:t>G5</w:t>
            </w:r>
          </w:p>
        </w:tc>
      </w:tr>
      <w:tr w14:paraId="4F535F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20" w:type="dxa"/>
            <w:shd w:val="clear" w:color="auto" w:fill="FFFFFF"/>
            <w:tcMar>
              <w:top w:w="90" w:type="dxa"/>
              <w:left w:w="110" w:type="dxa"/>
              <w:bottom w:w="90" w:type="dxa"/>
              <w:right w:w="110" w:type="dxa"/>
            </w:tcMar>
            <w:vAlign w:val="center"/>
          </w:tcPr>
          <w:p>
            <w:pPr>
              <w:spacing w:before="0" w:after="0"/>
            </w:pPr>
            <w:r>
              <w:rPr>
                <w:rFonts w:ascii="Arial" w:hAnsi="Arial"/>
                <w:b w:val="0"/>
                <w:color w:val="000000"/>
                <w:sz w:val="15"/>
              </w:rPr>
              <w:t>TK Tạm ứng</w:t>
            </w:r>
          </w:p>
        </w:tc>
        <w:tc>
          <w:tcPr>
            <w:tcW w:w="1900" w:type="dxa"/>
            <w:shd w:val="clear" w:color="auto" w:fill="FFFFFF"/>
            <w:tcMar>
              <w:top w:w="90" w:type="dxa"/>
              <w:left w:w="110" w:type="dxa"/>
              <w:bottom w:w="90" w:type="dxa"/>
              <w:right w:w="110" w:type="dxa"/>
            </w:tcMar>
            <w:vAlign w:val="center"/>
          </w:tcPr>
          <w:p>
            <w:pPr>
              <w:spacing w:before="0" w:after="0"/>
            </w:pPr>
            <w:r>
              <w:rPr>
                <w:rFonts w:ascii="Arial" w:hAnsi="Arial"/>
                <w:b w:val="0"/>
                <w:color w:val="000000"/>
                <w:sz w:val="15"/>
              </w:rPr>
              <w:t>esdHTKTvendorSite</w:t>
            </w:r>
          </w:p>
        </w:tc>
        <w:tc>
          <w:tcPr>
            <w:tcW w:w="2780" w:type="dxa"/>
            <w:shd w:val="clear" w:color="auto" w:fill="FFFFFF"/>
            <w:tcMar>
              <w:top w:w="90" w:type="dxa"/>
              <w:left w:w="110" w:type="dxa"/>
              <w:bottom w:w="90" w:type="dxa"/>
              <w:right w:w="110" w:type="dxa"/>
            </w:tcMar>
            <w:vAlign w:val="center"/>
          </w:tcPr>
          <w:p>
            <w:pPr>
              <w:spacing w:before="0" w:after="0"/>
            </w:pPr>
            <w:r>
              <w:rPr>
                <w:rFonts w:ascii="Arial" w:hAnsi="Arial"/>
                <w:b w:val="0"/>
                <w:color w:val="000000"/>
                <w:sz w:val="15"/>
              </w:rPr>
              <w:t>debit.account</w:t>
            </w:r>
          </w:p>
        </w:tc>
        <w:tc>
          <w:tcPr>
            <w:tcW w:w="940" w:type="dxa"/>
            <w:shd w:val="clear" w:color="auto" w:fill="FFFFFF"/>
            <w:tcMar>
              <w:top w:w="90" w:type="dxa"/>
              <w:left w:w="110" w:type="dxa"/>
              <w:bottom w:w="90" w:type="dxa"/>
              <w:right w:w="110" w:type="dxa"/>
            </w:tcMar>
            <w:vAlign w:val="center"/>
          </w:tcPr>
          <w:p>
            <w:pPr>
              <w:spacing w:before="0" w:after="0"/>
            </w:pPr>
            <w:r>
              <w:rPr>
                <w:rFonts w:ascii="Arial" w:hAnsi="Arial"/>
                <w:b w:val="0"/>
                <w:color w:val="000000"/>
                <w:sz w:val="15"/>
              </w:rPr>
              <w:t>Có</w:t>
            </w:r>
          </w:p>
        </w:tc>
        <w:tc>
          <w:tcPr>
            <w:tcW w:w="820" w:type="dxa"/>
            <w:shd w:val="clear" w:color="auto" w:fill="FFFFFF"/>
            <w:tcMar>
              <w:top w:w="90" w:type="dxa"/>
              <w:left w:w="110" w:type="dxa"/>
              <w:bottom w:w="90" w:type="dxa"/>
              <w:right w:w="110" w:type="dxa"/>
            </w:tcMar>
            <w:vAlign w:val="center"/>
          </w:tcPr>
          <w:p>
            <w:pPr>
              <w:spacing w:before="0" w:after="0"/>
            </w:pPr>
            <w:r>
              <w:rPr>
                <w:rFonts w:ascii="Arial" w:hAnsi="Arial"/>
                <w:b w:val="0"/>
                <w:color w:val="000000"/>
                <w:sz w:val="15"/>
              </w:rPr>
              <w:t>G5</w:t>
            </w:r>
          </w:p>
        </w:tc>
      </w:tr>
      <w:tr w14:paraId="612307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20" w:type="dxa"/>
            <w:tcMar>
              <w:top w:w="90" w:type="dxa"/>
              <w:left w:w="110" w:type="dxa"/>
              <w:bottom w:w="90" w:type="dxa"/>
              <w:right w:w="110" w:type="dxa"/>
            </w:tcMar>
            <w:vAlign w:val="center"/>
            <w:shd w:fill="FFFFFF"/>
          </w:tcPr>
          <w:p>
            <w:pPr>
              <w:spacing w:before="0" w:after="0"/>
            </w:pPr>
            <w:r>
              <w:rPr>
                <w:rFonts w:ascii="Arial" w:hAnsi="Arial"/>
                <w:b w:val="0"/>
                <w:color w:val="000000"/>
                <w:sz w:val="15"/>
              </w:rPr>
              <w:t>Mã site NCC để lấy tài khoản</w:t>
            </w:r>
          </w:p>
        </w:tc>
        <w:tc>
          <w:tcPr>
            <w:tcW w:w="1900" w:type="dxa"/>
            <w:shd w:val="clear" w:color="auto" w:fill="FFFFFF"/>
            <w:tcMar>
              <w:top w:w="90" w:type="dxa"/>
              <w:left w:w="110" w:type="dxa"/>
              <w:bottom w:w="90" w:type="dxa"/>
              <w:right w:w="110" w:type="dxa"/>
            </w:tcMar>
            <w:vAlign w:val="center"/>
          </w:tcPr>
          <w:p>
            <w:pPr>
              <w:spacing w:before="0" w:after="0"/>
            </w:pPr>
            <w:r>
              <w:rPr>
                <w:rFonts w:ascii="Arial" w:hAnsi="Arial"/>
                <w:b w:val="0"/>
                <w:color w:val="000000"/>
                <w:sz w:val="15"/>
              </w:rPr>
              <w:t>esdHTKTpaymentVendor</w:t>
            </w:r>
          </w:p>
        </w:tc>
        <w:tc>
          <w:tcPr>
            <w:tcW w:w="2780" w:type="dxa"/>
            <w:tcMar>
              <w:top w:w="90" w:type="dxa"/>
              <w:left w:w="110" w:type="dxa"/>
              <w:bottom w:w="90" w:type="dxa"/>
              <w:right w:w="110" w:type="dxa"/>
            </w:tcMar>
            <w:vAlign w:val="center"/>
            <w:shd w:fill="FFFFFF"/>
          </w:tcPr>
          <w:p>
            <w:pPr>
              <w:spacing w:before="0" w:after="0"/>
            </w:pPr>
            <w:r>
              <w:rPr>
                <w:rFonts w:ascii="Arial" w:hAnsi="Arial"/>
                <w:b w:val="0"/>
                <w:color w:val="000000"/>
                <w:sz w:val="15"/>
              </w:rPr>
              <w:t>vendor.site.id</w:t>
            </w:r>
          </w:p>
        </w:tc>
        <w:tc>
          <w:tcPr>
            <w:tcW w:w="940" w:type="dxa"/>
            <w:tcMar>
              <w:top w:w="90" w:type="dxa"/>
              <w:left w:w="110" w:type="dxa"/>
              <w:bottom w:w="90" w:type="dxa"/>
              <w:right w:w="110" w:type="dxa"/>
            </w:tcMar>
            <w:vAlign w:val="center"/>
            <w:shd w:fill="FFFFFF"/>
          </w:tcPr>
          <w:p>
            <w:pPr>
              <w:spacing w:before="0" w:after="0"/>
            </w:pPr>
            <w:r>
              <w:rPr>
                <w:rFonts w:ascii="Arial" w:hAnsi="Arial"/>
                <w:b w:val="0"/>
                <w:color w:val="000000"/>
                <w:sz w:val="15"/>
              </w:rPr>
              <w:t>Có</w:t>
            </w:r>
          </w:p>
        </w:tc>
        <w:tc>
          <w:tcPr>
            <w:tcW w:w="820" w:type="dxa"/>
            <w:tcMar>
              <w:top w:w="90" w:type="dxa"/>
              <w:left w:w="110" w:type="dxa"/>
              <w:bottom w:w="90" w:type="dxa"/>
              <w:right w:w="110" w:type="dxa"/>
            </w:tcMar>
            <w:vAlign w:val="center"/>
            <w:shd w:fill="FFFFFF"/>
          </w:tcPr>
          <w:p>
            <w:pPr>
              <w:spacing w:before="0" w:after="0"/>
            </w:pPr>
            <w:r>
              <w:rPr>
                <w:rFonts w:ascii="Arial" w:hAnsi="Arial"/>
                <w:b w:val="0"/>
                <w:color w:val="000000"/>
                <w:sz w:val="15"/>
              </w:rPr>
              <w:t>G5</w:t>
            </w:r>
          </w:p>
        </w:tc>
      </w:tr>
    </w:tbl>
    <w:p w14:paraId="1D6DCBEC">
      <w:pPr>
        <w:spacing w:after="40"/>
      </w:pPr>
    </w:p>
    <w:tbl>
      <w:tblPr>
        <w:tblStyle w:val="12"/>
        <w:tblW w:w="9360" w:type="dxa"/>
        <w:tblInd w:w="120" w:type="dxa"/>
        <w:tblLayout w:type="fixed"/>
        <w:tblCellMar>
          <w:top w:w="0" w:type="dxa"/>
          <w:left w:w="108" w:type="dxa"/>
          <w:bottom w:w="0" w:type="dxa"/>
          <w:right w:w="108" w:type="dxa"/>
        </w:tblCellMar>
      </w:tblPr>
      <w:tblGrid>
        <w:gridCol w:w="9360"/>
      </w:tblGrid>
      <w:tr w14:paraId="664D329C">
        <w:tblPrEx>
          <w:tblCellMar>
            <w:top w:w="0" w:type="dxa"/>
            <w:left w:w="108" w:type="dxa"/>
            <w:bottom w:w="0" w:type="dxa"/>
            <w:right w:w="108" w:type="dxa"/>
          </w:tblCellMar>
        </w:tblPrEx>
        <w:tc>
          <w:tcPr>
            <w:tcW w:w="9360" w:type="dxa"/>
            <w:shd w:val="clear" w:color="auto" w:fill="E2F0D9"/>
            <w:tcMar>
              <w:top w:w="90" w:type="dxa"/>
              <w:left w:w="110" w:type="dxa"/>
              <w:bottom w:w="90" w:type="dxa"/>
              <w:right w:w="110" w:type="dxa"/>
            </w:tcMar>
            <w:vAlign w:val="center"/>
          </w:tcPr>
          <w:p w14:paraId="009C01DA">
            <w:pPr>
              <w:keepNext w:val="0"/>
              <w:keepLines w:val="0"/>
              <w:widowControl/>
              <w:suppressLineNumbers w:val="0"/>
              <w:spacing w:before="0" w:beforeAutospacing="0" w:after="0" w:afterAutospacing="0"/>
              <w:ind w:left="0" w:right="0"/>
              <w:rPr>
                <w:rFonts w:hint="default"/>
              </w:rPr>
            </w:pPr>
            <w:r>
              <w:rPr>
                <w:rFonts w:hint="default" w:ascii="Arial" w:hAnsi="Arial"/>
                <w:b/>
                <w:i w:val="0"/>
                <w:color w:val="17365D"/>
                <w:sz w:val="18"/>
              </w:rPr>
              <w:t xml:space="preserve">Điều kiện hoàn tất case: </w:t>
            </w:r>
            <w:r>
              <w:rPr>
                <w:rFonts w:hint="default" w:ascii="Arial" w:hAnsi="Arial"/>
                <w:b w:val="0"/>
                <w:i w:val="0"/>
                <w:color w:val="000000"/>
                <w:sz w:val="18"/>
              </w:rPr>
              <w:t>Chốt công thức phải trả sau TNCN; AP+GL cân đối.  Trạng thái xác nhận: ☐ Chưa xác nhận  ☐ Đã xác nhận</w:t>
            </w:r>
          </w:p>
        </w:tc>
      </w:tr>
    </w:tbl>
    <w:p w14:paraId="7A6CCB27">
      <w:pPr>
        <w:spacing w:after="20"/>
      </w:pPr>
    </w:p>
    <w:p w14:paraId="104D2E1C">
      <w:pPr>
        <w:pStyle w:val="3"/>
        <w:keepNext/>
      </w:pPr>
      <w:r>
        <w:t>TT-17 — Chỉ thanh toán khoản phải trả của YCTT trước</w:t>
      </w:r>
    </w:p>
    <w:tbl>
      <w:tblPr>
        <w:tblStyle w:val="35"/>
        <w:tblW w:w="9360" w:type="dxa"/>
        <w:tblInd w:w="12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600"/>
        <w:gridCol w:w="1900"/>
        <w:gridCol w:w="1700"/>
        <w:gridCol w:w="3160"/>
      </w:tblGrid>
      <w:tr w14:paraId="21692E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2600" w:type="dxa"/>
            <w:shd w:val="clear" w:color="auto" w:fill="17365D"/>
            <w:tcMar>
              <w:top w:w="90" w:type="dxa"/>
              <w:left w:w="110" w:type="dxa"/>
              <w:bottom w:w="90" w:type="dxa"/>
              <w:right w:w="110" w:type="dxa"/>
            </w:tcMar>
            <w:vAlign w:val="center"/>
          </w:tcPr>
          <w:p w14:paraId="3A34479A">
            <w:pPr>
              <w:keepNext w:val="0"/>
              <w:keepLines w:val="0"/>
              <w:widowControl/>
              <w:suppressLineNumbers w:val="0"/>
              <w:spacing w:before="0" w:beforeAutospacing="0" w:after="0" w:afterAutospacing="0" w:line="252" w:lineRule="auto"/>
              <w:ind w:left="0" w:right="0"/>
              <w:jc w:val="center"/>
              <w:rPr>
                <w:rFonts w:hint="default"/>
              </w:rPr>
            </w:pPr>
            <w:r>
              <w:rPr>
                <w:rFonts w:hint="default" w:ascii="Arial" w:hAnsi="Arial"/>
                <w:b/>
                <w:i w:val="0"/>
                <w:color w:val="FFFFFF"/>
                <w:sz w:val="16"/>
              </w:rPr>
              <w:t>Điều kiện nhận diện</w:t>
            </w:r>
          </w:p>
        </w:tc>
        <w:tc>
          <w:tcPr>
            <w:tcW w:w="1900" w:type="dxa"/>
            <w:shd w:val="clear" w:color="auto" w:fill="17365D"/>
            <w:tcMar>
              <w:top w:w="90" w:type="dxa"/>
              <w:left w:w="110" w:type="dxa"/>
              <w:bottom w:w="90" w:type="dxa"/>
              <w:right w:w="110" w:type="dxa"/>
            </w:tcMar>
            <w:vAlign w:val="center"/>
          </w:tcPr>
          <w:p w14:paraId="35E1524E">
            <w:pPr>
              <w:keepNext w:val="0"/>
              <w:keepLines w:val="0"/>
              <w:widowControl/>
              <w:suppressLineNumbers w:val="0"/>
              <w:spacing w:before="0" w:beforeAutospacing="0" w:after="0" w:afterAutospacing="0" w:line="252" w:lineRule="auto"/>
              <w:ind w:left="0" w:right="0"/>
              <w:jc w:val="center"/>
              <w:rPr>
                <w:rFonts w:hint="default"/>
              </w:rPr>
            </w:pPr>
            <w:r>
              <w:rPr>
                <w:rFonts w:hint="default" w:ascii="Arial" w:hAnsi="Arial"/>
                <w:b/>
                <w:i w:val="0"/>
                <w:color w:val="FFFFFF"/>
                <w:sz w:val="16"/>
              </w:rPr>
              <w:t>Nhóm dữ liệu sử dụng</w:t>
            </w:r>
          </w:p>
        </w:tc>
        <w:tc>
          <w:tcPr>
            <w:tcW w:w="1700" w:type="dxa"/>
            <w:shd w:val="clear" w:color="auto" w:fill="17365D"/>
            <w:tcMar>
              <w:top w:w="90" w:type="dxa"/>
              <w:left w:w="110" w:type="dxa"/>
              <w:bottom w:w="90" w:type="dxa"/>
              <w:right w:w="110" w:type="dxa"/>
            </w:tcMar>
            <w:vAlign w:val="center"/>
          </w:tcPr>
          <w:p w14:paraId="526CA855">
            <w:pPr>
              <w:keepNext w:val="0"/>
              <w:keepLines w:val="0"/>
              <w:widowControl/>
              <w:suppressLineNumbers w:val="0"/>
              <w:spacing w:before="0" w:beforeAutospacing="0" w:after="0" w:afterAutospacing="0" w:line="252" w:lineRule="auto"/>
              <w:ind w:left="0" w:right="0"/>
              <w:jc w:val="center"/>
              <w:rPr>
                <w:rFonts w:hint="default"/>
              </w:rPr>
            </w:pPr>
            <w:r>
              <w:rPr>
                <w:rFonts w:hint="default" w:ascii="Arial" w:hAnsi="Arial"/>
                <w:b/>
                <w:i w:val="0"/>
                <w:color w:val="FFFFFF"/>
                <w:sz w:val="16"/>
              </w:rPr>
              <w:t>API/OGL</w:t>
            </w:r>
          </w:p>
        </w:tc>
        <w:tc>
          <w:tcPr>
            <w:tcW w:w="3160" w:type="dxa"/>
            <w:shd w:val="clear" w:color="auto" w:fill="17365D"/>
            <w:tcMar>
              <w:top w:w="90" w:type="dxa"/>
              <w:left w:w="110" w:type="dxa"/>
              <w:bottom w:w="90" w:type="dxa"/>
              <w:right w:w="110" w:type="dxa"/>
            </w:tcMar>
            <w:vAlign w:val="center"/>
          </w:tcPr>
          <w:p w14:paraId="028D0B1F">
            <w:pPr>
              <w:keepNext w:val="0"/>
              <w:keepLines w:val="0"/>
              <w:widowControl/>
              <w:suppressLineNumbers w:val="0"/>
              <w:spacing w:before="0" w:beforeAutospacing="0" w:after="0" w:afterAutospacing="0" w:line="252" w:lineRule="auto"/>
              <w:ind w:left="0" w:right="0"/>
              <w:jc w:val="center"/>
              <w:rPr>
                <w:rFonts w:hint="default"/>
              </w:rPr>
            </w:pPr>
            <w:r>
              <w:rPr>
                <w:rFonts w:hint="default" w:ascii="Arial" w:hAnsi="Arial"/>
                <w:b/>
                <w:i w:val="0"/>
                <w:color w:val="FFFFFF"/>
                <w:sz w:val="16"/>
              </w:rPr>
              <w:t>Kết quả cần sinh</w:t>
            </w:r>
          </w:p>
        </w:tc>
      </w:tr>
      <w:tr w14:paraId="074D82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00" w:type="dxa"/>
            <w:tcMar>
              <w:top w:w="90" w:type="dxa"/>
              <w:left w:w="110" w:type="dxa"/>
              <w:bottom w:w="90" w:type="dxa"/>
              <w:right w:w="110" w:type="dxa"/>
            </w:tcMar>
            <w:vAlign w:val="center"/>
          </w:tcPr>
          <w:p w14:paraId="2FAF059F">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6"/>
              </w:rPr>
              <w:t>(1)=0; (2)&gt;0; không ghi nhận chi phí mới</w:t>
            </w:r>
          </w:p>
        </w:tc>
        <w:tc>
          <w:tcPr>
            <w:tcW w:w="1900" w:type="dxa"/>
            <w:tcMar>
              <w:top w:w="90" w:type="dxa"/>
              <w:left w:w="110" w:type="dxa"/>
              <w:bottom w:w="90" w:type="dxa"/>
              <w:right w:w="110" w:type="dxa"/>
            </w:tcMar>
            <w:vAlign w:val="center"/>
          </w:tcPr>
          <w:p w14:paraId="0FB33501">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6"/>
              </w:rPr>
              <w:t>G0 + G3 + G6</w:t>
            </w:r>
          </w:p>
        </w:tc>
        <w:tc>
          <w:tcPr>
            <w:tcW w:w="1700" w:type="dxa"/>
            <w:tcMar>
              <w:top w:w="90" w:type="dxa"/>
              <w:left w:w="110" w:type="dxa"/>
              <w:bottom w:w="90" w:type="dxa"/>
              <w:right w:w="110" w:type="dxa"/>
            </w:tcMar>
            <w:vAlign w:val="center"/>
          </w:tcPr>
          <w:p w14:paraId="474F755C">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6"/>
              </w:rPr>
              <w:t>/ap/create-payment</w:t>
            </w:r>
          </w:p>
        </w:tc>
        <w:tc>
          <w:tcPr>
            <w:tcW w:w="3160" w:type="dxa"/>
            <w:tcMar>
              <w:top w:w="90" w:type="dxa"/>
              <w:left w:w="110" w:type="dxa"/>
              <w:bottom w:w="90" w:type="dxa"/>
              <w:right w:w="110" w:type="dxa"/>
            </w:tcMar>
            <w:vAlign w:val="center"/>
          </w:tcPr>
          <w:p w14:paraId="553E66B0">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6"/>
              </w:rPr>
              <w:t>Nợ TK Phải trả (2)</w:t>
            </w:r>
            <w:r>
              <w:rPr>
                <w:rFonts w:hint="default"/>
              </w:rPr>
              <w:br w:type="textWrapping"/>
            </w:r>
            <w:r>
              <w:rPr>
                <w:rFonts w:hint="default" w:ascii="Arial" w:hAnsi="Arial"/>
                <w:b w:val="0"/>
                <w:i w:val="0"/>
                <w:color w:val="000000"/>
                <w:sz w:val="16"/>
              </w:rPr>
              <w:t>Có TK chi tiền (2)</w:t>
            </w:r>
          </w:p>
        </w:tc>
      </w:tr>
    </w:tbl>
    <w:p w14:paraId="65BE59FC">
      <w:pPr>
        <w:spacing w:after="40"/>
      </w:pPr>
    </w:p>
    <w:tbl>
      <w:tblPr>
        <w:tblStyle w:val="35"/>
        <w:tblW w:w="9360" w:type="dxa"/>
        <w:tblInd w:w="12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920"/>
        <w:gridCol w:w="1900"/>
        <w:gridCol w:w="2780"/>
        <w:gridCol w:w="940"/>
        <w:gridCol w:w="820"/>
      </w:tblGrid>
      <w:tr w14:paraId="6B290D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2920" w:type="dxa"/>
            <w:shd w:val="clear" w:color="auto" w:fill="17365D"/>
            <w:tcMar>
              <w:top w:w="90" w:type="dxa"/>
              <w:left w:w="110" w:type="dxa"/>
              <w:bottom w:w="90" w:type="dxa"/>
              <w:right w:w="110" w:type="dxa"/>
            </w:tcMar>
            <w:vAlign w:val="center"/>
          </w:tcPr>
          <w:p w14:paraId="607F4FE5">
            <w:pPr>
              <w:keepNext w:val="0"/>
              <w:keepLines w:val="0"/>
              <w:widowControl/>
              <w:suppressLineNumbers w:val="0"/>
              <w:spacing w:before="0" w:beforeAutospacing="0" w:after="0" w:afterAutospacing="0" w:line="252" w:lineRule="auto"/>
              <w:ind w:left="0" w:right="0"/>
              <w:jc w:val="center"/>
              <w:rPr>
                <w:rFonts w:hint="default"/>
              </w:rPr>
            </w:pPr>
            <w:r>
              <w:rPr>
                <w:rFonts w:hint="default" w:ascii="Arial" w:hAnsi="Arial"/>
                <w:b/>
                <w:i w:val="0"/>
                <w:color w:val="FFFFFF"/>
                <w:sz w:val="16"/>
              </w:rPr>
              <w:t>Tên trường nghiệp vụ (tiếng Việt)</w:t>
            </w:r>
          </w:p>
        </w:tc>
        <w:tc>
          <w:tcPr>
            <w:tcW w:w="1900" w:type="dxa"/>
            <w:shd w:val="clear" w:color="auto" w:fill="17365D"/>
            <w:tcMar>
              <w:top w:w="90" w:type="dxa"/>
              <w:left w:w="110" w:type="dxa"/>
              <w:bottom w:w="90" w:type="dxa"/>
              <w:right w:w="110" w:type="dxa"/>
            </w:tcMar>
            <w:vAlign w:val="center"/>
          </w:tcPr>
          <w:p w14:paraId="0B8DC854">
            <w:pPr>
              <w:keepNext w:val="0"/>
              <w:keepLines w:val="0"/>
              <w:widowControl/>
              <w:suppressLineNumbers w:val="0"/>
              <w:spacing w:before="0" w:beforeAutospacing="0" w:after="0" w:afterAutospacing="0" w:line="252" w:lineRule="auto"/>
              <w:ind w:left="0" w:right="0"/>
              <w:jc w:val="center"/>
              <w:rPr>
                <w:rFonts w:hint="default"/>
              </w:rPr>
            </w:pPr>
            <w:r>
              <w:rPr>
                <w:rFonts w:hint="default" w:ascii="Arial" w:hAnsi="Arial"/>
                <w:b/>
                <w:i w:val="0"/>
                <w:color w:val="FFFFFF"/>
                <w:sz w:val="16"/>
              </w:rPr>
              <w:t>Bảng DB</w:t>
            </w:r>
          </w:p>
        </w:tc>
        <w:tc>
          <w:tcPr>
            <w:tcW w:w="2780" w:type="dxa"/>
            <w:shd w:val="clear" w:color="auto" w:fill="17365D"/>
            <w:tcMar>
              <w:top w:w="90" w:type="dxa"/>
              <w:left w:w="110" w:type="dxa"/>
              <w:bottom w:w="90" w:type="dxa"/>
              <w:right w:w="110" w:type="dxa"/>
            </w:tcMar>
            <w:vAlign w:val="center"/>
          </w:tcPr>
          <w:p w14:paraId="62249A53">
            <w:pPr>
              <w:keepNext w:val="0"/>
              <w:keepLines w:val="0"/>
              <w:widowControl/>
              <w:suppressLineNumbers w:val="0"/>
              <w:spacing w:before="0" w:beforeAutospacing="0" w:after="0" w:afterAutospacing="0" w:line="252" w:lineRule="auto"/>
              <w:ind w:left="0" w:right="0"/>
              <w:jc w:val="center"/>
              <w:rPr>
                <w:rFonts w:hint="default"/>
              </w:rPr>
            </w:pPr>
            <w:r>
              <w:rPr>
                <w:rFonts w:hint="default" w:ascii="Arial" w:hAnsi="Arial"/>
                <w:b/>
                <w:i w:val="0"/>
                <w:color w:val="FFFFFF"/>
                <w:sz w:val="16"/>
              </w:rPr>
              <w:t>Trường DB</w:t>
            </w:r>
          </w:p>
        </w:tc>
        <w:tc>
          <w:tcPr>
            <w:tcW w:w="940" w:type="dxa"/>
            <w:shd w:val="clear" w:color="auto" w:fill="17365D"/>
            <w:tcMar>
              <w:top w:w="90" w:type="dxa"/>
              <w:left w:w="110" w:type="dxa"/>
              <w:bottom w:w="90" w:type="dxa"/>
              <w:right w:w="110" w:type="dxa"/>
            </w:tcMar>
            <w:vAlign w:val="center"/>
          </w:tcPr>
          <w:p w14:paraId="482F5BD2">
            <w:pPr>
              <w:keepNext w:val="0"/>
              <w:keepLines w:val="0"/>
              <w:widowControl/>
              <w:suppressLineNumbers w:val="0"/>
              <w:spacing w:before="0" w:beforeAutospacing="0" w:after="0" w:afterAutospacing="0" w:line="252" w:lineRule="auto"/>
              <w:ind w:left="0" w:right="0"/>
              <w:jc w:val="center"/>
              <w:rPr>
                <w:rFonts w:hint="default"/>
              </w:rPr>
            </w:pPr>
            <w:r>
              <w:rPr>
                <w:rFonts w:hint="default" w:ascii="Arial" w:hAnsi="Arial"/>
                <w:b/>
                <w:i w:val="0"/>
                <w:color w:val="FFFFFF"/>
                <w:sz w:val="16"/>
              </w:rPr>
              <w:t>Bắt buộc</w:t>
            </w:r>
          </w:p>
        </w:tc>
        <w:tc>
          <w:tcPr>
            <w:tcW w:w="820" w:type="dxa"/>
            <w:shd w:val="clear" w:color="auto" w:fill="17365D"/>
            <w:tcMar>
              <w:top w:w="90" w:type="dxa"/>
              <w:left w:w="110" w:type="dxa"/>
              <w:bottom w:w="90" w:type="dxa"/>
              <w:right w:w="110" w:type="dxa"/>
            </w:tcMar>
            <w:vAlign w:val="center"/>
          </w:tcPr>
          <w:p w14:paraId="01F2F63F">
            <w:pPr>
              <w:keepNext w:val="0"/>
              <w:keepLines w:val="0"/>
              <w:widowControl/>
              <w:suppressLineNumbers w:val="0"/>
              <w:spacing w:before="0" w:beforeAutospacing="0" w:after="0" w:afterAutospacing="0" w:line="252" w:lineRule="auto"/>
              <w:ind w:left="0" w:right="0"/>
              <w:jc w:val="center"/>
              <w:rPr>
                <w:rFonts w:hint="default"/>
              </w:rPr>
            </w:pPr>
            <w:r>
              <w:rPr>
                <w:rFonts w:hint="default" w:ascii="Arial" w:hAnsi="Arial"/>
                <w:b/>
                <w:i w:val="0"/>
                <w:color w:val="FFFFFF"/>
                <w:sz w:val="16"/>
              </w:rPr>
              <w:t>Nhóm</w:t>
            </w:r>
          </w:p>
        </w:tc>
      </w:tr>
      <w:tr w14:paraId="44FFD9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20" w:type="dxa"/>
            <w:tcMar>
              <w:top w:w="90" w:type="dxa"/>
              <w:left w:w="110" w:type="dxa"/>
              <w:bottom w:w="90" w:type="dxa"/>
              <w:right w:w="110" w:type="dxa"/>
            </w:tcMar>
            <w:vAlign w:val="center"/>
          </w:tcPr>
          <w:p w14:paraId="4E7F4BEF">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Mã phiếu thanh toán/referenceId</w:t>
            </w:r>
          </w:p>
        </w:tc>
        <w:tc>
          <w:tcPr>
            <w:tcW w:w="1900" w:type="dxa"/>
            <w:tcMar>
              <w:top w:w="90" w:type="dxa"/>
              <w:left w:w="110" w:type="dxa"/>
              <w:bottom w:w="90" w:type="dxa"/>
              <w:right w:w="110" w:type="dxa"/>
            </w:tcMar>
            <w:vAlign w:val="center"/>
          </w:tcPr>
          <w:p w14:paraId="34948F55">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esdHTKTpayment</w:t>
            </w:r>
          </w:p>
        </w:tc>
        <w:tc>
          <w:tcPr>
            <w:tcW w:w="2780" w:type="dxa"/>
            <w:tcMar>
              <w:top w:w="90" w:type="dxa"/>
              <w:left w:w="110" w:type="dxa"/>
              <w:bottom w:w="90" w:type="dxa"/>
              <w:right w:w="110" w:type="dxa"/>
            </w:tcMar>
            <w:vAlign w:val="center"/>
          </w:tcPr>
          <w:p w14:paraId="45003E7C">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id</w:t>
            </w:r>
          </w:p>
        </w:tc>
        <w:tc>
          <w:tcPr>
            <w:tcW w:w="940" w:type="dxa"/>
            <w:tcMar>
              <w:top w:w="90" w:type="dxa"/>
              <w:left w:w="110" w:type="dxa"/>
              <w:bottom w:w="90" w:type="dxa"/>
              <w:right w:w="110" w:type="dxa"/>
            </w:tcMar>
            <w:vAlign w:val="center"/>
          </w:tcPr>
          <w:p w14:paraId="49888DF9">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Có</w:t>
            </w:r>
          </w:p>
        </w:tc>
        <w:tc>
          <w:tcPr>
            <w:tcW w:w="820" w:type="dxa"/>
            <w:tcMar>
              <w:top w:w="90" w:type="dxa"/>
              <w:left w:w="110" w:type="dxa"/>
              <w:bottom w:w="90" w:type="dxa"/>
              <w:right w:w="110" w:type="dxa"/>
            </w:tcMar>
            <w:vAlign w:val="center"/>
          </w:tcPr>
          <w:p w14:paraId="7EDEA966">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G0</w:t>
            </w:r>
          </w:p>
        </w:tc>
      </w:tr>
      <w:tr w14:paraId="7F7152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20" w:type="dxa"/>
            <w:shd w:val="clear" w:color="auto" w:fill="F8FBFD"/>
            <w:tcMar>
              <w:top w:w="90" w:type="dxa"/>
              <w:left w:w="110" w:type="dxa"/>
              <w:bottom w:w="90" w:type="dxa"/>
              <w:right w:w="110" w:type="dxa"/>
            </w:tcMar>
            <w:vAlign w:val="center"/>
          </w:tcPr>
          <w:p w14:paraId="4293C786">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Mã NCC nội bộ</w:t>
            </w:r>
          </w:p>
        </w:tc>
        <w:tc>
          <w:tcPr>
            <w:tcW w:w="1900" w:type="dxa"/>
            <w:shd w:val="clear" w:color="auto" w:fill="F8FBFD"/>
            <w:tcMar>
              <w:top w:w="90" w:type="dxa"/>
              <w:left w:w="110" w:type="dxa"/>
              <w:bottom w:w="90" w:type="dxa"/>
              <w:right w:w="110" w:type="dxa"/>
            </w:tcMar>
            <w:vAlign w:val="center"/>
          </w:tcPr>
          <w:p w14:paraId="7FA8A642">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esdHTKTpaymentVendor</w:t>
            </w:r>
          </w:p>
        </w:tc>
        <w:tc>
          <w:tcPr>
            <w:tcW w:w="2780" w:type="dxa"/>
            <w:shd w:val="clear" w:color="auto" w:fill="F8FBFD"/>
            <w:tcMar>
              <w:top w:w="90" w:type="dxa"/>
              <w:left w:w="110" w:type="dxa"/>
              <w:bottom w:w="90" w:type="dxa"/>
              <w:right w:w="110" w:type="dxa"/>
            </w:tcMar>
            <w:vAlign w:val="center"/>
          </w:tcPr>
          <w:p w14:paraId="64C12742">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vendor.id</w:t>
            </w:r>
          </w:p>
        </w:tc>
        <w:tc>
          <w:tcPr>
            <w:tcW w:w="940" w:type="dxa"/>
            <w:shd w:val="clear" w:color="auto" w:fill="F8FBFD"/>
            <w:tcMar>
              <w:top w:w="90" w:type="dxa"/>
              <w:left w:w="110" w:type="dxa"/>
              <w:bottom w:w="90" w:type="dxa"/>
              <w:right w:w="110" w:type="dxa"/>
            </w:tcMar>
            <w:vAlign w:val="center"/>
          </w:tcPr>
          <w:p w14:paraId="0B2A70BA">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Có</w:t>
            </w:r>
          </w:p>
        </w:tc>
        <w:tc>
          <w:tcPr>
            <w:tcW w:w="820" w:type="dxa"/>
            <w:shd w:val="clear" w:color="auto" w:fill="F8FBFD"/>
            <w:tcMar>
              <w:top w:w="90" w:type="dxa"/>
              <w:left w:w="110" w:type="dxa"/>
              <w:bottom w:w="90" w:type="dxa"/>
              <w:right w:w="110" w:type="dxa"/>
            </w:tcMar>
            <w:vAlign w:val="center"/>
          </w:tcPr>
          <w:p w14:paraId="6818D5F0">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G0</w:t>
            </w:r>
          </w:p>
        </w:tc>
      </w:tr>
      <w:tr w14:paraId="32EA61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20" w:type="dxa"/>
            <w:tcMar>
              <w:top w:w="90" w:type="dxa"/>
              <w:left w:w="110" w:type="dxa"/>
              <w:bottom w:w="90" w:type="dxa"/>
              <w:right w:w="110" w:type="dxa"/>
            </w:tcMar>
            <w:vAlign w:val="center"/>
          </w:tcPr>
          <w:p w14:paraId="4C667978">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Mã NCC/MST/CCCD dùng OGL</w:t>
            </w:r>
          </w:p>
        </w:tc>
        <w:tc>
          <w:tcPr>
            <w:tcW w:w="1900" w:type="dxa"/>
            <w:tcMar>
              <w:top w:w="90" w:type="dxa"/>
              <w:left w:w="110" w:type="dxa"/>
              <w:bottom w:w="90" w:type="dxa"/>
              <w:right w:w="110" w:type="dxa"/>
            </w:tcMar>
            <w:vAlign w:val="center"/>
          </w:tcPr>
          <w:p w14:paraId="64D5ABB9">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esdHTKTvendor</w:t>
            </w:r>
          </w:p>
        </w:tc>
        <w:tc>
          <w:tcPr>
            <w:tcW w:w="2780" w:type="dxa"/>
            <w:tcMar>
              <w:top w:w="90" w:type="dxa"/>
              <w:left w:w="110" w:type="dxa"/>
              <w:bottom w:w="90" w:type="dxa"/>
              <w:right w:w="110" w:type="dxa"/>
            </w:tcMar>
            <w:vAlign w:val="center"/>
          </w:tcPr>
          <w:p w14:paraId="678712A8">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vendor.number</w:t>
            </w:r>
          </w:p>
        </w:tc>
        <w:tc>
          <w:tcPr>
            <w:tcW w:w="940" w:type="dxa"/>
            <w:tcMar>
              <w:top w:w="90" w:type="dxa"/>
              <w:left w:w="110" w:type="dxa"/>
              <w:bottom w:w="90" w:type="dxa"/>
              <w:right w:w="110" w:type="dxa"/>
            </w:tcMar>
            <w:vAlign w:val="center"/>
          </w:tcPr>
          <w:p w14:paraId="1C6485E3">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Có</w:t>
            </w:r>
          </w:p>
        </w:tc>
        <w:tc>
          <w:tcPr>
            <w:tcW w:w="820" w:type="dxa"/>
            <w:tcMar>
              <w:top w:w="90" w:type="dxa"/>
              <w:left w:w="110" w:type="dxa"/>
              <w:bottom w:w="90" w:type="dxa"/>
              <w:right w:w="110" w:type="dxa"/>
            </w:tcMar>
            <w:vAlign w:val="center"/>
          </w:tcPr>
          <w:p w14:paraId="01BE739A">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G0</w:t>
            </w:r>
          </w:p>
        </w:tc>
      </w:tr>
      <w:tr w14:paraId="36C46F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20" w:type="dxa"/>
            <w:shd w:val="clear" w:color="auto" w:fill="F8FBFD"/>
            <w:tcMar>
              <w:top w:w="90" w:type="dxa"/>
              <w:left w:w="110" w:type="dxa"/>
              <w:bottom w:w="90" w:type="dxa"/>
              <w:right w:w="110" w:type="dxa"/>
            </w:tcMar>
            <w:vAlign w:val="center"/>
          </w:tcPr>
          <w:p w14:paraId="3DA48740">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Tổ chức hoặc Cá nhân</w:t>
            </w:r>
          </w:p>
        </w:tc>
        <w:tc>
          <w:tcPr>
            <w:tcW w:w="1900" w:type="dxa"/>
            <w:shd w:val="clear" w:color="auto" w:fill="F8FBFD"/>
            <w:tcMar>
              <w:top w:w="90" w:type="dxa"/>
              <w:left w:w="110" w:type="dxa"/>
              <w:bottom w:w="90" w:type="dxa"/>
              <w:right w:w="110" w:type="dxa"/>
            </w:tcMar>
            <w:vAlign w:val="center"/>
          </w:tcPr>
          <w:p w14:paraId="1299D217">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esdHTKTvendor</w:t>
            </w:r>
          </w:p>
        </w:tc>
        <w:tc>
          <w:tcPr>
            <w:tcW w:w="2780" w:type="dxa"/>
            <w:shd w:val="clear" w:color="auto" w:fill="F8FBFD"/>
            <w:tcMar>
              <w:top w:w="90" w:type="dxa"/>
              <w:left w:w="110" w:type="dxa"/>
              <w:bottom w:w="90" w:type="dxa"/>
              <w:right w:w="110" w:type="dxa"/>
            </w:tcMar>
            <w:vAlign w:val="center"/>
          </w:tcPr>
          <w:p w14:paraId="66B6E03B">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vendor.type</w:t>
            </w:r>
          </w:p>
        </w:tc>
        <w:tc>
          <w:tcPr>
            <w:tcW w:w="940" w:type="dxa"/>
            <w:shd w:val="clear" w:color="auto" w:fill="F8FBFD"/>
            <w:tcMar>
              <w:top w:w="90" w:type="dxa"/>
              <w:left w:w="110" w:type="dxa"/>
              <w:bottom w:w="90" w:type="dxa"/>
              <w:right w:w="110" w:type="dxa"/>
            </w:tcMar>
            <w:vAlign w:val="center"/>
          </w:tcPr>
          <w:p w14:paraId="63A5AD36">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Có</w:t>
            </w:r>
          </w:p>
        </w:tc>
        <w:tc>
          <w:tcPr>
            <w:tcW w:w="820" w:type="dxa"/>
            <w:shd w:val="clear" w:color="auto" w:fill="F8FBFD"/>
            <w:tcMar>
              <w:top w:w="90" w:type="dxa"/>
              <w:left w:w="110" w:type="dxa"/>
              <w:bottom w:w="90" w:type="dxa"/>
              <w:right w:w="110" w:type="dxa"/>
            </w:tcMar>
            <w:vAlign w:val="center"/>
          </w:tcPr>
          <w:p w14:paraId="18ADA712">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G0</w:t>
            </w:r>
          </w:p>
        </w:tc>
      </w:tr>
      <w:tr w14:paraId="3E680D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20" w:type="dxa"/>
            <w:tcMar>
              <w:top w:w="90" w:type="dxa"/>
              <w:left w:w="110" w:type="dxa"/>
              <w:bottom w:w="90" w:type="dxa"/>
              <w:right w:w="110" w:type="dxa"/>
            </w:tcMar>
            <w:vAlign w:val="center"/>
          </w:tcPr>
          <w:p w14:paraId="6DB8B06D">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Site NCC được chọn</w:t>
            </w:r>
          </w:p>
        </w:tc>
        <w:tc>
          <w:tcPr>
            <w:tcW w:w="1900" w:type="dxa"/>
            <w:tcMar>
              <w:top w:w="90" w:type="dxa"/>
              <w:left w:w="110" w:type="dxa"/>
              <w:bottom w:w="90" w:type="dxa"/>
              <w:right w:w="110" w:type="dxa"/>
            </w:tcMar>
            <w:vAlign w:val="center"/>
          </w:tcPr>
          <w:p w14:paraId="11445925">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esdHTKTpaymentVendor</w:t>
            </w:r>
          </w:p>
        </w:tc>
        <w:tc>
          <w:tcPr>
            <w:tcW w:w="2780" w:type="dxa"/>
            <w:tcMar>
              <w:top w:w="90" w:type="dxa"/>
              <w:left w:w="110" w:type="dxa"/>
              <w:bottom w:w="90" w:type="dxa"/>
              <w:right w:w="110" w:type="dxa"/>
            </w:tcMar>
            <w:vAlign w:val="center"/>
          </w:tcPr>
          <w:p w14:paraId="4DBAA971">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vendor.site.id</w:t>
            </w:r>
          </w:p>
        </w:tc>
        <w:tc>
          <w:tcPr>
            <w:tcW w:w="940" w:type="dxa"/>
            <w:tcMar>
              <w:top w:w="90" w:type="dxa"/>
              <w:left w:w="110" w:type="dxa"/>
              <w:bottom w:w="90" w:type="dxa"/>
              <w:right w:w="110" w:type="dxa"/>
            </w:tcMar>
            <w:vAlign w:val="center"/>
          </w:tcPr>
          <w:p w14:paraId="2B3E04DA">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Có</w:t>
            </w:r>
          </w:p>
        </w:tc>
        <w:tc>
          <w:tcPr>
            <w:tcW w:w="820" w:type="dxa"/>
            <w:tcMar>
              <w:top w:w="90" w:type="dxa"/>
              <w:left w:w="110" w:type="dxa"/>
              <w:bottom w:w="90" w:type="dxa"/>
              <w:right w:w="110" w:type="dxa"/>
            </w:tcMar>
            <w:vAlign w:val="center"/>
          </w:tcPr>
          <w:p w14:paraId="08F30AF2">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G0</w:t>
            </w:r>
          </w:p>
        </w:tc>
      </w:tr>
      <w:tr w14:paraId="6439C5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20" w:type="dxa"/>
            <w:shd w:val="clear" w:color="auto" w:fill="F8FBFD"/>
            <w:tcMar>
              <w:top w:w="90" w:type="dxa"/>
              <w:left w:w="110" w:type="dxa"/>
              <w:bottom w:w="90" w:type="dxa"/>
              <w:right w:w="110" w:type="dxa"/>
            </w:tcMar>
            <w:vAlign w:val="center"/>
          </w:tcPr>
          <w:p w14:paraId="0F1A8BF5">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Site code OGL</w:t>
            </w:r>
          </w:p>
        </w:tc>
        <w:tc>
          <w:tcPr>
            <w:tcW w:w="1900" w:type="dxa"/>
            <w:shd w:val="clear" w:color="auto" w:fill="F8FBFD"/>
            <w:tcMar>
              <w:top w:w="90" w:type="dxa"/>
              <w:left w:w="110" w:type="dxa"/>
              <w:bottom w:w="90" w:type="dxa"/>
              <w:right w:w="110" w:type="dxa"/>
            </w:tcMar>
            <w:vAlign w:val="center"/>
          </w:tcPr>
          <w:p w14:paraId="3AF3293C">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esdHTKTvendorSite</w:t>
            </w:r>
          </w:p>
        </w:tc>
        <w:tc>
          <w:tcPr>
            <w:tcW w:w="2780" w:type="dxa"/>
            <w:shd w:val="clear" w:color="auto" w:fill="F8FBFD"/>
            <w:tcMar>
              <w:top w:w="90" w:type="dxa"/>
              <w:left w:w="110" w:type="dxa"/>
              <w:bottom w:w="90" w:type="dxa"/>
              <w:right w:w="110" w:type="dxa"/>
            </w:tcMar>
            <w:vAlign w:val="center"/>
          </w:tcPr>
          <w:p w14:paraId="44C510BD">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ogl.site.code</w:t>
            </w:r>
          </w:p>
        </w:tc>
        <w:tc>
          <w:tcPr>
            <w:tcW w:w="940" w:type="dxa"/>
            <w:shd w:val="clear" w:color="auto" w:fill="F8FBFD"/>
            <w:tcMar>
              <w:top w:w="90" w:type="dxa"/>
              <w:left w:w="110" w:type="dxa"/>
              <w:bottom w:w="90" w:type="dxa"/>
              <w:right w:w="110" w:type="dxa"/>
            </w:tcMar>
            <w:vAlign w:val="center"/>
          </w:tcPr>
          <w:p w14:paraId="0DD105DC">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Có</w:t>
            </w:r>
          </w:p>
        </w:tc>
        <w:tc>
          <w:tcPr>
            <w:tcW w:w="820" w:type="dxa"/>
            <w:shd w:val="clear" w:color="auto" w:fill="F8FBFD"/>
            <w:tcMar>
              <w:top w:w="90" w:type="dxa"/>
              <w:left w:w="110" w:type="dxa"/>
              <w:bottom w:w="90" w:type="dxa"/>
              <w:right w:w="110" w:type="dxa"/>
            </w:tcMar>
            <w:vAlign w:val="center"/>
          </w:tcPr>
          <w:p w14:paraId="2359D7D5">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G0</w:t>
            </w:r>
          </w:p>
        </w:tc>
      </w:tr>
      <w:tr w14:paraId="4EAECC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20" w:type="dxa"/>
            <w:tcMar>
              <w:top w:w="90" w:type="dxa"/>
              <w:left w:w="110" w:type="dxa"/>
              <w:bottom w:w="90" w:type="dxa"/>
              <w:right w:w="110" w:type="dxa"/>
            </w:tcMar>
            <w:vAlign w:val="center"/>
          </w:tcPr>
          <w:p w14:paraId="51DC989F">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Đơn vị/entity gửi OGL</w:t>
            </w:r>
          </w:p>
        </w:tc>
        <w:tc>
          <w:tcPr>
            <w:tcW w:w="1900" w:type="dxa"/>
            <w:tcMar>
              <w:top w:w="90" w:type="dxa"/>
              <w:left w:w="110" w:type="dxa"/>
              <w:bottom w:w="90" w:type="dxa"/>
              <w:right w:w="110" w:type="dxa"/>
            </w:tcMar>
            <w:vAlign w:val="center"/>
          </w:tcPr>
          <w:p w14:paraId="554DDCC6">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esdHTKTvendorSite</w:t>
            </w:r>
          </w:p>
        </w:tc>
        <w:tc>
          <w:tcPr>
            <w:tcW w:w="2780" w:type="dxa"/>
            <w:tcMar>
              <w:top w:w="90" w:type="dxa"/>
              <w:left w:w="110" w:type="dxa"/>
              <w:bottom w:w="90" w:type="dxa"/>
              <w:right w:w="110" w:type="dxa"/>
            </w:tcMar>
            <w:vAlign w:val="center"/>
          </w:tcPr>
          <w:p w14:paraId="6C1497CB">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ogl.entity</w:t>
            </w:r>
          </w:p>
        </w:tc>
        <w:tc>
          <w:tcPr>
            <w:tcW w:w="940" w:type="dxa"/>
            <w:tcMar>
              <w:top w:w="90" w:type="dxa"/>
              <w:left w:w="110" w:type="dxa"/>
              <w:bottom w:w="90" w:type="dxa"/>
              <w:right w:w="110" w:type="dxa"/>
            </w:tcMar>
            <w:vAlign w:val="center"/>
          </w:tcPr>
          <w:p w14:paraId="76EA5E26">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Có</w:t>
            </w:r>
          </w:p>
        </w:tc>
        <w:tc>
          <w:tcPr>
            <w:tcW w:w="820" w:type="dxa"/>
            <w:tcMar>
              <w:top w:w="90" w:type="dxa"/>
              <w:left w:w="110" w:type="dxa"/>
              <w:bottom w:w="90" w:type="dxa"/>
              <w:right w:w="110" w:type="dxa"/>
            </w:tcMar>
            <w:vAlign w:val="center"/>
          </w:tcPr>
          <w:p w14:paraId="7FE6FB25">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G0</w:t>
            </w:r>
          </w:p>
        </w:tc>
      </w:tr>
      <w:tr w14:paraId="1269A0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20" w:type="dxa"/>
            <w:shd w:val="clear" w:color="auto" w:fill="F8FBFD"/>
            <w:tcMar>
              <w:top w:w="90" w:type="dxa"/>
              <w:left w:w="110" w:type="dxa"/>
              <w:bottom w:w="90" w:type="dxa"/>
              <w:right w:w="110" w:type="dxa"/>
            </w:tcMar>
            <w:vAlign w:val="center"/>
          </w:tcPr>
          <w:p w14:paraId="6B64B9FC">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Tài khoản phải trả NCC</w:t>
            </w:r>
          </w:p>
        </w:tc>
        <w:tc>
          <w:tcPr>
            <w:tcW w:w="1900" w:type="dxa"/>
            <w:shd w:val="clear" w:color="auto" w:fill="F8FBFD"/>
            <w:tcMar>
              <w:top w:w="90" w:type="dxa"/>
              <w:left w:w="110" w:type="dxa"/>
              <w:bottom w:w="90" w:type="dxa"/>
              <w:right w:w="110" w:type="dxa"/>
            </w:tcMar>
            <w:vAlign w:val="center"/>
          </w:tcPr>
          <w:p w14:paraId="3B17E502">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esdHTKTvendorSite</w:t>
            </w:r>
          </w:p>
        </w:tc>
        <w:tc>
          <w:tcPr>
            <w:tcW w:w="2780" w:type="dxa"/>
            <w:shd w:val="clear" w:color="auto" w:fill="F8FBFD"/>
            <w:tcMar>
              <w:top w:w="90" w:type="dxa"/>
              <w:left w:w="110" w:type="dxa"/>
              <w:bottom w:w="90" w:type="dxa"/>
              <w:right w:w="110" w:type="dxa"/>
            </w:tcMar>
            <w:vAlign w:val="center"/>
          </w:tcPr>
          <w:p w14:paraId="70F0560A">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credit.account</w:t>
            </w:r>
          </w:p>
        </w:tc>
        <w:tc>
          <w:tcPr>
            <w:tcW w:w="940" w:type="dxa"/>
            <w:shd w:val="clear" w:color="auto" w:fill="F8FBFD"/>
            <w:tcMar>
              <w:top w:w="90" w:type="dxa"/>
              <w:left w:w="110" w:type="dxa"/>
              <w:bottom w:w="90" w:type="dxa"/>
              <w:right w:w="110" w:type="dxa"/>
            </w:tcMar>
            <w:vAlign w:val="center"/>
          </w:tcPr>
          <w:p w14:paraId="58EBCC46">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Có</w:t>
            </w:r>
          </w:p>
        </w:tc>
        <w:tc>
          <w:tcPr>
            <w:tcW w:w="820" w:type="dxa"/>
            <w:shd w:val="clear" w:color="auto" w:fill="F8FBFD"/>
            <w:tcMar>
              <w:top w:w="90" w:type="dxa"/>
              <w:left w:w="110" w:type="dxa"/>
              <w:bottom w:w="90" w:type="dxa"/>
              <w:right w:w="110" w:type="dxa"/>
            </w:tcMar>
            <w:vAlign w:val="center"/>
          </w:tcPr>
          <w:p w14:paraId="3FD7EF39">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G0</w:t>
            </w:r>
          </w:p>
        </w:tc>
      </w:tr>
      <w:tr w14:paraId="6E41CD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20" w:type="dxa"/>
            <w:tcMar>
              <w:top w:w="90" w:type="dxa"/>
              <w:left w:w="110" w:type="dxa"/>
              <w:bottom w:w="90" w:type="dxa"/>
              <w:right w:w="110" w:type="dxa"/>
            </w:tcMar>
            <w:vAlign w:val="center"/>
          </w:tcPr>
          <w:p w14:paraId="591B9F28">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Loại tiền 3 ký tự</w:t>
            </w:r>
          </w:p>
        </w:tc>
        <w:tc>
          <w:tcPr>
            <w:tcW w:w="1900" w:type="dxa"/>
            <w:tcMar>
              <w:top w:w="90" w:type="dxa"/>
              <w:left w:w="110" w:type="dxa"/>
              <w:bottom w:w="90" w:type="dxa"/>
              <w:right w:w="110" w:type="dxa"/>
            </w:tcMar>
            <w:vAlign w:val="center"/>
          </w:tcPr>
          <w:p w14:paraId="52576A61">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esdHTKTpaymentVendor</w:t>
            </w:r>
          </w:p>
        </w:tc>
        <w:tc>
          <w:tcPr>
            <w:tcW w:w="2780" w:type="dxa"/>
            <w:tcMar>
              <w:top w:w="90" w:type="dxa"/>
              <w:left w:w="110" w:type="dxa"/>
              <w:bottom w:w="90" w:type="dxa"/>
              <w:right w:w="110" w:type="dxa"/>
            </w:tcMar>
            <w:vAlign w:val="center"/>
          </w:tcPr>
          <w:p w14:paraId="380F2938">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currency</w:t>
            </w:r>
          </w:p>
        </w:tc>
        <w:tc>
          <w:tcPr>
            <w:tcW w:w="940" w:type="dxa"/>
            <w:tcMar>
              <w:top w:w="90" w:type="dxa"/>
              <w:left w:w="110" w:type="dxa"/>
              <w:bottom w:w="90" w:type="dxa"/>
              <w:right w:w="110" w:type="dxa"/>
            </w:tcMar>
            <w:vAlign w:val="center"/>
          </w:tcPr>
          <w:p w14:paraId="39085E3F">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Có</w:t>
            </w:r>
          </w:p>
        </w:tc>
        <w:tc>
          <w:tcPr>
            <w:tcW w:w="820" w:type="dxa"/>
            <w:tcMar>
              <w:top w:w="90" w:type="dxa"/>
              <w:left w:w="110" w:type="dxa"/>
              <w:bottom w:w="90" w:type="dxa"/>
              <w:right w:w="110" w:type="dxa"/>
            </w:tcMar>
            <w:vAlign w:val="center"/>
          </w:tcPr>
          <w:p w14:paraId="59352AD8">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G0</w:t>
            </w:r>
          </w:p>
        </w:tc>
      </w:tr>
      <w:tr w14:paraId="293A21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20" w:type="dxa"/>
            <w:shd w:val="clear" w:color="auto" w:fill="F8FBFD"/>
            <w:tcMar>
              <w:top w:w="90" w:type="dxa"/>
              <w:left w:w="110" w:type="dxa"/>
              <w:bottom w:w="90" w:type="dxa"/>
              <w:right w:w="110" w:type="dxa"/>
            </w:tcMar>
            <w:vAlign w:val="center"/>
          </w:tcPr>
          <w:p w14:paraId="40C4A5E5">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Chuyển khoản/Tiền mặt</w:t>
            </w:r>
          </w:p>
        </w:tc>
        <w:tc>
          <w:tcPr>
            <w:tcW w:w="1900" w:type="dxa"/>
            <w:shd w:val="clear" w:color="auto" w:fill="F8FBFD"/>
            <w:tcMar>
              <w:top w:w="90" w:type="dxa"/>
              <w:left w:w="110" w:type="dxa"/>
              <w:bottom w:w="90" w:type="dxa"/>
              <w:right w:w="110" w:type="dxa"/>
            </w:tcMar>
            <w:vAlign w:val="center"/>
          </w:tcPr>
          <w:p w14:paraId="4F682B50">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esdHTKTpaymentVendor</w:t>
            </w:r>
          </w:p>
        </w:tc>
        <w:tc>
          <w:tcPr>
            <w:tcW w:w="2780" w:type="dxa"/>
            <w:shd w:val="clear" w:color="auto" w:fill="F8FBFD"/>
            <w:tcMar>
              <w:top w:w="90" w:type="dxa"/>
              <w:left w:w="110" w:type="dxa"/>
              <w:bottom w:w="90" w:type="dxa"/>
              <w:right w:w="110" w:type="dxa"/>
            </w:tcMar>
            <w:vAlign w:val="center"/>
          </w:tcPr>
          <w:p w14:paraId="28800E43">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payment.method</w:t>
            </w:r>
          </w:p>
        </w:tc>
        <w:tc>
          <w:tcPr>
            <w:tcW w:w="940" w:type="dxa"/>
            <w:shd w:val="clear" w:color="auto" w:fill="F8FBFD"/>
            <w:tcMar>
              <w:top w:w="90" w:type="dxa"/>
              <w:left w:w="110" w:type="dxa"/>
              <w:bottom w:w="90" w:type="dxa"/>
              <w:right w:w="110" w:type="dxa"/>
            </w:tcMar>
            <w:vAlign w:val="center"/>
          </w:tcPr>
          <w:p w14:paraId="454E89D9">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Có</w:t>
            </w:r>
          </w:p>
        </w:tc>
        <w:tc>
          <w:tcPr>
            <w:tcW w:w="820" w:type="dxa"/>
            <w:shd w:val="clear" w:color="auto" w:fill="F8FBFD"/>
            <w:tcMar>
              <w:top w:w="90" w:type="dxa"/>
              <w:left w:w="110" w:type="dxa"/>
              <w:bottom w:w="90" w:type="dxa"/>
              <w:right w:w="110" w:type="dxa"/>
            </w:tcMar>
            <w:vAlign w:val="center"/>
          </w:tcPr>
          <w:p w14:paraId="6FD405A3">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G0</w:t>
            </w:r>
          </w:p>
        </w:tc>
      </w:tr>
      <w:tr w14:paraId="28F23D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20" w:type="dxa"/>
            <w:tcMar>
              <w:top w:w="90" w:type="dxa"/>
              <w:left w:w="110" w:type="dxa"/>
              <w:bottom w:w="90" w:type="dxa"/>
              <w:right w:w="110" w:type="dxa"/>
            </w:tcMar>
            <w:vAlign w:val="center"/>
          </w:tcPr>
          <w:p w14:paraId="09D0945B">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Giá trị hóa đơn chấp nhận (1)</w:t>
            </w:r>
          </w:p>
        </w:tc>
        <w:tc>
          <w:tcPr>
            <w:tcW w:w="1900" w:type="dxa"/>
            <w:shd w:val="clear" w:color="auto" w:fill="auto"/>
            <w:tcMar>
              <w:top w:w="90" w:type="dxa"/>
              <w:left w:w="110" w:type="dxa"/>
              <w:bottom w:w="90" w:type="dxa"/>
              <w:right w:w="110" w:type="dxa"/>
            </w:tcMar>
            <w:vAlign w:val="center"/>
          </w:tcPr>
          <w:p w14:paraId="4F97B41F">
            <w:pPr>
              <w:keepNext w:val="0"/>
              <w:keepLines w:val="0"/>
              <w:widowControl/>
              <w:suppressLineNumbers w:val="0"/>
              <w:spacing w:before="0" w:beforeAutospacing="1" w:after="80" w:afterAutospacing="0" w:line="268" w:lineRule="auto"/>
              <w:ind w:left="0" w:leftChars="0" w:right="0" w:rightChars="0"/>
              <w:jc w:val="left"/>
              <w:rPr>
                <w:rFonts w:hint="default"/>
              </w:rPr>
            </w:pPr>
            <w:r>
              <w:rPr>
                <w:rFonts w:hint="default" w:ascii="Arial" w:hAnsi="Arial" w:eastAsia="ＭＳ 明朝" w:cs="Times New Roman"/>
                <w:kern w:val="0"/>
                <w:sz w:val="16"/>
                <w:szCs w:val="16"/>
                <w:lang w:val="en-US" w:eastAsia="zh-CN" w:bidi="ar"/>
              </w:rPr>
              <w:t>esdHTKTpaymentVendor.approved.invoice.amount</w:t>
            </w:r>
          </w:p>
        </w:tc>
        <w:tc>
          <w:tcPr>
            <w:tcW w:w="2780" w:type="dxa"/>
            <w:tcMar>
              <w:top w:w="90" w:type="dxa"/>
              <w:left w:w="110" w:type="dxa"/>
              <w:bottom w:w="90" w:type="dxa"/>
              <w:right w:w="110" w:type="dxa"/>
            </w:tcMar>
            <w:vAlign w:val="center"/>
          </w:tcPr>
          <w:p w14:paraId="78216401">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approved.invoice.amount</w:t>
            </w:r>
          </w:p>
        </w:tc>
        <w:tc>
          <w:tcPr>
            <w:tcW w:w="940" w:type="dxa"/>
            <w:tcMar>
              <w:top w:w="90" w:type="dxa"/>
              <w:left w:w="110" w:type="dxa"/>
              <w:bottom w:w="90" w:type="dxa"/>
              <w:right w:w="110" w:type="dxa"/>
            </w:tcMar>
            <w:vAlign w:val="center"/>
          </w:tcPr>
          <w:p w14:paraId="0A208788">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Theo case</w:t>
            </w:r>
          </w:p>
        </w:tc>
        <w:tc>
          <w:tcPr>
            <w:tcW w:w="820" w:type="dxa"/>
            <w:tcMar>
              <w:top w:w="90" w:type="dxa"/>
              <w:left w:w="110" w:type="dxa"/>
              <w:bottom w:w="90" w:type="dxa"/>
              <w:right w:w="110" w:type="dxa"/>
            </w:tcMar>
            <w:vAlign w:val="center"/>
          </w:tcPr>
          <w:p w14:paraId="28FC1532">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G0</w:t>
            </w:r>
          </w:p>
        </w:tc>
      </w:tr>
      <w:tr w14:paraId="4EE387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20" w:type="dxa"/>
            <w:shd w:val="clear" w:color="auto" w:fill="F8FBFD"/>
            <w:tcMar>
              <w:top w:w="90" w:type="dxa"/>
              <w:left w:w="110" w:type="dxa"/>
              <w:bottom w:w="90" w:type="dxa"/>
              <w:right w:w="110" w:type="dxa"/>
            </w:tcMar>
            <w:vAlign w:val="center"/>
          </w:tcPr>
          <w:p w14:paraId="6876EA82">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Số tiền đề nghị thanh toán (2)</w:t>
            </w:r>
          </w:p>
        </w:tc>
        <w:tc>
          <w:tcPr>
            <w:tcW w:w="1900" w:type="dxa"/>
            <w:shd w:val="clear" w:color="auto" w:fill="auto"/>
            <w:tcMar>
              <w:top w:w="90" w:type="dxa"/>
              <w:left w:w="110" w:type="dxa"/>
              <w:bottom w:w="90" w:type="dxa"/>
              <w:right w:w="110" w:type="dxa"/>
            </w:tcMar>
            <w:vAlign w:val="center"/>
          </w:tcPr>
          <w:p w14:paraId="70D8BBA9">
            <w:pPr>
              <w:keepNext w:val="0"/>
              <w:keepLines w:val="0"/>
              <w:widowControl/>
              <w:suppressLineNumbers w:val="0"/>
              <w:spacing w:before="0" w:beforeAutospacing="1" w:after="80" w:afterAutospacing="0" w:line="268" w:lineRule="auto"/>
              <w:ind w:left="0" w:leftChars="0" w:right="0" w:rightChars="0"/>
              <w:jc w:val="left"/>
              <w:rPr>
                <w:rFonts w:hint="default"/>
              </w:rPr>
            </w:pPr>
            <w:r>
              <w:rPr>
                <w:rFonts w:hint="default" w:ascii="Arial" w:hAnsi="Arial" w:eastAsia="ＭＳ 明朝" w:cs="Times New Roman"/>
                <w:kern w:val="0"/>
                <w:sz w:val="16"/>
                <w:szCs w:val="16"/>
                <w:lang w:val="en-US" w:eastAsia="zh-CN" w:bidi="ar"/>
              </w:rPr>
              <w:t>esdHTKTpaymentVendor.amount</w:t>
            </w:r>
          </w:p>
        </w:tc>
        <w:tc>
          <w:tcPr>
            <w:tcW w:w="2780" w:type="dxa"/>
            <w:shd w:val="clear" w:color="auto" w:fill="F8FBFD"/>
            <w:tcMar>
              <w:top w:w="90" w:type="dxa"/>
              <w:left w:w="110" w:type="dxa"/>
              <w:bottom w:w="90" w:type="dxa"/>
              <w:right w:w="110" w:type="dxa"/>
            </w:tcMar>
            <w:vAlign w:val="center"/>
          </w:tcPr>
          <w:p w14:paraId="35A312C5">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amount</w:t>
            </w:r>
          </w:p>
        </w:tc>
        <w:tc>
          <w:tcPr>
            <w:tcW w:w="940" w:type="dxa"/>
            <w:shd w:val="clear" w:color="auto" w:fill="F8FBFD"/>
            <w:tcMar>
              <w:top w:w="90" w:type="dxa"/>
              <w:left w:w="110" w:type="dxa"/>
              <w:bottom w:w="90" w:type="dxa"/>
              <w:right w:w="110" w:type="dxa"/>
            </w:tcMar>
            <w:vAlign w:val="center"/>
          </w:tcPr>
          <w:p w14:paraId="21F19C9D">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Theo case</w:t>
            </w:r>
          </w:p>
        </w:tc>
        <w:tc>
          <w:tcPr>
            <w:tcW w:w="820" w:type="dxa"/>
            <w:shd w:val="clear" w:color="auto" w:fill="F8FBFD"/>
            <w:tcMar>
              <w:top w:w="90" w:type="dxa"/>
              <w:left w:w="110" w:type="dxa"/>
              <w:bottom w:w="90" w:type="dxa"/>
              <w:right w:w="110" w:type="dxa"/>
            </w:tcMar>
            <w:vAlign w:val="center"/>
          </w:tcPr>
          <w:p w14:paraId="64B32108">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G0</w:t>
            </w:r>
          </w:p>
        </w:tc>
      </w:tr>
      <w:tr w14:paraId="2E8740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20" w:type="dxa"/>
            <w:tcMar>
              <w:top w:w="90" w:type="dxa"/>
              <w:left w:w="110" w:type="dxa"/>
              <w:bottom w:w="90" w:type="dxa"/>
              <w:right w:w="110" w:type="dxa"/>
            </w:tcMar>
            <w:vAlign w:val="center"/>
          </w:tcPr>
          <w:p w14:paraId="39FB55D3">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Tổng hoàn ứng lần này (3)</w:t>
            </w:r>
          </w:p>
        </w:tc>
        <w:tc>
          <w:tcPr>
            <w:tcW w:w="1900" w:type="dxa"/>
            <w:shd w:val="clear" w:color="auto" w:fill="auto"/>
            <w:tcMar>
              <w:top w:w="90" w:type="dxa"/>
              <w:left w:w="110" w:type="dxa"/>
              <w:bottom w:w="90" w:type="dxa"/>
              <w:right w:w="110" w:type="dxa"/>
            </w:tcMar>
            <w:vAlign w:val="center"/>
          </w:tcPr>
          <w:p w14:paraId="37A3167A">
            <w:pPr>
              <w:keepNext w:val="0"/>
              <w:keepLines w:val="0"/>
              <w:widowControl/>
              <w:suppressLineNumbers w:val="0"/>
              <w:spacing w:before="0" w:beforeAutospacing="1" w:after="80" w:afterAutospacing="0" w:line="268" w:lineRule="auto"/>
              <w:ind w:left="0" w:leftChars="0" w:right="0" w:rightChars="0"/>
              <w:jc w:val="left"/>
              <w:rPr>
                <w:rFonts w:hint="default"/>
              </w:rPr>
            </w:pPr>
            <w:r>
              <w:rPr>
                <w:rFonts w:hint="default" w:ascii="Arial" w:hAnsi="Arial" w:eastAsia="ＭＳ 明朝" w:cs="Times New Roman"/>
                <w:kern w:val="0"/>
                <w:sz w:val="16"/>
                <w:szCs w:val="16"/>
                <w:lang w:val="en-US" w:eastAsia="zh-CN" w:bidi="ar"/>
              </w:rPr>
              <w:t>esdHTKTpaymentVendor.refund.amount</w:t>
            </w:r>
          </w:p>
        </w:tc>
        <w:tc>
          <w:tcPr>
            <w:tcW w:w="2780" w:type="dxa"/>
            <w:tcMar>
              <w:top w:w="90" w:type="dxa"/>
              <w:left w:w="110" w:type="dxa"/>
              <w:bottom w:w="90" w:type="dxa"/>
              <w:right w:w="110" w:type="dxa"/>
            </w:tcMar>
            <w:vAlign w:val="center"/>
          </w:tcPr>
          <w:p w14:paraId="1CD21E62">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refund.amount</w:t>
            </w:r>
          </w:p>
        </w:tc>
        <w:tc>
          <w:tcPr>
            <w:tcW w:w="940" w:type="dxa"/>
            <w:tcMar>
              <w:top w:w="90" w:type="dxa"/>
              <w:left w:w="110" w:type="dxa"/>
              <w:bottom w:w="90" w:type="dxa"/>
              <w:right w:w="110" w:type="dxa"/>
            </w:tcMar>
            <w:vAlign w:val="center"/>
          </w:tcPr>
          <w:p w14:paraId="7D0FA431">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Theo case</w:t>
            </w:r>
          </w:p>
        </w:tc>
        <w:tc>
          <w:tcPr>
            <w:tcW w:w="820" w:type="dxa"/>
            <w:tcMar>
              <w:top w:w="90" w:type="dxa"/>
              <w:left w:w="110" w:type="dxa"/>
              <w:bottom w:w="90" w:type="dxa"/>
              <w:right w:w="110" w:type="dxa"/>
            </w:tcMar>
            <w:vAlign w:val="center"/>
          </w:tcPr>
          <w:p w14:paraId="088A20FB">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G0</w:t>
            </w:r>
          </w:p>
        </w:tc>
      </w:tr>
      <w:tr w14:paraId="485A61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20" w:type="dxa"/>
            <w:shd w:val="clear" w:color="auto" w:fill="F8FBFD"/>
            <w:tcMar>
              <w:top w:w="90" w:type="dxa"/>
              <w:left w:w="110" w:type="dxa"/>
              <w:bottom w:w="90" w:type="dxa"/>
              <w:right w:w="110" w:type="dxa"/>
            </w:tcMar>
            <w:vAlign w:val="center"/>
          </w:tcPr>
          <w:p w14:paraId="4F247B4E">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Nội dung giao dịch</w:t>
            </w:r>
          </w:p>
        </w:tc>
        <w:tc>
          <w:tcPr>
            <w:tcW w:w="1900" w:type="dxa"/>
            <w:shd w:val="clear" w:color="auto" w:fill="F8FBFD"/>
            <w:tcMar>
              <w:top w:w="90" w:type="dxa"/>
              <w:left w:w="110" w:type="dxa"/>
              <w:bottom w:w="90" w:type="dxa"/>
              <w:right w:w="110" w:type="dxa"/>
            </w:tcMar>
            <w:vAlign w:val="center"/>
          </w:tcPr>
          <w:p w14:paraId="231433AA">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esdHTKTpaymentVendor</w:t>
            </w:r>
          </w:p>
        </w:tc>
        <w:tc>
          <w:tcPr>
            <w:tcW w:w="2780" w:type="dxa"/>
            <w:shd w:val="clear" w:color="auto" w:fill="F8FBFD"/>
            <w:tcMar>
              <w:top w:w="90" w:type="dxa"/>
              <w:left w:w="110" w:type="dxa"/>
              <w:bottom w:w="90" w:type="dxa"/>
              <w:right w:w="110" w:type="dxa"/>
            </w:tcMar>
            <w:vAlign w:val="center"/>
          </w:tcPr>
          <w:p w14:paraId="47758831">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transaction.des</w:t>
            </w:r>
          </w:p>
        </w:tc>
        <w:tc>
          <w:tcPr>
            <w:tcW w:w="940" w:type="dxa"/>
            <w:shd w:val="clear" w:color="auto" w:fill="F8FBFD"/>
            <w:tcMar>
              <w:top w:w="90" w:type="dxa"/>
              <w:left w:w="110" w:type="dxa"/>
              <w:bottom w:w="90" w:type="dxa"/>
              <w:right w:w="110" w:type="dxa"/>
            </w:tcMar>
            <w:vAlign w:val="center"/>
          </w:tcPr>
          <w:p w14:paraId="134E3294">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Có</w:t>
            </w:r>
          </w:p>
        </w:tc>
        <w:tc>
          <w:tcPr>
            <w:tcW w:w="820" w:type="dxa"/>
            <w:shd w:val="clear" w:color="auto" w:fill="F8FBFD"/>
            <w:tcMar>
              <w:top w:w="90" w:type="dxa"/>
              <w:left w:w="110" w:type="dxa"/>
              <w:bottom w:w="90" w:type="dxa"/>
              <w:right w:w="110" w:type="dxa"/>
            </w:tcMar>
            <w:vAlign w:val="center"/>
          </w:tcPr>
          <w:p w14:paraId="129D5EB1">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G0</w:t>
            </w:r>
          </w:p>
        </w:tc>
      </w:tr>
      <w:tr w14:paraId="3A9FCA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20" w:type="dxa"/>
            <w:tcMar>
              <w:top w:w="90" w:type="dxa"/>
              <w:left w:w="110" w:type="dxa"/>
              <w:bottom w:w="90" w:type="dxa"/>
              <w:right w:w="110" w:type="dxa"/>
            </w:tcMar>
            <w:vAlign w:val="center"/>
          </w:tcPr>
          <w:p w14:paraId="53A2A7F9">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Người tạo/người duyệt cuối</w:t>
            </w:r>
          </w:p>
        </w:tc>
        <w:tc>
          <w:tcPr>
            <w:tcW w:w="1900" w:type="dxa"/>
            <w:tcMar>
              <w:top w:w="90" w:type="dxa"/>
              <w:left w:w="110" w:type="dxa"/>
              <w:bottom w:w="90" w:type="dxa"/>
              <w:right w:w="110" w:type="dxa"/>
            </w:tcMar>
            <w:vAlign w:val="center"/>
          </w:tcPr>
          <w:p w14:paraId="0AB1F512">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payment</w:t>
            </w:r>
          </w:p>
        </w:tc>
        <w:tc>
          <w:tcPr>
            <w:tcW w:w="2780" w:type="dxa"/>
            <w:tcMar>
              <w:top w:w="90" w:type="dxa"/>
              <w:left w:w="110" w:type="dxa"/>
              <w:bottom w:w="90" w:type="dxa"/>
              <w:right w:w="110" w:type="dxa"/>
            </w:tcMar>
            <w:vAlign w:val="center"/>
          </w:tcPr>
          <w:p w14:paraId="18E0DDC8">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created.by / user.approver.final</w:t>
            </w:r>
          </w:p>
        </w:tc>
        <w:tc>
          <w:tcPr>
            <w:tcW w:w="940" w:type="dxa"/>
            <w:tcMar>
              <w:top w:w="90" w:type="dxa"/>
              <w:left w:w="110" w:type="dxa"/>
              <w:bottom w:w="90" w:type="dxa"/>
              <w:right w:w="110" w:type="dxa"/>
            </w:tcMar>
            <w:vAlign w:val="center"/>
          </w:tcPr>
          <w:p w14:paraId="75223633">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Có</w:t>
            </w:r>
          </w:p>
        </w:tc>
        <w:tc>
          <w:tcPr>
            <w:tcW w:w="820" w:type="dxa"/>
            <w:tcMar>
              <w:top w:w="90" w:type="dxa"/>
              <w:left w:w="110" w:type="dxa"/>
              <w:bottom w:w="90" w:type="dxa"/>
              <w:right w:w="110" w:type="dxa"/>
            </w:tcMar>
            <w:vAlign w:val="center"/>
          </w:tcPr>
          <w:p w14:paraId="2A4CD08B">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G0</w:t>
            </w:r>
          </w:p>
        </w:tc>
      </w:tr>
      <w:tr w14:paraId="6DA2A8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20" w:type="dxa"/>
            <w:shd w:val="clear" w:color="auto" w:fill="F8FBFD"/>
            <w:tcMar>
              <w:top w:w="90" w:type="dxa"/>
              <w:left w:w="110" w:type="dxa"/>
              <w:bottom w:w="90" w:type="dxa"/>
              <w:right w:w="110" w:type="dxa"/>
            </w:tcMar>
            <w:vAlign w:val="center"/>
          </w:tcPr>
          <w:p w14:paraId="06415EBD">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Mã HĐ/KMS</w:t>
            </w:r>
          </w:p>
        </w:tc>
        <w:tc>
          <w:tcPr>
            <w:tcW w:w="1900" w:type="dxa"/>
            <w:shd w:val="clear" w:color="auto" w:fill="F8FBFD"/>
            <w:tcMar>
              <w:top w:w="90" w:type="dxa"/>
              <w:left w:w="110" w:type="dxa"/>
              <w:bottom w:w="90" w:type="dxa"/>
              <w:right w:w="110" w:type="dxa"/>
            </w:tcMar>
            <w:vAlign w:val="center"/>
          </w:tcPr>
          <w:p w14:paraId="0AAF732A">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esdHTKTpayment</w:t>
            </w:r>
          </w:p>
        </w:tc>
        <w:tc>
          <w:tcPr>
            <w:tcW w:w="2780" w:type="dxa"/>
            <w:shd w:val="clear" w:color="auto" w:fill="F8FBFD"/>
            <w:tcMar>
              <w:top w:w="90" w:type="dxa"/>
              <w:left w:w="110" w:type="dxa"/>
              <w:bottom w:w="90" w:type="dxa"/>
              <w:right w:w="110" w:type="dxa"/>
            </w:tcMar>
            <w:vAlign w:val="center"/>
          </w:tcPr>
          <w:p w14:paraId="5FF154D2">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contract.id</w:t>
            </w:r>
          </w:p>
        </w:tc>
        <w:tc>
          <w:tcPr>
            <w:tcW w:w="940" w:type="dxa"/>
            <w:shd w:val="clear" w:color="auto" w:fill="F8FBFD"/>
            <w:tcMar>
              <w:top w:w="90" w:type="dxa"/>
              <w:left w:w="110" w:type="dxa"/>
              <w:bottom w:w="90" w:type="dxa"/>
              <w:right w:w="110" w:type="dxa"/>
            </w:tcMar>
            <w:vAlign w:val="center"/>
          </w:tcPr>
          <w:p w14:paraId="2443CAE4">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Không</w:t>
            </w:r>
          </w:p>
        </w:tc>
        <w:tc>
          <w:tcPr>
            <w:tcW w:w="820" w:type="dxa"/>
            <w:shd w:val="clear" w:color="auto" w:fill="F8FBFD"/>
            <w:tcMar>
              <w:top w:w="90" w:type="dxa"/>
              <w:left w:w="110" w:type="dxa"/>
              <w:bottom w:w="90" w:type="dxa"/>
              <w:right w:w="110" w:type="dxa"/>
            </w:tcMar>
            <w:vAlign w:val="center"/>
          </w:tcPr>
          <w:p w14:paraId="6D21BE11">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G0</w:t>
            </w:r>
          </w:p>
        </w:tc>
      </w:tr>
      <w:tr w14:paraId="7A4D6A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20" w:type="dxa"/>
            <w:tcMar>
              <w:top w:w="90" w:type="dxa"/>
              <w:left w:w="110" w:type="dxa"/>
              <w:bottom w:w="90" w:type="dxa"/>
              <w:right w:w="110" w:type="dxa"/>
            </w:tcMar>
            <w:vAlign w:val="center"/>
          </w:tcPr>
          <w:p w14:paraId="5612F278">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Tài khoản thụ hưởng</w:t>
            </w:r>
          </w:p>
        </w:tc>
        <w:tc>
          <w:tcPr>
            <w:tcW w:w="1900" w:type="dxa"/>
            <w:tcMar>
              <w:top w:w="90" w:type="dxa"/>
              <w:left w:w="110" w:type="dxa"/>
              <w:bottom w:w="90" w:type="dxa"/>
              <w:right w:w="110" w:type="dxa"/>
            </w:tcMar>
            <w:vAlign w:val="center"/>
          </w:tcPr>
          <w:p w14:paraId="2BA7EB8E">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paymentVendor</w:t>
            </w:r>
          </w:p>
        </w:tc>
        <w:tc>
          <w:tcPr>
            <w:tcW w:w="2780" w:type="dxa"/>
            <w:tcMar>
              <w:top w:w="90" w:type="dxa"/>
              <w:left w:w="110" w:type="dxa"/>
              <w:bottom w:w="90" w:type="dxa"/>
              <w:right w:w="110" w:type="dxa"/>
            </w:tcMar>
            <w:vAlign w:val="center"/>
          </w:tcPr>
          <w:p w14:paraId="3D353799">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beneficiary.account</w:t>
            </w:r>
          </w:p>
        </w:tc>
        <w:tc>
          <w:tcPr>
            <w:tcW w:w="940" w:type="dxa"/>
            <w:tcMar>
              <w:top w:w="90" w:type="dxa"/>
              <w:left w:w="110" w:type="dxa"/>
              <w:bottom w:w="90" w:type="dxa"/>
              <w:right w:w="110" w:type="dxa"/>
            </w:tcMar>
            <w:vAlign w:val="center"/>
          </w:tcPr>
          <w:p w14:paraId="2B2BB1C4">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Nếu chuyển khoản</w:t>
            </w:r>
          </w:p>
        </w:tc>
        <w:tc>
          <w:tcPr>
            <w:tcW w:w="820" w:type="dxa"/>
            <w:tcMar>
              <w:top w:w="90" w:type="dxa"/>
              <w:left w:w="110" w:type="dxa"/>
              <w:bottom w:w="90" w:type="dxa"/>
              <w:right w:w="110" w:type="dxa"/>
            </w:tcMar>
            <w:vAlign w:val="center"/>
          </w:tcPr>
          <w:p w14:paraId="0D8A7682">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G3</w:t>
            </w:r>
          </w:p>
        </w:tc>
      </w:tr>
      <w:tr w14:paraId="54E262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20" w:type="dxa"/>
            <w:shd w:val="clear" w:color="auto" w:fill="F8FBFD"/>
            <w:tcMar>
              <w:top w:w="90" w:type="dxa"/>
              <w:left w:w="110" w:type="dxa"/>
              <w:bottom w:w="90" w:type="dxa"/>
              <w:right w:w="110" w:type="dxa"/>
            </w:tcMar>
            <w:vAlign w:val="center"/>
          </w:tcPr>
          <w:p w14:paraId="2025EF3E">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Tên thụ hưởng</w:t>
            </w:r>
          </w:p>
        </w:tc>
        <w:tc>
          <w:tcPr>
            <w:tcW w:w="1900" w:type="dxa"/>
            <w:shd w:val="clear" w:color="auto" w:fill="F8FBFD"/>
            <w:tcMar>
              <w:top w:w="90" w:type="dxa"/>
              <w:left w:w="110" w:type="dxa"/>
              <w:bottom w:w="90" w:type="dxa"/>
              <w:right w:w="110" w:type="dxa"/>
            </w:tcMar>
            <w:vAlign w:val="center"/>
          </w:tcPr>
          <w:p w14:paraId="5FA3E1CD">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paymentVendor</w:t>
            </w:r>
          </w:p>
        </w:tc>
        <w:tc>
          <w:tcPr>
            <w:tcW w:w="2780" w:type="dxa"/>
            <w:shd w:val="clear" w:color="auto" w:fill="F8FBFD"/>
            <w:tcMar>
              <w:top w:w="90" w:type="dxa"/>
              <w:left w:w="110" w:type="dxa"/>
              <w:bottom w:w="90" w:type="dxa"/>
              <w:right w:w="110" w:type="dxa"/>
            </w:tcMar>
            <w:vAlign w:val="center"/>
          </w:tcPr>
          <w:p w14:paraId="194C9219">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beneficiary.name</w:t>
            </w:r>
          </w:p>
        </w:tc>
        <w:tc>
          <w:tcPr>
            <w:tcW w:w="940" w:type="dxa"/>
            <w:shd w:val="clear" w:color="auto" w:fill="F8FBFD"/>
            <w:tcMar>
              <w:top w:w="90" w:type="dxa"/>
              <w:left w:w="110" w:type="dxa"/>
              <w:bottom w:w="90" w:type="dxa"/>
              <w:right w:w="110" w:type="dxa"/>
            </w:tcMar>
            <w:vAlign w:val="center"/>
          </w:tcPr>
          <w:p w14:paraId="0BC1DC6E">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Nếu chuyển khoản</w:t>
            </w:r>
          </w:p>
        </w:tc>
        <w:tc>
          <w:tcPr>
            <w:tcW w:w="820" w:type="dxa"/>
            <w:shd w:val="clear" w:color="auto" w:fill="F8FBFD"/>
            <w:tcMar>
              <w:top w:w="90" w:type="dxa"/>
              <w:left w:w="110" w:type="dxa"/>
              <w:bottom w:w="90" w:type="dxa"/>
              <w:right w:w="110" w:type="dxa"/>
            </w:tcMar>
            <w:vAlign w:val="center"/>
          </w:tcPr>
          <w:p w14:paraId="4318AC43">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G3</w:t>
            </w:r>
          </w:p>
        </w:tc>
      </w:tr>
      <w:tr w14:paraId="5A5761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20" w:type="dxa"/>
            <w:tcMar>
              <w:top w:w="90" w:type="dxa"/>
              <w:left w:w="110" w:type="dxa"/>
              <w:bottom w:w="90" w:type="dxa"/>
              <w:right w:w="110" w:type="dxa"/>
            </w:tcMar>
            <w:vAlign w:val="center"/>
          </w:tcPr>
          <w:p w14:paraId="4C47C7B0">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Mã ngân hàng/chi nhánh thụ hưởng</w:t>
            </w:r>
          </w:p>
        </w:tc>
        <w:tc>
          <w:tcPr>
            <w:tcW w:w="1900" w:type="dxa"/>
            <w:shd w:val="clear" w:color="auto" w:fill="FFF4CE"/>
            <w:tcMar>
              <w:top w:w="90" w:type="dxa"/>
              <w:left w:w="110" w:type="dxa"/>
              <w:bottom w:w="90" w:type="dxa"/>
              <w:right w:w="110" w:type="dxa"/>
            </w:tcMar>
            <w:vAlign w:val="center"/>
          </w:tcPr>
          <w:p w14:paraId="45144CDF">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i w:val="0"/>
                <w:color w:val="C00000"/>
                <w:sz w:val="15"/>
              </w:rPr>
              <w:t>GIẢ THIẾT NGỮ NGHĨA: esdHTKTpaymentVendor</w:t>
            </w:r>
          </w:p>
        </w:tc>
        <w:tc>
          <w:tcPr>
            <w:tcW w:w="2780" w:type="dxa"/>
            <w:tcMar>
              <w:top w:w="90" w:type="dxa"/>
              <w:left w:w="110" w:type="dxa"/>
              <w:bottom w:w="90" w:type="dxa"/>
              <w:right w:w="110" w:type="dxa"/>
            </w:tcMar>
            <w:vAlign w:val="center"/>
          </w:tcPr>
          <w:p w14:paraId="5B2242BB">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beneficiary.bank</w:t>
            </w:r>
          </w:p>
        </w:tc>
        <w:tc>
          <w:tcPr>
            <w:tcW w:w="940" w:type="dxa"/>
            <w:tcMar>
              <w:top w:w="90" w:type="dxa"/>
              <w:left w:w="110" w:type="dxa"/>
              <w:bottom w:w="90" w:type="dxa"/>
              <w:right w:w="110" w:type="dxa"/>
            </w:tcMar>
            <w:vAlign w:val="center"/>
          </w:tcPr>
          <w:p w14:paraId="4267E3F6">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Nếu chuyển khoản</w:t>
            </w:r>
          </w:p>
        </w:tc>
        <w:tc>
          <w:tcPr>
            <w:tcW w:w="820" w:type="dxa"/>
            <w:tcMar>
              <w:top w:w="90" w:type="dxa"/>
              <w:left w:w="110" w:type="dxa"/>
              <w:bottom w:w="90" w:type="dxa"/>
              <w:right w:w="110" w:type="dxa"/>
            </w:tcMar>
            <w:vAlign w:val="center"/>
          </w:tcPr>
          <w:p w14:paraId="48061230">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G3</w:t>
            </w:r>
          </w:p>
        </w:tc>
      </w:tr>
      <w:tr w14:paraId="11581F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20" w:type="dxa"/>
            <w:shd w:val="clear" w:color="auto" w:fill="F8FBFD"/>
            <w:tcMar>
              <w:top w:w="90" w:type="dxa"/>
              <w:left w:w="110" w:type="dxa"/>
              <w:bottom w:w="90" w:type="dxa"/>
              <w:right w:w="110" w:type="dxa"/>
            </w:tcMar>
            <w:vAlign w:val="center"/>
          </w:tcPr>
          <w:p w14:paraId="26220995">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Tài khoản quỹ tiền mặt</w:t>
            </w:r>
          </w:p>
        </w:tc>
        <w:tc>
          <w:tcPr>
            <w:tcW w:w="1900" w:type="dxa"/>
            <w:shd w:val="clear" w:color="auto" w:fill="FFF4CE"/>
            <w:tcMar>
              <w:top w:w="90" w:type="dxa"/>
              <w:left w:w="110" w:type="dxa"/>
              <w:bottom w:w="90" w:type="dxa"/>
              <w:right w:w="110" w:type="dxa"/>
            </w:tcMar>
            <w:vAlign w:val="center"/>
          </w:tcPr>
          <w:p w14:paraId="0F8C5315">
            <w:pPr>
              <w:keepNext w:val="0"/>
              <w:keepLines w:val="0"/>
              <w:widowControl/>
              <w:suppressLineNumbers w:val="0"/>
              <w:spacing w:before="0" w:beforeAutospacing="0" w:after="0" w:afterAutospacing="0"/>
              <w:ind w:left="0" w:right="0"/>
              <w:rPr>
                <w:rFonts w:hint="default"/>
              </w:rPr>
            </w:pPr>
            <w:r>
              <w:rPr>
                <w:rFonts w:hint="default" w:ascii="Arial" w:hAnsi="Arial"/>
                <w:b/>
                <w:color w:val="C00000"/>
                <w:sz w:val="15"/>
              </w:rPr>
              <w:t>GIẢ THIẾT: esdHTKTcashAccountConfig</w:t>
            </w:r>
          </w:p>
        </w:tc>
        <w:tc>
          <w:tcPr>
            <w:tcW w:w="2780" w:type="dxa"/>
            <w:shd w:val="clear" w:color="auto" w:fill="FFF4CE"/>
            <w:tcMar>
              <w:top w:w="90" w:type="dxa"/>
              <w:left w:w="110" w:type="dxa"/>
              <w:bottom w:w="90" w:type="dxa"/>
              <w:right w:w="110" w:type="dxa"/>
            </w:tcMar>
            <w:vAlign w:val="center"/>
          </w:tcPr>
          <w:p w14:paraId="4F865CF3">
            <w:pPr>
              <w:keepNext w:val="0"/>
              <w:keepLines w:val="0"/>
              <w:widowControl/>
              <w:suppressLineNumbers w:val="0"/>
              <w:spacing w:before="0" w:beforeAutospacing="0" w:after="0" w:afterAutospacing="0"/>
              <w:ind w:left="0" w:right="0"/>
              <w:rPr>
                <w:rFonts w:hint="default"/>
              </w:rPr>
            </w:pPr>
            <w:r>
              <w:rPr>
                <w:rFonts w:hint="default" w:ascii="Arial" w:hAnsi="Arial"/>
                <w:b/>
                <w:color w:val="C00000"/>
                <w:sz w:val="15"/>
              </w:rPr>
              <w:t>account.number</w:t>
            </w:r>
          </w:p>
        </w:tc>
        <w:tc>
          <w:tcPr>
            <w:tcW w:w="940" w:type="dxa"/>
            <w:shd w:val="clear" w:color="auto" w:fill="F8FBFD"/>
            <w:tcMar>
              <w:top w:w="90" w:type="dxa"/>
              <w:left w:w="110" w:type="dxa"/>
              <w:bottom w:w="90" w:type="dxa"/>
              <w:right w:w="110" w:type="dxa"/>
            </w:tcMar>
            <w:vAlign w:val="center"/>
          </w:tcPr>
          <w:p w14:paraId="63BCE4DA">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Nếu tiền mặt</w:t>
            </w:r>
          </w:p>
        </w:tc>
        <w:tc>
          <w:tcPr>
            <w:tcW w:w="820" w:type="dxa"/>
            <w:shd w:val="clear" w:color="auto" w:fill="F8FBFD"/>
            <w:tcMar>
              <w:top w:w="90" w:type="dxa"/>
              <w:left w:w="110" w:type="dxa"/>
              <w:bottom w:w="90" w:type="dxa"/>
              <w:right w:w="110" w:type="dxa"/>
            </w:tcMar>
            <w:vAlign w:val="center"/>
          </w:tcPr>
          <w:p w14:paraId="7A205A96">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G3</w:t>
            </w:r>
          </w:p>
        </w:tc>
      </w:tr>
      <w:tr w14:paraId="2266F7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20" w:type="dxa"/>
            <w:tcMar>
              <w:top w:w="90" w:type="dxa"/>
              <w:left w:w="110" w:type="dxa"/>
              <w:bottom w:w="90" w:type="dxa"/>
              <w:right w:w="110" w:type="dxa"/>
            </w:tcMar>
            <w:vAlign w:val="center"/>
          </w:tcPr>
          <w:p w14:paraId="0DE6970A">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Danh sách khoản phải trả cũ</w:t>
            </w:r>
          </w:p>
        </w:tc>
        <w:tc>
          <w:tcPr>
            <w:tcW w:w="1900" w:type="dxa"/>
            <w:shd w:val="clear" w:color="auto" w:fill="FFF4CE"/>
            <w:tcMar>
              <w:top w:w="90" w:type="dxa"/>
              <w:left w:w="110" w:type="dxa"/>
              <w:bottom w:w="90" w:type="dxa"/>
              <w:right w:w="110" w:type="dxa"/>
            </w:tcMar>
            <w:vAlign w:val="center"/>
          </w:tcPr>
          <w:p w14:paraId="5FC78297">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i w:val="0"/>
                <w:color w:val="C00000"/>
                <w:sz w:val="15"/>
              </w:rPr>
              <w:t>GIẢ THIẾT: esdHTKTpaymentPayableApply</w:t>
            </w:r>
          </w:p>
        </w:tc>
        <w:tc>
          <w:tcPr>
            <w:tcW w:w="2780" w:type="dxa"/>
            <w:tcMar>
              <w:top w:w="90" w:type="dxa"/>
              <w:left w:w="110" w:type="dxa"/>
              <w:bottom w:w="90" w:type="dxa"/>
              <w:right w:w="110" w:type="dxa"/>
            </w:tcMar>
            <w:vAlign w:val="center"/>
          </w:tcPr>
          <w:p w14:paraId="1196F6D3">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id</w:t>
            </w:r>
          </w:p>
        </w:tc>
        <w:tc>
          <w:tcPr>
            <w:tcW w:w="940" w:type="dxa"/>
            <w:tcMar>
              <w:top w:w="90" w:type="dxa"/>
              <w:left w:w="110" w:type="dxa"/>
              <w:bottom w:w="90" w:type="dxa"/>
              <w:right w:w="110" w:type="dxa"/>
            </w:tcMar>
            <w:vAlign w:val="center"/>
          </w:tcPr>
          <w:p w14:paraId="371B975F">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Có</w:t>
            </w:r>
          </w:p>
        </w:tc>
        <w:tc>
          <w:tcPr>
            <w:tcW w:w="820" w:type="dxa"/>
            <w:tcMar>
              <w:top w:w="90" w:type="dxa"/>
              <w:left w:w="110" w:type="dxa"/>
              <w:bottom w:w="90" w:type="dxa"/>
              <w:right w:w="110" w:type="dxa"/>
            </w:tcMar>
            <w:vAlign w:val="center"/>
          </w:tcPr>
          <w:p w14:paraId="2B69A0B0">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G6</w:t>
            </w:r>
          </w:p>
        </w:tc>
      </w:tr>
      <w:tr w14:paraId="1FE5BE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20" w:type="dxa"/>
            <w:shd w:val="clear" w:color="auto" w:fill="F8FBFD"/>
            <w:tcMar>
              <w:top w:w="90" w:type="dxa"/>
              <w:left w:w="110" w:type="dxa"/>
              <w:bottom w:w="90" w:type="dxa"/>
              <w:right w:w="110" w:type="dxa"/>
            </w:tcMar>
            <w:vAlign w:val="center"/>
          </w:tcPr>
          <w:p w14:paraId="05EC11A1">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Số YCTT/invoiceNumber OGL của phiếu gốc</w:t>
            </w:r>
          </w:p>
        </w:tc>
        <w:tc>
          <w:tcPr>
            <w:tcW w:w="1900" w:type="dxa"/>
            <w:shd w:val="clear" w:color="auto" w:fill="FFF4CE"/>
            <w:tcMar>
              <w:top w:w="90" w:type="dxa"/>
              <w:left w:w="110" w:type="dxa"/>
              <w:bottom w:w="90" w:type="dxa"/>
              <w:right w:w="110" w:type="dxa"/>
            </w:tcMar>
            <w:vAlign w:val="center"/>
          </w:tcPr>
          <w:p w14:paraId="63BFEB1A">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i w:val="0"/>
                <w:color w:val="C00000"/>
                <w:sz w:val="15"/>
              </w:rPr>
              <w:t>GIẢ THIẾT: esdHTKTpaymentPayableApply</w:t>
            </w:r>
          </w:p>
        </w:tc>
        <w:tc>
          <w:tcPr>
            <w:tcW w:w="2780" w:type="dxa"/>
            <w:shd w:val="clear" w:color="auto" w:fill="F8FBFD"/>
            <w:tcMar>
              <w:top w:w="90" w:type="dxa"/>
              <w:left w:w="110" w:type="dxa"/>
              <w:bottom w:w="90" w:type="dxa"/>
              <w:right w:w="110" w:type="dxa"/>
            </w:tcMar>
            <w:vAlign w:val="center"/>
          </w:tcPr>
          <w:p w14:paraId="4672A754">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source.invoice.number</w:t>
            </w:r>
          </w:p>
        </w:tc>
        <w:tc>
          <w:tcPr>
            <w:tcW w:w="940" w:type="dxa"/>
            <w:shd w:val="clear" w:color="auto" w:fill="F8FBFD"/>
            <w:tcMar>
              <w:top w:w="90" w:type="dxa"/>
              <w:left w:w="110" w:type="dxa"/>
              <w:bottom w:w="90" w:type="dxa"/>
              <w:right w:w="110" w:type="dxa"/>
            </w:tcMar>
            <w:vAlign w:val="center"/>
          </w:tcPr>
          <w:p w14:paraId="21F4058A">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Có</w:t>
            </w:r>
          </w:p>
        </w:tc>
        <w:tc>
          <w:tcPr>
            <w:tcW w:w="820" w:type="dxa"/>
            <w:shd w:val="clear" w:color="auto" w:fill="F8FBFD"/>
            <w:tcMar>
              <w:top w:w="90" w:type="dxa"/>
              <w:left w:w="110" w:type="dxa"/>
              <w:bottom w:w="90" w:type="dxa"/>
              <w:right w:w="110" w:type="dxa"/>
            </w:tcMar>
            <w:vAlign w:val="center"/>
          </w:tcPr>
          <w:p w14:paraId="43F8D45B">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G6</w:t>
            </w:r>
          </w:p>
        </w:tc>
      </w:tr>
      <w:tr w14:paraId="17D7A3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20" w:type="dxa"/>
            <w:tcMar>
              <w:top w:w="90" w:type="dxa"/>
              <w:left w:w="110" w:type="dxa"/>
              <w:bottom w:w="90" w:type="dxa"/>
              <w:right w:w="110" w:type="dxa"/>
            </w:tcMar>
            <w:vAlign w:val="center"/>
          </w:tcPr>
          <w:p w14:paraId="789EE8D1">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Số thanh toán cho từng khoản cũ</w:t>
            </w:r>
          </w:p>
        </w:tc>
        <w:tc>
          <w:tcPr>
            <w:tcW w:w="1900" w:type="dxa"/>
            <w:shd w:val="clear" w:color="auto" w:fill="FFF4CE"/>
            <w:tcMar>
              <w:top w:w="90" w:type="dxa"/>
              <w:left w:w="110" w:type="dxa"/>
              <w:bottom w:w="90" w:type="dxa"/>
              <w:right w:w="110" w:type="dxa"/>
            </w:tcMar>
            <w:vAlign w:val="center"/>
          </w:tcPr>
          <w:p w14:paraId="27AC2DAC">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i w:val="0"/>
                <w:color w:val="C00000"/>
                <w:sz w:val="15"/>
              </w:rPr>
              <w:t>GIẢ THIẾT: esdHTKTpaymentPayableApply</w:t>
            </w:r>
          </w:p>
        </w:tc>
        <w:tc>
          <w:tcPr>
            <w:tcW w:w="2780" w:type="dxa"/>
            <w:tcMar>
              <w:top w:w="90" w:type="dxa"/>
              <w:left w:w="110" w:type="dxa"/>
              <w:bottom w:w="90" w:type="dxa"/>
              <w:right w:w="110" w:type="dxa"/>
            </w:tcMar>
            <w:vAlign w:val="center"/>
          </w:tcPr>
          <w:p w14:paraId="778BB493">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amount</w:t>
            </w:r>
          </w:p>
        </w:tc>
        <w:tc>
          <w:tcPr>
            <w:tcW w:w="940" w:type="dxa"/>
            <w:tcMar>
              <w:top w:w="90" w:type="dxa"/>
              <w:left w:w="110" w:type="dxa"/>
              <w:bottom w:w="90" w:type="dxa"/>
              <w:right w:w="110" w:type="dxa"/>
            </w:tcMar>
            <w:vAlign w:val="center"/>
          </w:tcPr>
          <w:p w14:paraId="0D4021E4">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Có</w:t>
            </w:r>
          </w:p>
        </w:tc>
        <w:tc>
          <w:tcPr>
            <w:tcW w:w="820" w:type="dxa"/>
            <w:tcMar>
              <w:top w:w="90" w:type="dxa"/>
              <w:left w:w="110" w:type="dxa"/>
              <w:bottom w:w="90" w:type="dxa"/>
              <w:right w:w="110" w:type="dxa"/>
            </w:tcMar>
            <w:vAlign w:val="center"/>
          </w:tcPr>
          <w:p w14:paraId="2F253EE2">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G6</w:t>
            </w:r>
          </w:p>
        </w:tc>
      </w:tr>
    </w:tbl>
    <w:p w14:paraId="2C8A9308">
      <w:pPr>
        <w:spacing w:after="40"/>
      </w:pPr>
    </w:p>
    <w:tbl>
      <w:tblPr>
        <w:tblStyle w:val="12"/>
        <w:tblW w:w="9360" w:type="dxa"/>
        <w:tblInd w:w="120" w:type="dxa"/>
        <w:tblLayout w:type="fixed"/>
        <w:tblCellMar>
          <w:top w:w="0" w:type="dxa"/>
          <w:left w:w="108" w:type="dxa"/>
          <w:bottom w:w="0" w:type="dxa"/>
          <w:right w:w="108" w:type="dxa"/>
        </w:tblCellMar>
      </w:tblPr>
      <w:tblGrid>
        <w:gridCol w:w="9360"/>
      </w:tblGrid>
      <w:tr w14:paraId="3F54FF6A">
        <w:tblPrEx>
          <w:tblCellMar>
            <w:top w:w="0" w:type="dxa"/>
            <w:left w:w="108" w:type="dxa"/>
            <w:bottom w:w="0" w:type="dxa"/>
            <w:right w:w="108" w:type="dxa"/>
          </w:tblCellMar>
        </w:tblPrEx>
        <w:tc>
          <w:tcPr>
            <w:tcW w:w="9360" w:type="dxa"/>
            <w:shd w:val="clear" w:color="auto" w:fill="E2F0D9"/>
            <w:tcMar>
              <w:top w:w="90" w:type="dxa"/>
              <w:left w:w="110" w:type="dxa"/>
              <w:bottom w:w="90" w:type="dxa"/>
              <w:right w:w="110" w:type="dxa"/>
            </w:tcMar>
            <w:vAlign w:val="center"/>
          </w:tcPr>
          <w:p w14:paraId="7EC5AB5D">
            <w:pPr>
              <w:keepNext w:val="0"/>
              <w:keepLines w:val="0"/>
              <w:widowControl/>
              <w:suppressLineNumbers w:val="0"/>
              <w:spacing w:before="0" w:beforeAutospacing="0" w:after="0" w:afterAutospacing="0"/>
              <w:ind w:left="0" w:right="0"/>
              <w:rPr>
                <w:rFonts w:hint="default"/>
              </w:rPr>
            </w:pPr>
            <w:r>
              <w:rPr>
                <w:rFonts w:hint="default" w:ascii="Arial" w:hAnsi="Arial"/>
                <w:b/>
                <w:i w:val="0"/>
                <w:color w:val="17365D"/>
                <w:sz w:val="18"/>
              </w:rPr>
              <w:t xml:space="preserve">Điều kiện hoàn tất case: </w:t>
            </w:r>
            <w:r>
              <w:rPr>
                <w:rFonts w:hint="default" w:ascii="Arial" w:hAnsi="Arial"/>
                <w:b w:val="0"/>
                <w:i w:val="0"/>
                <w:color w:val="000000"/>
                <w:sz w:val="18"/>
              </w:rPr>
              <w:t>Mỗi khoản có invoiceNumber/transactionId OGL gốc; tổng apply=(2); không có cost division.  Trạng thái xác nhận: ☐ Chưa xác nhận  ☐ Đã xác nhận</w:t>
            </w:r>
          </w:p>
        </w:tc>
      </w:tr>
    </w:tbl>
    <w:p w14:paraId="29A5BFE7">
      <w:pPr>
        <w:spacing w:after="20"/>
      </w:pPr>
    </w:p>
    <w:p w14:paraId="0F40A65D">
      <w:pPr>
        <w:pStyle w:val="2"/>
        <w:keepNext/>
      </w:pPr>
      <w:r>
        <w:t>5. Mapping tích hợp bắt buộc phải chốt</w:t>
      </w:r>
    </w:p>
    <w:tbl>
      <w:tblPr>
        <w:tblStyle w:val="35"/>
        <w:tblW w:w="9360" w:type="dxa"/>
        <w:tblInd w:w="12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850"/>
        <w:gridCol w:w="3180"/>
        <w:gridCol w:w="3130"/>
        <w:gridCol w:w="1200"/>
      </w:tblGrid>
      <w:tr w14:paraId="1B2FB0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1850" w:type="dxa"/>
            <w:shd w:val="clear" w:color="auto" w:fill="17365D"/>
            <w:tcMar>
              <w:top w:w="90" w:type="dxa"/>
              <w:left w:w="110" w:type="dxa"/>
              <w:bottom w:w="90" w:type="dxa"/>
              <w:right w:w="110" w:type="dxa"/>
            </w:tcMar>
            <w:vAlign w:val="center"/>
          </w:tcPr>
          <w:p w14:paraId="59AAC6A6">
            <w:pPr>
              <w:keepNext w:val="0"/>
              <w:keepLines w:val="0"/>
              <w:widowControl/>
              <w:suppressLineNumbers w:val="0"/>
              <w:spacing w:before="0" w:beforeAutospacing="0" w:after="0" w:afterAutospacing="0" w:line="252" w:lineRule="auto"/>
              <w:ind w:left="0" w:right="0"/>
              <w:jc w:val="center"/>
              <w:rPr>
                <w:rFonts w:hint="default"/>
              </w:rPr>
            </w:pPr>
            <w:r>
              <w:rPr>
                <w:rFonts w:hint="default" w:ascii="Arial" w:hAnsi="Arial"/>
                <w:b/>
                <w:i w:val="0"/>
                <w:color w:val="FFFFFF"/>
                <w:sz w:val="16"/>
              </w:rPr>
              <w:t>API/nhóm</w:t>
            </w:r>
          </w:p>
        </w:tc>
        <w:tc>
          <w:tcPr>
            <w:tcW w:w="3180" w:type="dxa"/>
            <w:shd w:val="clear" w:color="auto" w:fill="17365D"/>
            <w:tcMar>
              <w:top w:w="90" w:type="dxa"/>
              <w:left w:w="110" w:type="dxa"/>
              <w:bottom w:w="90" w:type="dxa"/>
              <w:right w:w="110" w:type="dxa"/>
            </w:tcMar>
            <w:vAlign w:val="center"/>
          </w:tcPr>
          <w:p w14:paraId="5DC55204">
            <w:pPr>
              <w:keepNext w:val="0"/>
              <w:keepLines w:val="0"/>
              <w:widowControl/>
              <w:suppressLineNumbers w:val="0"/>
              <w:spacing w:before="0" w:beforeAutospacing="0" w:after="0" w:afterAutospacing="0" w:line="252" w:lineRule="auto"/>
              <w:ind w:left="0" w:right="0"/>
              <w:jc w:val="center"/>
              <w:rPr>
                <w:rFonts w:hint="default"/>
              </w:rPr>
            </w:pPr>
            <w:r>
              <w:rPr>
                <w:rFonts w:hint="default" w:ascii="Arial" w:hAnsi="Arial"/>
                <w:b/>
                <w:i w:val="0"/>
                <w:color w:val="FFFFFF"/>
                <w:sz w:val="16"/>
              </w:rPr>
              <w:t>Trường bắt buộc</w:t>
            </w:r>
          </w:p>
        </w:tc>
        <w:tc>
          <w:tcPr>
            <w:tcW w:w="3130" w:type="dxa"/>
            <w:shd w:val="clear" w:color="auto" w:fill="17365D"/>
            <w:tcMar>
              <w:top w:w="90" w:type="dxa"/>
              <w:left w:w="110" w:type="dxa"/>
              <w:bottom w:w="90" w:type="dxa"/>
              <w:right w:w="110" w:type="dxa"/>
            </w:tcMar>
            <w:vAlign w:val="center"/>
          </w:tcPr>
          <w:p w14:paraId="1217ECA8">
            <w:pPr>
              <w:keepNext w:val="0"/>
              <w:keepLines w:val="0"/>
              <w:widowControl/>
              <w:suppressLineNumbers w:val="0"/>
              <w:spacing w:before="0" w:beforeAutospacing="0" w:after="0" w:afterAutospacing="0" w:line="252" w:lineRule="auto"/>
              <w:ind w:left="0" w:right="0"/>
              <w:jc w:val="center"/>
              <w:rPr>
                <w:rFonts w:hint="default"/>
              </w:rPr>
            </w:pPr>
            <w:r>
              <w:rPr>
                <w:rFonts w:hint="default" w:ascii="Arial" w:hAnsi="Arial"/>
                <w:b/>
                <w:i w:val="0"/>
                <w:color w:val="FFFFFF"/>
                <w:sz w:val="16"/>
              </w:rPr>
              <w:t>Nguồn dự kiến</w:t>
            </w:r>
          </w:p>
        </w:tc>
        <w:tc>
          <w:tcPr>
            <w:tcW w:w="1200" w:type="dxa"/>
            <w:shd w:val="clear" w:color="auto" w:fill="17365D"/>
            <w:tcMar>
              <w:top w:w="90" w:type="dxa"/>
              <w:left w:w="110" w:type="dxa"/>
              <w:bottom w:w="90" w:type="dxa"/>
              <w:right w:w="110" w:type="dxa"/>
            </w:tcMar>
            <w:vAlign w:val="center"/>
          </w:tcPr>
          <w:p w14:paraId="1E654569">
            <w:pPr>
              <w:keepNext w:val="0"/>
              <w:keepLines w:val="0"/>
              <w:widowControl/>
              <w:suppressLineNumbers w:val="0"/>
              <w:spacing w:before="0" w:beforeAutospacing="0" w:after="0" w:afterAutospacing="0" w:line="252" w:lineRule="auto"/>
              <w:ind w:left="0" w:right="0"/>
              <w:jc w:val="center"/>
              <w:rPr>
                <w:rFonts w:hint="default"/>
              </w:rPr>
            </w:pPr>
            <w:r>
              <w:rPr>
                <w:rFonts w:hint="default" w:ascii="Arial" w:hAnsi="Arial"/>
                <w:b/>
                <w:i w:val="0"/>
                <w:color w:val="FFFFFF"/>
                <w:sz w:val="16"/>
              </w:rPr>
              <w:t>Trạng thái</w:t>
            </w:r>
          </w:p>
        </w:tc>
      </w:tr>
      <w:tr w14:paraId="3D3DBF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50" w:type="dxa"/>
            <w:tcMar>
              <w:top w:w="90" w:type="dxa"/>
              <w:left w:w="110" w:type="dxa"/>
              <w:bottom w:w="90" w:type="dxa"/>
              <w:right w:w="110" w:type="dxa"/>
            </w:tcMar>
            <w:vAlign w:val="center"/>
          </w:tcPr>
          <w:p w14:paraId="72A9BD6F">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6"/>
              </w:rPr>
              <w:t>/ap/create-invoice</w:t>
            </w:r>
          </w:p>
        </w:tc>
        <w:tc>
          <w:tcPr>
            <w:tcW w:w="3180" w:type="dxa"/>
            <w:tcMar>
              <w:top w:w="90" w:type="dxa"/>
              <w:left w:w="110" w:type="dxa"/>
              <w:bottom w:w="90" w:type="dxa"/>
              <w:right w:w="110" w:type="dxa"/>
            </w:tcMar>
            <w:vAlign w:val="center"/>
          </w:tcPr>
          <w:p w14:paraId="33C9AF56">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6"/>
              </w:rPr>
              <w:t>requestId, referenceId, vendorNumber, vendorSiteCode, entity</w:t>
            </w:r>
          </w:p>
        </w:tc>
        <w:tc>
          <w:tcPr>
            <w:tcW w:w="3130" w:type="dxa"/>
            <w:tcMar>
              <w:top w:w="90" w:type="dxa"/>
              <w:left w:w="110" w:type="dxa"/>
              <w:bottom w:w="90" w:type="dxa"/>
              <w:right w:w="110" w:type="dxa"/>
            </w:tcMar>
            <w:vAlign w:val="center"/>
          </w:tcPr>
          <w:p w14:paraId="4EE80572">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6"/>
              </w:rPr>
              <w:t>AccountingInformation + Payment + Vendor/Site</w:t>
            </w:r>
          </w:p>
        </w:tc>
        <w:tc>
          <w:tcPr>
            <w:tcW w:w="1200" w:type="dxa"/>
            <w:tcMar>
              <w:top w:w="90" w:type="dxa"/>
              <w:left w:w="110" w:type="dxa"/>
              <w:bottom w:w="90" w:type="dxa"/>
              <w:right w:w="110" w:type="dxa"/>
            </w:tcMar>
            <w:vAlign w:val="center"/>
          </w:tcPr>
          <w:p w14:paraId="2B458CCC">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6"/>
              </w:rPr>
              <w:t>☐</w:t>
            </w:r>
          </w:p>
        </w:tc>
      </w:tr>
      <w:tr w14:paraId="5AE1D4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50" w:type="dxa"/>
            <w:shd w:val="clear" w:color="auto" w:fill="F8FBFD"/>
            <w:tcMar>
              <w:top w:w="90" w:type="dxa"/>
              <w:left w:w="110" w:type="dxa"/>
              <w:bottom w:w="90" w:type="dxa"/>
              <w:right w:w="110" w:type="dxa"/>
            </w:tcMar>
            <w:vAlign w:val="center"/>
          </w:tcPr>
          <w:p w14:paraId="3E3D9D12">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6"/>
              </w:rPr>
              <w:t>/ap/create-invoice</w:t>
            </w:r>
          </w:p>
        </w:tc>
        <w:tc>
          <w:tcPr>
            <w:tcW w:w="3180" w:type="dxa"/>
            <w:shd w:val="clear" w:color="auto" w:fill="F8FBFD"/>
            <w:tcMar>
              <w:top w:w="90" w:type="dxa"/>
              <w:left w:w="110" w:type="dxa"/>
              <w:bottom w:w="90" w:type="dxa"/>
              <w:right w:w="110" w:type="dxa"/>
            </w:tcMar>
            <w:vAlign w:val="center"/>
          </w:tcPr>
          <w:p w14:paraId="295BBBDE">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6"/>
              </w:rPr>
              <w:t>invoiceType=STANDARD, amount=(1), amountPay=(2)</w:t>
            </w:r>
          </w:p>
        </w:tc>
        <w:tc>
          <w:tcPr>
            <w:tcW w:w="3130" w:type="dxa"/>
            <w:shd w:val="clear" w:color="auto" w:fill="F8FBFD"/>
            <w:tcMar>
              <w:top w:w="90" w:type="dxa"/>
              <w:left w:w="110" w:type="dxa"/>
              <w:bottom w:w="90" w:type="dxa"/>
              <w:right w:w="110" w:type="dxa"/>
            </w:tcMar>
            <w:vAlign w:val="center"/>
          </w:tcPr>
          <w:p w14:paraId="66D3703A">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6"/>
              </w:rPr>
              <w:t>PaymentVendor</w:t>
            </w:r>
          </w:p>
        </w:tc>
        <w:tc>
          <w:tcPr>
            <w:tcW w:w="1200" w:type="dxa"/>
            <w:shd w:val="clear" w:color="auto" w:fill="F8FBFD"/>
            <w:tcMar>
              <w:top w:w="90" w:type="dxa"/>
              <w:left w:w="110" w:type="dxa"/>
              <w:bottom w:w="90" w:type="dxa"/>
              <w:right w:w="110" w:type="dxa"/>
            </w:tcMar>
            <w:vAlign w:val="center"/>
          </w:tcPr>
          <w:p w14:paraId="27230D6A">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6"/>
              </w:rPr>
              <w:t>☐</w:t>
            </w:r>
          </w:p>
        </w:tc>
      </w:tr>
      <w:tr w14:paraId="278BD7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50" w:type="dxa"/>
            <w:tcMar>
              <w:top w:w="90" w:type="dxa"/>
              <w:left w:w="110" w:type="dxa"/>
              <w:bottom w:w="90" w:type="dxa"/>
              <w:right w:w="110" w:type="dxa"/>
            </w:tcMar>
            <w:vAlign w:val="center"/>
          </w:tcPr>
          <w:p w14:paraId="6EDA4A1B">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6"/>
              </w:rPr>
              <w:t>/ap/create-invoice</w:t>
            </w:r>
          </w:p>
        </w:tc>
        <w:tc>
          <w:tcPr>
            <w:tcW w:w="3180" w:type="dxa"/>
            <w:tcMar>
              <w:top w:w="90" w:type="dxa"/>
              <w:left w:w="110" w:type="dxa"/>
              <w:bottom w:w="90" w:type="dxa"/>
              <w:right w:w="110" w:type="dxa"/>
            </w:tcMar>
            <w:vAlign w:val="center"/>
          </w:tcPr>
          <w:p w14:paraId="1CB7D56F">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6"/>
              </w:rPr>
              <w:t>invoiceLineList: amount + segment1…7</w:t>
            </w:r>
          </w:p>
        </w:tc>
        <w:tc>
          <w:tcPr>
            <w:tcW w:w="3130" w:type="dxa"/>
            <w:tcMar>
              <w:top w:w="90" w:type="dxa"/>
              <w:left w:w="110" w:type="dxa"/>
              <w:bottom w:w="90" w:type="dxa"/>
              <w:right w:w="110" w:type="dxa"/>
            </w:tcMar>
            <w:vAlign w:val="center"/>
          </w:tcPr>
          <w:p w14:paraId="24466E7F">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6"/>
              </w:rPr>
              <w:t>PaymentCostDivision</w:t>
            </w:r>
          </w:p>
        </w:tc>
        <w:tc>
          <w:tcPr>
            <w:tcW w:w="1200" w:type="dxa"/>
            <w:tcMar>
              <w:top w:w="90" w:type="dxa"/>
              <w:left w:w="110" w:type="dxa"/>
              <w:bottom w:w="90" w:type="dxa"/>
              <w:right w:w="110" w:type="dxa"/>
            </w:tcMar>
            <w:vAlign w:val="center"/>
          </w:tcPr>
          <w:p w14:paraId="44ACB888">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6"/>
              </w:rPr>
              <w:t>☐</w:t>
            </w:r>
          </w:p>
        </w:tc>
      </w:tr>
      <w:tr w14:paraId="409E33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50" w:type="dxa"/>
            <w:shd w:val="clear" w:color="auto" w:fill="F8FBFD"/>
            <w:tcMar>
              <w:top w:w="90" w:type="dxa"/>
              <w:left w:w="110" w:type="dxa"/>
              <w:bottom w:w="90" w:type="dxa"/>
              <w:right w:w="110" w:type="dxa"/>
            </w:tcMar>
            <w:vAlign w:val="center"/>
          </w:tcPr>
          <w:p w14:paraId="1363F3CF">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6"/>
              </w:rPr>
              <w:t>/ap/create-invoice</w:t>
            </w:r>
          </w:p>
        </w:tc>
        <w:tc>
          <w:tcPr>
            <w:tcW w:w="3180" w:type="dxa"/>
            <w:shd w:val="clear" w:color="auto" w:fill="F8FBFD"/>
            <w:tcMar>
              <w:top w:w="90" w:type="dxa"/>
              <w:left w:w="110" w:type="dxa"/>
              <w:bottom w:w="90" w:type="dxa"/>
              <w:right w:w="110" w:type="dxa"/>
            </w:tcMar>
            <w:vAlign w:val="center"/>
          </w:tcPr>
          <w:p w14:paraId="4B9000B8">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6"/>
              </w:rPr>
              <w:t>applyList: invoiceNumber + amount</w:t>
            </w:r>
          </w:p>
        </w:tc>
        <w:tc>
          <w:tcPr>
            <w:tcW w:w="3130" w:type="dxa"/>
            <w:shd w:val="clear" w:color="auto" w:fill="F8FBFD"/>
            <w:tcMar>
              <w:top w:w="90" w:type="dxa"/>
              <w:left w:w="110" w:type="dxa"/>
              <w:bottom w:w="90" w:type="dxa"/>
              <w:right w:w="110" w:type="dxa"/>
            </w:tcMar>
            <w:vAlign w:val="center"/>
          </w:tcPr>
          <w:p w14:paraId="574A33CD">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6"/>
              </w:rPr>
              <w:t>PaymentPrepaymentApply</w:t>
            </w:r>
          </w:p>
        </w:tc>
        <w:tc>
          <w:tcPr>
            <w:tcW w:w="1200" w:type="dxa"/>
            <w:shd w:val="clear" w:color="auto" w:fill="F8FBFD"/>
            <w:tcMar>
              <w:top w:w="90" w:type="dxa"/>
              <w:left w:w="110" w:type="dxa"/>
              <w:bottom w:w="90" w:type="dxa"/>
              <w:right w:w="110" w:type="dxa"/>
            </w:tcMar>
            <w:vAlign w:val="center"/>
          </w:tcPr>
          <w:p w14:paraId="32031F9C">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6"/>
              </w:rPr>
              <w:t>☐</w:t>
            </w:r>
          </w:p>
        </w:tc>
      </w:tr>
      <w:tr w14:paraId="5731BD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50" w:type="dxa"/>
            <w:tcMar>
              <w:top w:w="90" w:type="dxa"/>
              <w:left w:w="110" w:type="dxa"/>
              <w:bottom w:w="90" w:type="dxa"/>
              <w:right w:w="110" w:type="dxa"/>
            </w:tcMar>
            <w:vAlign w:val="center"/>
          </w:tcPr>
          <w:p w14:paraId="1E7BFD60">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6"/>
              </w:rPr>
              <w:t>/ap/create-invoice</w:t>
            </w:r>
          </w:p>
        </w:tc>
        <w:tc>
          <w:tcPr>
            <w:tcW w:w="3180" w:type="dxa"/>
            <w:tcMar>
              <w:top w:w="90" w:type="dxa"/>
              <w:left w:w="110" w:type="dxa"/>
              <w:bottom w:w="90" w:type="dxa"/>
              <w:right w:w="110" w:type="dxa"/>
            </w:tcMar>
            <w:vAlign w:val="center"/>
          </w:tcPr>
          <w:p w14:paraId="38AA7906">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6"/>
              </w:rPr>
              <w:t>vatList: invoice id + deductionType</w:t>
            </w:r>
          </w:p>
        </w:tc>
        <w:tc>
          <w:tcPr>
            <w:tcW w:w="3130" w:type="dxa"/>
            <w:tcMar>
              <w:top w:w="90" w:type="dxa"/>
              <w:left w:w="110" w:type="dxa"/>
              <w:bottom w:w="90" w:type="dxa"/>
              <w:right w:w="110" w:type="dxa"/>
            </w:tcMar>
            <w:vAlign w:val="center"/>
          </w:tcPr>
          <w:p w14:paraId="4BA6D9B7">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6"/>
              </w:rPr>
              <w:t>PaymentInvoice</w:t>
            </w:r>
          </w:p>
        </w:tc>
        <w:tc>
          <w:tcPr>
            <w:tcW w:w="1200" w:type="dxa"/>
            <w:tcMar>
              <w:top w:w="90" w:type="dxa"/>
              <w:left w:w="110" w:type="dxa"/>
              <w:bottom w:w="90" w:type="dxa"/>
              <w:right w:w="110" w:type="dxa"/>
            </w:tcMar>
            <w:vAlign w:val="center"/>
          </w:tcPr>
          <w:p w14:paraId="310773B2">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6"/>
              </w:rPr>
              <w:t>☐</w:t>
            </w:r>
          </w:p>
        </w:tc>
      </w:tr>
      <w:tr w14:paraId="10000B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50" w:type="dxa"/>
            <w:shd w:val="clear" w:color="auto" w:fill="F8FBFD"/>
            <w:tcMar>
              <w:top w:w="90" w:type="dxa"/>
              <w:left w:w="110" w:type="dxa"/>
              <w:bottom w:w="90" w:type="dxa"/>
              <w:right w:w="110" w:type="dxa"/>
            </w:tcMar>
            <w:vAlign w:val="center"/>
          </w:tcPr>
          <w:p w14:paraId="2800A987">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6"/>
              </w:rPr>
              <w:t>/ap/create-payment</w:t>
            </w:r>
          </w:p>
        </w:tc>
        <w:tc>
          <w:tcPr>
            <w:tcW w:w="3180" w:type="dxa"/>
            <w:shd w:val="clear" w:color="auto" w:fill="F8FBFD"/>
            <w:tcMar>
              <w:top w:w="90" w:type="dxa"/>
              <w:left w:w="110" w:type="dxa"/>
              <w:bottom w:w="90" w:type="dxa"/>
              <w:right w:w="110" w:type="dxa"/>
            </w:tcMar>
            <w:vAlign w:val="center"/>
          </w:tcPr>
          <w:p w14:paraId="546D829C">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6"/>
              </w:rPr>
              <w:t>invoiceNumber nguồn + amount</w:t>
            </w:r>
          </w:p>
        </w:tc>
        <w:tc>
          <w:tcPr>
            <w:tcW w:w="3130" w:type="dxa"/>
            <w:shd w:val="clear" w:color="auto" w:fill="F8FBFD"/>
            <w:tcMar>
              <w:top w:w="90" w:type="dxa"/>
              <w:left w:w="110" w:type="dxa"/>
              <w:bottom w:w="90" w:type="dxa"/>
              <w:right w:w="110" w:type="dxa"/>
            </w:tcMar>
            <w:vAlign w:val="center"/>
          </w:tcPr>
          <w:p w14:paraId="5F4CB23F">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6"/>
              </w:rPr>
              <w:t>PaymentPayableApply</w:t>
            </w:r>
          </w:p>
        </w:tc>
        <w:tc>
          <w:tcPr>
            <w:tcW w:w="1200" w:type="dxa"/>
            <w:shd w:val="clear" w:color="auto" w:fill="F8FBFD"/>
            <w:tcMar>
              <w:top w:w="90" w:type="dxa"/>
              <w:left w:w="110" w:type="dxa"/>
              <w:bottom w:w="90" w:type="dxa"/>
              <w:right w:w="110" w:type="dxa"/>
            </w:tcMar>
            <w:vAlign w:val="center"/>
          </w:tcPr>
          <w:p w14:paraId="55097454">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6"/>
              </w:rPr>
              <w:t>☐</w:t>
            </w:r>
          </w:p>
        </w:tc>
      </w:tr>
      <w:tr w14:paraId="11BB2F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50" w:type="dxa"/>
            <w:tcMar>
              <w:top w:w="90" w:type="dxa"/>
              <w:left w:w="110" w:type="dxa"/>
              <w:bottom w:w="90" w:type="dxa"/>
              <w:right w:w="110" w:type="dxa"/>
            </w:tcMar>
            <w:vAlign w:val="center"/>
          </w:tcPr>
          <w:p w14:paraId="1ABF4EF4">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6"/>
              </w:rPr>
              <w:t>/general-ledger/interface</w:t>
            </w:r>
          </w:p>
        </w:tc>
        <w:tc>
          <w:tcPr>
            <w:tcW w:w="3180" w:type="dxa"/>
            <w:tcMar>
              <w:top w:w="90" w:type="dxa"/>
              <w:left w:w="110" w:type="dxa"/>
              <w:bottom w:w="90" w:type="dxa"/>
              <w:right w:w="110" w:type="dxa"/>
            </w:tcMar>
            <w:vAlign w:val="center"/>
          </w:tcPr>
          <w:p w14:paraId="2CE07C18">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6"/>
              </w:rPr>
              <w:t>AccountingDate, BranchCode, Source, Category, Line</w:t>
            </w:r>
          </w:p>
        </w:tc>
        <w:tc>
          <w:tcPr>
            <w:tcW w:w="3130" w:type="dxa"/>
            <w:tcMar>
              <w:top w:w="90" w:type="dxa"/>
              <w:left w:w="110" w:type="dxa"/>
              <w:bottom w:w="90" w:type="dxa"/>
              <w:right w:w="110" w:type="dxa"/>
            </w:tcMar>
            <w:vAlign w:val="center"/>
          </w:tcPr>
          <w:p w14:paraId="38F9EA43">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6"/>
              </w:rPr>
              <w:t>Payment + PaymentEntry GL</w:t>
            </w:r>
          </w:p>
        </w:tc>
        <w:tc>
          <w:tcPr>
            <w:tcW w:w="1200" w:type="dxa"/>
            <w:tcMar>
              <w:top w:w="90" w:type="dxa"/>
              <w:left w:w="110" w:type="dxa"/>
              <w:bottom w:w="90" w:type="dxa"/>
              <w:right w:w="110" w:type="dxa"/>
            </w:tcMar>
            <w:vAlign w:val="center"/>
          </w:tcPr>
          <w:p w14:paraId="1D4FA1FC">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6"/>
              </w:rPr>
              <w:t>☐</w:t>
            </w:r>
          </w:p>
        </w:tc>
      </w:tr>
      <w:tr w14:paraId="79B839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50" w:type="dxa"/>
            <w:shd w:val="clear" w:color="auto" w:fill="F8FBFD"/>
            <w:tcMar>
              <w:top w:w="90" w:type="dxa"/>
              <w:left w:w="110" w:type="dxa"/>
              <w:bottom w:w="90" w:type="dxa"/>
              <w:right w:w="110" w:type="dxa"/>
            </w:tcMar>
            <w:vAlign w:val="center"/>
          </w:tcPr>
          <w:p w14:paraId="5E8CC857">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6"/>
              </w:rPr>
              <w:t>Core Banking</w:t>
            </w:r>
          </w:p>
        </w:tc>
        <w:tc>
          <w:tcPr>
            <w:tcW w:w="3180" w:type="dxa"/>
            <w:shd w:val="clear" w:color="auto" w:fill="F8FBFD"/>
            <w:tcMar>
              <w:top w:w="90" w:type="dxa"/>
              <w:left w:w="110" w:type="dxa"/>
              <w:bottom w:w="90" w:type="dxa"/>
              <w:right w:w="110" w:type="dxa"/>
            </w:tcMar>
            <w:vAlign w:val="center"/>
          </w:tcPr>
          <w:p w14:paraId="51E1972C">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6"/>
              </w:rPr>
              <w:t>TK nguồn, TK đích, bank/branch, amount, currency, notes</w:t>
            </w:r>
          </w:p>
        </w:tc>
        <w:tc>
          <w:tcPr>
            <w:tcW w:w="3130" w:type="dxa"/>
            <w:shd w:val="clear" w:color="auto" w:fill="F8FBFD"/>
            <w:tcMar>
              <w:top w:w="90" w:type="dxa"/>
              <w:left w:w="110" w:type="dxa"/>
              <w:bottom w:w="90" w:type="dxa"/>
              <w:right w:w="110" w:type="dxa"/>
            </w:tcMar>
            <w:vAlign w:val="center"/>
          </w:tcPr>
          <w:p w14:paraId="774CD969">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6"/>
              </w:rPr>
              <w:t>Cấu hình đơn vị + PaymentVendor</w:t>
            </w:r>
          </w:p>
        </w:tc>
        <w:tc>
          <w:tcPr>
            <w:tcW w:w="1200" w:type="dxa"/>
            <w:shd w:val="clear" w:color="auto" w:fill="F8FBFD"/>
            <w:tcMar>
              <w:top w:w="90" w:type="dxa"/>
              <w:left w:w="110" w:type="dxa"/>
              <w:bottom w:w="90" w:type="dxa"/>
              <w:right w:w="110" w:type="dxa"/>
            </w:tcMar>
            <w:vAlign w:val="center"/>
          </w:tcPr>
          <w:p w14:paraId="496590F7">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6"/>
              </w:rPr>
              <w:t>☐</w:t>
            </w:r>
          </w:p>
        </w:tc>
      </w:tr>
    </w:tbl>
    <w:p w14:paraId="5048C1F4">
      <w:pPr>
        <w:spacing w:after="40"/>
      </w:pPr>
    </w:p>
    <w:p w14:paraId="29A67C84">
      <w:pPr>
        <w:pStyle w:val="2"/>
        <w:keepNext/>
      </w:pPr>
      <w:r>
        <w:t>6. Quy tắc kiểm tra trước khi sinh bút toán</w:t>
      </w:r>
    </w:p>
    <w:p w14:paraId="4E4039FB">
      <w:pPr>
        <w:pStyle w:val="23"/>
        <w:keepLines/>
        <w:spacing w:after="40"/>
      </w:pPr>
      <w:r>
        <w:rPr>
          <w:rFonts w:ascii="Arial" w:hAnsi="Arial"/>
          <w:b w:val="0"/>
          <w:i w:val="0"/>
          <w:color w:val="000000"/>
          <w:sz w:val="18"/>
        </w:rPr>
        <w:t>☐ Phiếu/NCC có ít nhất một nguồn: hóa đơn mới, hoàn ứng hoặc trả khoản phải trả cũ.</w:t>
      </w:r>
    </w:p>
    <w:p w14:paraId="06F8C659">
      <w:pPr>
        <w:pStyle w:val="23"/>
        <w:keepLines/>
        <w:spacing w:after="40"/>
      </w:pPr>
      <w:r>
        <w:rPr>
          <w:rFonts w:ascii="Arial" w:hAnsi="Arial"/>
          <w:b w:val="0"/>
          <w:i w:val="0"/>
          <w:color w:val="000000"/>
          <w:sz w:val="18"/>
        </w:rPr>
        <w:t>☐ Tất cả số tiền dùng Decimal; thống nhất số chữ số thập phân và quy tắc làm tròn.</w:t>
      </w:r>
    </w:p>
    <w:p w14:paraId="271E4F10">
      <w:pPr>
        <w:pStyle w:val="23"/>
        <w:keepLines/>
        <w:spacing w:after="40"/>
      </w:pPr>
      <w:r>
        <w:rPr>
          <w:rFonts w:ascii="Arial" w:hAnsi="Arial"/>
          <w:b w:val="0"/>
          <w:i w:val="0"/>
          <w:color w:val="000000"/>
          <w:sz w:val="18"/>
        </w:rPr>
        <w:t>☐ Tổng Nợ = Tổng Có theo từng NCC, từng loại tiền và toàn phiếu.</w:t>
      </w:r>
    </w:p>
    <w:p w14:paraId="279B7BDA">
      <w:pPr>
        <w:pStyle w:val="23"/>
        <w:keepLines/>
        <w:spacing w:after="40"/>
      </w:pPr>
      <w:r>
        <w:rPr>
          <w:rFonts w:ascii="Arial" w:hAnsi="Arial"/>
          <w:b w:val="0"/>
          <w:i w:val="0"/>
          <w:color w:val="000000"/>
          <w:sz w:val="18"/>
        </w:rPr>
        <w:t>☐ Tổng phân bổ chi phí + thuế = giá trị hóa đơn chấp nhận (1).</w:t>
      </w:r>
    </w:p>
    <w:p w14:paraId="123617F1">
      <w:pPr>
        <w:pStyle w:val="23"/>
        <w:keepLines/>
        <w:spacing w:after="40"/>
      </w:pPr>
      <w:r>
        <w:rPr>
          <w:rFonts w:ascii="Arial" w:hAnsi="Arial"/>
          <w:b w:val="0"/>
          <w:i w:val="0"/>
          <w:color w:val="000000"/>
          <w:sz w:val="18"/>
        </w:rPr>
        <w:t>☐ Tổng chi tiết hoàn ứng = (3); mỗi khoản không vượt số còn có thể hoàn.</w:t>
      </w:r>
    </w:p>
    <w:p w14:paraId="6A83482A">
      <w:pPr>
        <w:pStyle w:val="23"/>
        <w:keepLines/>
        <w:spacing w:after="40"/>
      </w:pPr>
      <w:r>
        <w:rPr>
          <w:rFonts w:ascii="Arial" w:hAnsi="Arial"/>
          <w:b w:val="0"/>
          <w:i w:val="0"/>
          <w:color w:val="000000"/>
          <w:sz w:val="18"/>
        </w:rPr>
        <w:t>☐ Tổng chi tiết trả khoản cũ không vượt số phải trả còn lại của từng giao dịch nguồn.</w:t>
      </w:r>
    </w:p>
    <w:p w14:paraId="58382870">
      <w:pPr>
        <w:pStyle w:val="23"/>
        <w:keepLines/>
        <w:spacing w:after="40"/>
      </w:pPr>
      <w:r>
        <w:rPr>
          <w:rFonts w:ascii="Arial" w:hAnsi="Arial"/>
          <w:b w:val="0"/>
          <w:i w:val="0"/>
          <w:color w:val="000000"/>
          <w:sz w:val="18"/>
        </w:rPr>
        <w:t>☐ Không trừ hoàn ứng hai lần khi xác định số thực thanh toán.</w:t>
      </w:r>
    </w:p>
    <w:p w14:paraId="0C82C5F2">
      <w:pPr>
        <w:pStyle w:val="23"/>
        <w:keepLines/>
        <w:spacing w:after="40"/>
      </w:pPr>
      <w:r>
        <w:rPr>
          <w:rFonts w:ascii="Arial" w:hAnsi="Arial"/>
          <w:b w:val="0"/>
          <w:i w:val="0"/>
          <w:color w:val="000000"/>
          <w:sz w:val="18"/>
        </w:rPr>
        <w:t>☐ NCC cá nhân có thuế phải có đủ cặp bút toán GL TNCN.</w:t>
      </w:r>
    </w:p>
    <w:p w14:paraId="09E3DA1F">
      <w:pPr>
        <w:pStyle w:val="23"/>
        <w:keepLines/>
        <w:spacing w:after="40"/>
      </w:pPr>
      <w:r>
        <w:rPr>
          <w:rFonts w:ascii="Arial" w:hAnsi="Arial"/>
          <w:b w:val="0"/>
          <w:i w:val="0"/>
          <w:color w:val="000000"/>
          <w:sz w:val="18"/>
        </w:rPr>
        <w:t>☐ Mỗi dòng tự sinh có entry_code và source_id ổn định để giữ đúng chỉnh sửa khi sinh lại.</w:t>
      </w:r>
    </w:p>
    <w:p w14:paraId="0CBE178A">
      <w:pPr>
        <w:pStyle w:val="23"/>
        <w:keepLines/>
        <w:spacing w:after="40"/>
      </w:pPr>
      <w:r>
        <w:rPr>
          <w:rFonts w:ascii="Arial" w:hAnsi="Arial"/>
          <w:b w:val="0"/>
          <w:i w:val="0"/>
          <w:color w:val="000000"/>
          <w:sz w:val="18"/>
        </w:rPr>
        <w:t>☐ Request tích hợp có idempotency key; retry không tạo giao dịch trùng.</w:t>
      </w:r>
    </w:p>
    <w:p w14:paraId="076D0AF4">
      <w:pPr>
        <w:pStyle w:val="23"/>
        <w:keepLines/>
        <w:spacing w:after="40"/>
      </w:pPr>
      <w:r>
        <w:rPr>
          <w:rFonts w:ascii="Arial" w:hAnsi="Arial"/>
          <w:b w:val="0"/>
          <w:i w:val="0"/>
          <w:color w:val="000000"/>
          <w:sz w:val="18"/>
        </w:rPr>
        <w:t>☐ Không gọi Core Banking đối với phương thức Tiền mặt.</w:t>
      </w:r>
    </w:p>
    <w:p w14:paraId="73D1D6D0">
      <w:pPr>
        <w:pStyle w:val="23"/>
        <w:keepLines/>
        <w:spacing w:after="40"/>
      </w:pPr>
      <w:r>
        <w:rPr>
          <w:rFonts w:ascii="Arial" w:hAnsi="Arial"/>
          <w:b w:val="0"/>
          <w:i w:val="0"/>
          <w:color w:val="000000"/>
          <w:sz w:val="18"/>
        </w:rPr>
        <w:t>☐ Chỉ khóa/chốt entry sau khi phiếu qua giai đoạn KTTC được phép chỉnh sửa.</w:t>
      </w:r>
    </w:p>
    <w:p w14:paraId="645797BB">
      <w:pPr>
        <w:pStyle w:val="2"/>
        <w:keepNext/>
      </w:pPr>
      <w:r>
        <w:t>7. Các quyết định nghiệp vụ cần ký xác nhận</w:t>
      </w:r>
    </w:p>
    <w:tbl>
      <w:tblPr>
        <w:tblStyle w:val="35"/>
        <w:tblW w:w="9360" w:type="dxa"/>
        <w:tblInd w:w="12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700"/>
        <w:gridCol w:w="4150"/>
        <w:gridCol w:w="3410"/>
        <w:gridCol w:w="1100"/>
      </w:tblGrid>
      <w:tr w14:paraId="017131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700" w:type="dxa"/>
            <w:shd w:val="clear" w:color="auto" w:fill="17365D"/>
            <w:tcMar>
              <w:top w:w="90" w:type="dxa"/>
              <w:left w:w="110" w:type="dxa"/>
              <w:bottom w:w="90" w:type="dxa"/>
              <w:right w:w="110" w:type="dxa"/>
            </w:tcMar>
            <w:vAlign w:val="center"/>
          </w:tcPr>
          <w:p w14:paraId="20AF45EE">
            <w:pPr>
              <w:keepNext w:val="0"/>
              <w:keepLines w:val="0"/>
              <w:widowControl/>
              <w:suppressLineNumbers w:val="0"/>
              <w:spacing w:before="0" w:beforeAutospacing="0" w:after="0" w:afterAutospacing="0" w:line="252" w:lineRule="auto"/>
              <w:ind w:left="0" w:right="0"/>
              <w:jc w:val="center"/>
              <w:rPr>
                <w:rFonts w:hint="default"/>
              </w:rPr>
            </w:pPr>
            <w:r>
              <w:rPr>
                <w:rFonts w:hint="default" w:ascii="Arial" w:hAnsi="Arial"/>
                <w:b/>
                <w:i w:val="0"/>
                <w:color w:val="FFFFFF"/>
                <w:sz w:val="16"/>
              </w:rPr>
              <w:t>STT</w:t>
            </w:r>
          </w:p>
        </w:tc>
        <w:tc>
          <w:tcPr>
            <w:tcW w:w="4150" w:type="dxa"/>
            <w:shd w:val="clear" w:color="auto" w:fill="17365D"/>
            <w:tcMar>
              <w:top w:w="90" w:type="dxa"/>
              <w:left w:w="110" w:type="dxa"/>
              <w:bottom w:w="90" w:type="dxa"/>
              <w:right w:w="110" w:type="dxa"/>
            </w:tcMar>
            <w:vAlign w:val="center"/>
          </w:tcPr>
          <w:p w14:paraId="68A06AD4">
            <w:pPr>
              <w:keepNext w:val="0"/>
              <w:keepLines w:val="0"/>
              <w:widowControl/>
              <w:suppressLineNumbers w:val="0"/>
              <w:spacing w:before="0" w:beforeAutospacing="0" w:after="0" w:afterAutospacing="0" w:line="252" w:lineRule="auto"/>
              <w:ind w:left="0" w:right="0"/>
              <w:jc w:val="center"/>
              <w:rPr>
                <w:rFonts w:hint="default"/>
              </w:rPr>
            </w:pPr>
            <w:r>
              <w:rPr>
                <w:rFonts w:hint="default" w:ascii="Arial" w:hAnsi="Arial"/>
                <w:b/>
                <w:i w:val="0"/>
                <w:color w:val="FFFFFF"/>
                <w:sz w:val="16"/>
              </w:rPr>
              <w:t>Quyết định cần chốt</w:t>
            </w:r>
          </w:p>
        </w:tc>
        <w:tc>
          <w:tcPr>
            <w:tcW w:w="3410" w:type="dxa"/>
            <w:shd w:val="clear" w:color="auto" w:fill="17365D"/>
            <w:tcMar>
              <w:top w:w="90" w:type="dxa"/>
              <w:left w:w="110" w:type="dxa"/>
              <w:bottom w:w="90" w:type="dxa"/>
              <w:right w:w="110" w:type="dxa"/>
            </w:tcMar>
            <w:vAlign w:val="center"/>
          </w:tcPr>
          <w:p w14:paraId="3D931D4D">
            <w:pPr>
              <w:keepNext w:val="0"/>
              <w:keepLines w:val="0"/>
              <w:widowControl/>
              <w:suppressLineNumbers w:val="0"/>
              <w:spacing w:before="0" w:beforeAutospacing="0" w:after="0" w:afterAutospacing="0" w:line="252" w:lineRule="auto"/>
              <w:ind w:left="0" w:right="0"/>
              <w:jc w:val="center"/>
              <w:rPr>
                <w:rFonts w:hint="default"/>
              </w:rPr>
            </w:pPr>
            <w:r>
              <w:rPr>
                <w:rFonts w:hint="default" w:ascii="Arial" w:hAnsi="Arial"/>
                <w:b/>
                <w:i w:val="0"/>
                <w:color w:val="FFFFFF"/>
                <w:sz w:val="16"/>
              </w:rPr>
              <w:t>Phương án được chọn/Ghi chú</w:t>
            </w:r>
          </w:p>
        </w:tc>
        <w:tc>
          <w:tcPr>
            <w:tcW w:w="1100" w:type="dxa"/>
            <w:shd w:val="clear" w:color="auto" w:fill="17365D"/>
            <w:tcMar>
              <w:top w:w="90" w:type="dxa"/>
              <w:left w:w="110" w:type="dxa"/>
              <w:bottom w:w="90" w:type="dxa"/>
              <w:right w:w="110" w:type="dxa"/>
            </w:tcMar>
            <w:vAlign w:val="center"/>
          </w:tcPr>
          <w:p w14:paraId="15146935">
            <w:pPr>
              <w:keepNext w:val="0"/>
              <w:keepLines w:val="0"/>
              <w:widowControl/>
              <w:suppressLineNumbers w:val="0"/>
              <w:spacing w:before="0" w:beforeAutospacing="0" w:after="0" w:afterAutospacing="0" w:line="252" w:lineRule="auto"/>
              <w:ind w:left="0" w:right="0"/>
              <w:jc w:val="center"/>
              <w:rPr>
                <w:rFonts w:hint="default"/>
              </w:rPr>
            </w:pPr>
            <w:r>
              <w:rPr>
                <w:rFonts w:hint="default" w:ascii="Arial" w:hAnsi="Arial"/>
                <w:b/>
                <w:i w:val="0"/>
                <w:color w:val="FFFFFF"/>
                <w:sz w:val="16"/>
              </w:rPr>
              <w:t>Xác nhận</w:t>
            </w:r>
          </w:p>
        </w:tc>
      </w:tr>
      <w:tr w14:paraId="334F91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0" w:type="dxa"/>
            <w:tcMar>
              <w:top w:w="90" w:type="dxa"/>
              <w:left w:w="110" w:type="dxa"/>
              <w:bottom w:w="90" w:type="dxa"/>
              <w:right w:w="110" w:type="dxa"/>
            </w:tcMar>
            <w:vAlign w:val="center"/>
          </w:tcPr>
          <w:p w14:paraId="1448E7E8">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6"/>
              </w:rPr>
              <w:t>1</w:t>
            </w:r>
          </w:p>
        </w:tc>
        <w:tc>
          <w:tcPr>
            <w:tcW w:w="4150" w:type="dxa"/>
            <w:tcMar>
              <w:top w:w="90" w:type="dxa"/>
              <w:left w:w="110" w:type="dxa"/>
              <w:bottom w:w="90" w:type="dxa"/>
              <w:right w:w="110" w:type="dxa"/>
            </w:tcMar>
            <w:vAlign w:val="center"/>
          </w:tcPr>
          <w:p w14:paraId="0BEE12F2">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6"/>
              </w:rPr>
              <w:t>PaymentVendor.amount là (2) hay tổng trước khi trừ hoàn ứng?</w:t>
            </w:r>
          </w:p>
        </w:tc>
        <w:tc>
          <w:tcPr>
            <w:tcW w:w="3410" w:type="dxa"/>
            <w:tcMar>
              <w:top w:w="90" w:type="dxa"/>
              <w:left w:w="110" w:type="dxa"/>
              <w:bottom w:w="90" w:type="dxa"/>
              <w:right w:w="110" w:type="dxa"/>
            </w:tcMar>
            <w:vAlign w:val="center"/>
          </w:tcPr>
          <w:p w14:paraId="497098C9">
            <w:pPr>
              <w:keepNext w:val="0"/>
              <w:keepLines w:val="0"/>
              <w:widowControl/>
              <w:suppressLineNumbers w:val="0"/>
              <w:spacing w:before="0" w:beforeAutospacing="0" w:after="0" w:afterAutospacing="0" w:line="252" w:lineRule="auto"/>
              <w:ind w:left="0" w:right="0"/>
              <w:rPr>
                <w:rFonts w:hint="default"/>
              </w:rPr>
            </w:pPr>
          </w:p>
        </w:tc>
        <w:tc>
          <w:tcPr>
            <w:tcW w:w="1100" w:type="dxa"/>
            <w:tcMar>
              <w:top w:w="90" w:type="dxa"/>
              <w:left w:w="110" w:type="dxa"/>
              <w:bottom w:w="90" w:type="dxa"/>
              <w:right w:w="110" w:type="dxa"/>
            </w:tcMar>
            <w:vAlign w:val="center"/>
          </w:tcPr>
          <w:p w14:paraId="790BDFB0">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6"/>
              </w:rPr>
              <w:t>☐</w:t>
            </w:r>
          </w:p>
        </w:tc>
      </w:tr>
      <w:tr w14:paraId="07BDA4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0" w:type="dxa"/>
            <w:shd w:val="clear" w:color="auto" w:fill="F8FBFD"/>
            <w:tcMar>
              <w:top w:w="90" w:type="dxa"/>
              <w:left w:w="110" w:type="dxa"/>
              <w:bottom w:w="90" w:type="dxa"/>
              <w:right w:w="110" w:type="dxa"/>
            </w:tcMar>
            <w:vAlign w:val="center"/>
          </w:tcPr>
          <w:p w14:paraId="43ACF67A">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6"/>
              </w:rPr>
              <w:t>2</w:t>
            </w:r>
          </w:p>
        </w:tc>
        <w:tc>
          <w:tcPr>
            <w:tcW w:w="4150" w:type="dxa"/>
            <w:shd w:val="clear" w:color="auto" w:fill="F8FBFD"/>
            <w:tcMar>
              <w:top w:w="90" w:type="dxa"/>
              <w:left w:w="110" w:type="dxa"/>
              <w:bottom w:w="90" w:type="dxa"/>
              <w:right w:w="110" w:type="dxa"/>
            </w:tcMar>
            <w:vAlign w:val="center"/>
          </w:tcPr>
          <w:p w14:paraId="25650F58">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6"/>
              </w:rPr>
              <w:t>Nguồn chính xác của (1) theo NCC?</w:t>
            </w:r>
          </w:p>
        </w:tc>
        <w:tc>
          <w:tcPr>
            <w:tcW w:w="3410" w:type="dxa"/>
            <w:shd w:val="clear" w:color="auto" w:fill="F8FBFD"/>
            <w:tcMar>
              <w:top w:w="90" w:type="dxa"/>
              <w:left w:w="110" w:type="dxa"/>
              <w:bottom w:w="90" w:type="dxa"/>
              <w:right w:w="110" w:type="dxa"/>
            </w:tcMar>
            <w:vAlign w:val="center"/>
          </w:tcPr>
          <w:p w14:paraId="3D12BD1B">
            <w:pPr>
              <w:keepNext w:val="0"/>
              <w:keepLines w:val="0"/>
              <w:widowControl/>
              <w:suppressLineNumbers w:val="0"/>
              <w:spacing w:before="0" w:beforeAutospacing="0" w:after="0" w:afterAutospacing="0" w:line="252" w:lineRule="auto"/>
              <w:ind w:left="0" w:right="0"/>
              <w:rPr>
                <w:rFonts w:hint="default"/>
              </w:rPr>
            </w:pPr>
          </w:p>
        </w:tc>
        <w:tc>
          <w:tcPr>
            <w:tcW w:w="1100" w:type="dxa"/>
            <w:shd w:val="clear" w:color="auto" w:fill="F8FBFD"/>
            <w:tcMar>
              <w:top w:w="90" w:type="dxa"/>
              <w:left w:w="110" w:type="dxa"/>
              <w:bottom w:w="90" w:type="dxa"/>
              <w:right w:w="110" w:type="dxa"/>
            </w:tcMar>
            <w:vAlign w:val="center"/>
          </w:tcPr>
          <w:p w14:paraId="0033F5B2">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6"/>
              </w:rPr>
              <w:t>☐</w:t>
            </w:r>
          </w:p>
        </w:tc>
      </w:tr>
      <w:tr w14:paraId="62B5FB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0" w:type="dxa"/>
            <w:tcMar>
              <w:top w:w="90" w:type="dxa"/>
              <w:left w:w="110" w:type="dxa"/>
              <w:bottom w:w="90" w:type="dxa"/>
              <w:right w:w="110" w:type="dxa"/>
            </w:tcMar>
            <w:vAlign w:val="center"/>
          </w:tcPr>
          <w:p w14:paraId="2CD85E8A">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6"/>
              </w:rPr>
              <w:t>3</w:t>
            </w:r>
          </w:p>
        </w:tc>
        <w:tc>
          <w:tcPr>
            <w:tcW w:w="4150" w:type="dxa"/>
            <w:tcMar>
              <w:top w:w="90" w:type="dxa"/>
              <w:left w:w="110" w:type="dxa"/>
              <w:bottom w:w="90" w:type="dxa"/>
              <w:right w:w="110" w:type="dxa"/>
            </w:tcMar>
            <w:vAlign w:val="center"/>
          </w:tcPr>
          <w:p w14:paraId="1E245C6D">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6"/>
              </w:rPr>
              <w:t>Thuế GTGT dùng invoice.total.tax hay deduction.amount?</w:t>
            </w:r>
          </w:p>
        </w:tc>
        <w:tc>
          <w:tcPr>
            <w:tcW w:w="3410" w:type="dxa"/>
            <w:tcMar>
              <w:top w:w="90" w:type="dxa"/>
              <w:left w:w="110" w:type="dxa"/>
              <w:bottom w:w="90" w:type="dxa"/>
              <w:right w:w="110" w:type="dxa"/>
            </w:tcMar>
            <w:vAlign w:val="center"/>
          </w:tcPr>
          <w:p w14:paraId="1FEB7E0B">
            <w:pPr>
              <w:keepNext w:val="0"/>
              <w:keepLines w:val="0"/>
              <w:widowControl/>
              <w:suppressLineNumbers w:val="0"/>
              <w:spacing w:before="0" w:beforeAutospacing="0" w:after="0" w:afterAutospacing="0" w:line="252" w:lineRule="auto"/>
              <w:ind w:left="0" w:right="0"/>
              <w:rPr>
                <w:rFonts w:hint="default"/>
              </w:rPr>
            </w:pPr>
          </w:p>
        </w:tc>
        <w:tc>
          <w:tcPr>
            <w:tcW w:w="1100" w:type="dxa"/>
            <w:tcMar>
              <w:top w:w="90" w:type="dxa"/>
              <w:left w:w="110" w:type="dxa"/>
              <w:bottom w:w="90" w:type="dxa"/>
              <w:right w:w="110" w:type="dxa"/>
            </w:tcMar>
            <w:vAlign w:val="center"/>
          </w:tcPr>
          <w:p w14:paraId="37156D2C">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6"/>
              </w:rPr>
              <w:t>☐</w:t>
            </w:r>
          </w:p>
        </w:tc>
      </w:tr>
      <w:tr w14:paraId="490B9F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0" w:type="dxa"/>
            <w:shd w:val="clear" w:color="auto" w:fill="F8FBFD"/>
            <w:tcMar>
              <w:top w:w="90" w:type="dxa"/>
              <w:left w:w="110" w:type="dxa"/>
              <w:bottom w:w="90" w:type="dxa"/>
              <w:right w:w="110" w:type="dxa"/>
            </w:tcMar>
            <w:vAlign w:val="center"/>
          </w:tcPr>
          <w:p w14:paraId="13CA6AC4">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6"/>
              </w:rPr>
              <w:t>4</w:t>
            </w:r>
          </w:p>
        </w:tc>
        <w:tc>
          <w:tcPr>
            <w:tcW w:w="4150" w:type="dxa"/>
            <w:shd w:val="clear" w:color="auto" w:fill="F8FBFD"/>
            <w:tcMar>
              <w:top w:w="90" w:type="dxa"/>
              <w:left w:w="110" w:type="dxa"/>
              <w:bottom w:w="90" w:type="dxa"/>
              <w:right w:w="110" w:type="dxa"/>
            </w:tcMar>
            <w:vAlign w:val="center"/>
          </w:tcPr>
          <w:p w14:paraId="79F74515">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6"/>
              </w:rPr>
              <w:t>Công thức (2), (3), TNCN trong TT-02/05/10/13/16?</w:t>
            </w:r>
          </w:p>
        </w:tc>
        <w:tc>
          <w:tcPr>
            <w:tcW w:w="3410" w:type="dxa"/>
            <w:shd w:val="clear" w:color="auto" w:fill="F8FBFD"/>
            <w:tcMar>
              <w:top w:w="90" w:type="dxa"/>
              <w:left w:w="110" w:type="dxa"/>
              <w:bottom w:w="90" w:type="dxa"/>
              <w:right w:w="110" w:type="dxa"/>
            </w:tcMar>
            <w:vAlign w:val="center"/>
          </w:tcPr>
          <w:p w14:paraId="03B52272">
            <w:pPr>
              <w:keepNext w:val="0"/>
              <w:keepLines w:val="0"/>
              <w:widowControl/>
              <w:suppressLineNumbers w:val="0"/>
              <w:spacing w:before="0" w:beforeAutospacing="0" w:after="0" w:afterAutospacing="0" w:line="252" w:lineRule="auto"/>
              <w:ind w:left="0" w:right="0"/>
              <w:rPr>
                <w:rFonts w:hint="default"/>
              </w:rPr>
            </w:pPr>
          </w:p>
        </w:tc>
        <w:tc>
          <w:tcPr>
            <w:tcW w:w="1100" w:type="dxa"/>
            <w:shd w:val="clear" w:color="auto" w:fill="F8FBFD"/>
            <w:tcMar>
              <w:top w:w="90" w:type="dxa"/>
              <w:left w:w="110" w:type="dxa"/>
              <w:bottom w:w="90" w:type="dxa"/>
              <w:right w:w="110" w:type="dxa"/>
            </w:tcMar>
            <w:vAlign w:val="center"/>
          </w:tcPr>
          <w:p w14:paraId="507495B2">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6"/>
              </w:rPr>
              <w:t>☐</w:t>
            </w:r>
          </w:p>
        </w:tc>
      </w:tr>
      <w:tr w14:paraId="3B8682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0" w:type="dxa"/>
            <w:tcMar>
              <w:top w:w="90" w:type="dxa"/>
              <w:left w:w="110" w:type="dxa"/>
              <w:bottom w:w="90" w:type="dxa"/>
              <w:right w:w="110" w:type="dxa"/>
            </w:tcMar>
            <w:vAlign w:val="center"/>
          </w:tcPr>
          <w:p w14:paraId="5FC3C386">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6"/>
              </w:rPr>
              <w:t>5</w:t>
            </w:r>
          </w:p>
        </w:tc>
        <w:tc>
          <w:tcPr>
            <w:tcW w:w="4150" w:type="dxa"/>
            <w:tcMar>
              <w:top w:w="90" w:type="dxa"/>
              <w:left w:w="110" w:type="dxa"/>
              <w:bottom w:w="90" w:type="dxa"/>
              <w:right w:w="110" w:type="dxa"/>
            </w:tcMar>
            <w:vAlign w:val="center"/>
          </w:tcPr>
          <w:p w14:paraId="2614835C">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6"/>
              </w:rPr>
              <w:t>Tài khoản tiền mặt lấy từ cấu hình nào?</w:t>
            </w:r>
          </w:p>
        </w:tc>
        <w:tc>
          <w:tcPr>
            <w:tcW w:w="3410" w:type="dxa"/>
            <w:tcMar>
              <w:top w:w="90" w:type="dxa"/>
              <w:left w:w="110" w:type="dxa"/>
              <w:bottom w:w="90" w:type="dxa"/>
              <w:right w:w="110" w:type="dxa"/>
            </w:tcMar>
            <w:vAlign w:val="center"/>
          </w:tcPr>
          <w:p w14:paraId="12B8EA99">
            <w:pPr>
              <w:keepNext w:val="0"/>
              <w:keepLines w:val="0"/>
              <w:widowControl/>
              <w:suppressLineNumbers w:val="0"/>
              <w:spacing w:before="0" w:beforeAutospacing="0" w:after="0" w:afterAutospacing="0" w:line="252" w:lineRule="auto"/>
              <w:ind w:left="0" w:right="0"/>
              <w:rPr>
                <w:rFonts w:hint="default"/>
              </w:rPr>
            </w:pPr>
          </w:p>
        </w:tc>
        <w:tc>
          <w:tcPr>
            <w:tcW w:w="1100" w:type="dxa"/>
            <w:tcMar>
              <w:top w:w="90" w:type="dxa"/>
              <w:left w:w="110" w:type="dxa"/>
              <w:bottom w:w="90" w:type="dxa"/>
              <w:right w:w="110" w:type="dxa"/>
            </w:tcMar>
            <w:vAlign w:val="center"/>
          </w:tcPr>
          <w:p w14:paraId="1973A0D8">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6"/>
              </w:rPr>
              <w:t>☐</w:t>
            </w:r>
          </w:p>
        </w:tc>
      </w:tr>
      <w:tr w14:paraId="408299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0" w:type="dxa"/>
            <w:shd w:val="clear" w:color="auto" w:fill="F8FBFD"/>
            <w:tcMar>
              <w:top w:w="90" w:type="dxa"/>
              <w:left w:w="110" w:type="dxa"/>
              <w:bottom w:w="90" w:type="dxa"/>
              <w:right w:w="110" w:type="dxa"/>
            </w:tcMar>
            <w:vAlign w:val="center"/>
          </w:tcPr>
          <w:p w14:paraId="2AE80ED5">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6"/>
              </w:rPr>
              <w:t>6</w:t>
            </w:r>
          </w:p>
        </w:tc>
        <w:tc>
          <w:tcPr>
            <w:tcW w:w="4150" w:type="dxa"/>
            <w:shd w:val="clear" w:color="auto" w:fill="F8FBFD"/>
            <w:tcMar>
              <w:top w:w="90" w:type="dxa"/>
              <w:left w:w="110" w:type="dxa"/>
              <w:bottom w:w="90" w:type="dxa"/>
              <w:right w:w="110" w:type="dxa"/>
            </w:tcMar>
            <w:vAlign w:val="center"/>
          </w:tcPr>
          <w:p w14:paraId="1FBF640B">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6"/>
              </w:rPr>
              <w:t>7 segment OGL lưu tách hay lưu full combination?</w:t>
            </w:r>
          </w:p>
        </w:tc>
        <w:tc>
          <w:tcPr>
            <w:tcW w:w="3410" w:type="dxa"/>
            <w:shd w:val="clear" w:color="auto" w:fill="F8FBFD"/>
            <w:tcMar>
              <w:top w:w="90" w:type="dxa"/>
              <w:left w:w="110" w:type="dxa"/>
              <w:bottom w:w="90" w:type="dxa"/>
              <w:right w:w="110" w:type="dxa"/>
            </w:tcMar>
            <w:vAlign w:val="center"/>
          </w:tcPr>
          <w:p w14:paraId="012BC6AC">
            <w:pPr>
              <w:keepNext w:val="0"/>
              <w:keepLines w:val="0"/>
              <w:widowControl/>
              <w:suppressLineNumbers w:val="0"/>
              <w:spacing w:before="0" w:beforeAutospacing="0" w:after="0" w:afterAutospacing="0" w:line="252" w:lineRule="auto"/>
              <w:ind w:left="0" w:right="0"/>
              <w:rPr>
                <w:rFonts w:hint="default"/>
              </w:rPr>
            </w:pPr>
          </w:p>
        </w:tc>
        <w:tc>
          <w:tcPr>
            <w:tcW w:w="1100" w:type="dxa"/>
            <w:shd w:val="clear" w:color="auto" w:fill="F8FBFD"/>
            <w:tcMar>
              <w:top w:w="90" w:type="dxa"/>
              <w:left w:w="110" w:type="dxa"/>
              <w:bottom w:w="90" w:type="dxa"/>
              <w:right w:w="110" w:type="dxa"/>
            </w:tcMar>
            <w:vAlign w:val="center"/>
          </w:tcPr>
          <w:p w14:paraId="02904667">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6"/>
              </w:rPr>
              <w:t>☐</w:t>
            </w:r>
          </w:p>
        </w:tc>
      </w:tr>
      <w:tr w14:paraId="15D0ED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0" w:type="dxa"/>
            <w:tcMar>
              <w:top w:w="90" w:type="dxa"/>
              <w:left w:w="110" w:type="dxa"/>
              <w:bottom w:w="90" w:type="dxa"/>
              <w:right w:w="110" w:type="dxa"/>
            </w:tcMar>
            <w:vAlign w:val="center"/>
          </w:tcPr>
          <w:p w14:paraId="57A1A07E">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6"/>
              </w:rPr>
              <w:t>7</w:t>
            </w:r>
          </w:p>
        </w:tc>
        <w:tc>
          <w:tcPr>
            <w:tcW w:w="4150" w:type="dxa"/>
            <w:tcMar>
              <w:top w:w="90" w:type="dxa"/>
              <w:left w:w="110" w:type="dxa"/>
              <w:bottom w:w="90" w:type="dxa"/>
              <w:right w:w="110" w:type="dxa"/>
            </w:tcMar>
            <w:vAlign w:val="center"/>
          </w:tcPr>
          <w:p w14:paraId="3E909242">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6"/>
              </w:rPr>
              <w:t>ApplyPrepayment cần transactionId hay invoiceNumber OGL?</w:t>
            </w:r>
          </w:p>
        </w:tc>
        <w:tc>
          <w:tcPr>
            <w:tcW w:w="3410" w:type="dxa"/>
            <w:tcMar>
              <w:top w:w="90" w:type="dxa"/>
              <w:left w:w="110" w:type="dxa"/>
              <w:bottom w:w="90" w:type="dxa"/>
              <w:right w:w="110" w:type="dxa"/>
            </w:tcMar>
            <w:vAlign w:val="center"/>
          </w:tcPr>
          <w:p w14:paraId="2EE6DA76">
            <w:pPr>
              <w:keepNext w:val="0"/>
              <w:keepLines w:val="0"/>
              <w:widowControl/>
              <w:suppressLineNumbers w:val="0"/>
              <w:spacing w:before="0" w:beforeAutospacing="0" w:after="0" w:afterAutospacing="0" w:line="252" w:lineRule="auto"/>
              <w:ind w:left="0" w:right="0"/>
              <w:rPr>
                <w:rFonts w:hint="default"/>
              </w:rPr>
            </w:pPr>
          </w:p>
        </w:tc>
        <w:tc>
          <w:tcPr>
            <w:tcW w:w="1100" w:type="dxa"/>
            <w:tcMar>
              <w:top w:w="90" w:type="dxa"/>
              <w:left w:w="110" w:type="dxa"/>
              <w:bottom w:w="90" w:type="dxa"/>
              <w:right w:w="110" w:type="dxa"/>
            </w:tcMar>
            <w:vAlign w:val="center"/>
          </w:tcPr>
          <w:p w14:paraId="42D16715">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6"/>
              </w:rPr>
              <w:t>☐</w:t>
            </w:r>
          </w:p>
        </w:tc>
      </w:tr>
      <w:tr w14:paraId="050988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0" w:type="dxa"/>
            <w:shd w:val="clear" w:color="auto" w:fill="F8FBFD"/>
            <w:tcMar>
              <w:top w:w="90" w:type="dxa"/>
              <w:left w:w="110" w:type="dxa"/>
              <w:bottom w:w="90" w:type="dxa"/>
              <w:right w:w="110" w:type="dxa"/>
            </w:tcMar>
            <w:vAlign w:val="center"/>
          </w:tcPr>
          <w:p w14:paraId="32D07D49">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6"/>
              </w:rPr>
              <w:t>8</w:t>
            </w:r>
          </w:p>
        </w:tc>
        <w:tc>
          <w:tcPr>
            <w:tcW w:w="4150" w:type="dxa"/>
            <w:shd w:val="clear" w:color="auto" w:fill="F8FBFD"/>
            <w:tcMar>
              <w:top w:w="90" w:type="dxa"/>
              <w:left w:w="110" w:type="dxa"/>
              <w:bottom w:w="90" w:type="dxa"/>
              <w:right w:w="110" w:type="dxa"/>
            </w:tcMar>
            <w:vAlign w:val="center"/>
          </w:tcPr>
          <w:p w14:paraId="36E3BCD4">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6"/>
              </w:rPr>
              <w:t>Khoản treo có được sinh đồng thời với hóa đơn mới không?</w:t>
            </w:r>
          </w:p>
        </w:tc>
        <w:tc>
          <w:tcPr>
            <w:tcW w:w="3410" w:type="dxa"/>
            <w:shd w:val="clear" w:color="auto" w:fill="F8FBFD"/>
            <w:tcMar>
              <w:top w:w="90" w:type="dxa"/>
              <w:left w:w="110" w:type="dxa"/>
              <w:bottom w:w="90" w:type="dxa"/>
              <w:right w:w="110" w:type="dxa"/>
            </w:tcMar>
            <w:vAlign w:val="center"/>
          </w:tcPr>
          <w:p w14:paraId="6B90E23C">
            <w:pPr>
              <w:keepNext w:val="0"/>
              <w:keepLines w:val="0"/>
              <w:widowControl/>
              <w:suppressLineNumbers w:val="0"/>
              <w:spacing w:before="0" w:beforeAutospacing="0" w:after="0" w:afterAutospacing="0" w:line="252" w:lineRule="auto"/>
              <w:ind w:left="0" w:right="0"/>
              <w:rPr>
                <w:rFonts w:hint="default"/>
              </w:rPr>
            </w:pPr>
          </w:p>
        </w:tc>
        <w:tc>
          <w:tcPr>
            <w:tcW w:w="1100" w:type="dxa"/>
            <w:shd w:val="clear" w:color="auto" w:fill="F8FBFD"/>
            <w:tcMar>
              <w:top w:w="90" w:type="dxa"/>
              <w:left w:w="110" w:type="dxa"/>
              <w:bottom w:w="90" w:type="dxa"/>
              <w:right w:w="110" w:type="dxa"/>
            </w:tcMar>
            <w:vAlign w:val="center"/>
          </w:tcPr>
          <w:p w14:paraId="2A7EA426">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6"/>
              </w:rPr>
              <w:t>☐</w:t>
            </w:r>
          </w:p>
        </w:tc>
      </w:tr>
      <w:tr w14:paraId="6C1226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0" w:type="dxa"/>
            <w:tcMar>
              <w:top w:w="90" w:type="dxa"/>
              <w:left w:w="110" w:type="dxa"/>
              <w:bottom w:w="90" w:type="dxa"/>
              <w:right w:w="110" w:type="dxa"/>
            </w:tcMar>
            <w:vAlign w:val="center"/>
          </w:tcPr>
          <w:p w14:paraId="14E2F130">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6"/>
              </w:rPr>
              <w:t>9</w:t>
            </w:r>
          </w:p>
        </w:tc>
        <w:tc>
          <w:tcPr>
            <w:tcW w:w="4150" w:type="dxa"/>
            <w:tcMar>
              <w:top w:w="90" w:type="dxa"/>
              <w:left w:w="110" w:type="dxa"/>
              <w:bottom w:w="90" w:type="dxa"/>
              <w:right w:w="110" w:type="dxa"/>
            </w:tcMar>
            <w:vAlign w:val="center"/>
          </w:tcPr>
          <w:p w14:paraId="44568EE2">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6"/>
              </w:rPr>
              <w:t>Quy tắc ngoại tệ, tỷ giá và làm tròn?</w:t>
            </w:r>
          </w:p>
        </w:tc>
        <w:tc>
          <w:tcPr>
            <w:tcW w:w="3410" w:type="dxa"/>
            <w:tcMar>
              <w:top w:w="90" w:type="dxa"/>
              <w:left w:w="110" w:type="dxa"/>
              <w:bottom w:w="90" w:type="dxa"/>
              <w:right w:w="110" w:type="dxa"/>
            </w:tcMar>
            <w:vAlign w:val="center"/>
          </w:tcPr>
          <w:p w14:paraId="6B0E943F">
            <w:pPr>
              <w:keepNext w:val="0"/>
              <w:keepLines w:val="0"/>
              <w:widowControl/>
              <w:suppressLineNumbers w:val="0"/>
              <w:spacing w:before="0" w:beforeAutospacing="0" w:after="0" w:afterAutospacing="0" w:line="252" w:lineRule="auto"/>
              <w:ind w:left="0" w:right="0"/>
              <w:rPr>
                <w:rFonts w:hint="default"/>
              </w:rPr>
            </w:pPr>
          </w:p>
        </w:tc>
        <w:tc>
          <w:tcPr>
            <w:tcW w:w="1100" w:type="dxa"/>
            <w:tcMar>
              <w:top w:w="90" w:type="dxa"/>
              <w:left w:w="110" w:type="dxa"/>
              <w:bottom w:w="90" w:type="dxa"/>
              <w:right w:w="110" w:type="dxa"/>
            </w:tcMar>
            <w:vAlign w:val="center"/>
          </w:tcPr>
          <w:p w14:paraId="7F97551D">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6"/>
              </w:rPr>
              <w:t>☐</w:t>
            </w:r>
          </w:p>
        </w:tc>
      </w:tr>
      <w:tr w14:paraId="6202D0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0" w:type="dxa"/>
            <w:shd w:val="clear" w:color="auto" w:fill="F8FBFD"/>
            <w:tcMar>
              <w:top w:w="90" w:type="dxa"/>
              <w:left w:w="110" w:type="dxa"/>
              <w:bottom w:w="90" w:type="dxa"/>
              <w:right w:w="110" w:type="dxa"/>
            </w:tcMar>
            <w:vAlign w:val="center"/>
          </w:tcPr>
          <w:p w14:paraId="2449E4A9">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6"/>
              </w:rPr>
              <w:t>10</w:t>
            </w:r>
          </w:p>
        </w:tc>
        <w:tc>
          <w:tcPr>
            <w:tcW w:w="4150" w:type="dxa"/>
            <w:shd w:val="clear" w:color="auto" w:fill="F8FBFD"/>
            <w:tcMar>
              <w:top w:w="90" w:type="dxa"/>
              <w:left w:w="110" w:type="dxa"/>
              <w:bottom w:w="90" w:type="dxa"/>
              <w:right w:w="110" w:type="dxa"/>
            </w:tcMar>
            <w:vAlign w:val="center"/>
          </w:tcPr>
          <w:p w14:paraId="5EC8C742">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6"/>
              </w:rPr>
              <w:t>Cách tạo requestId/idempotency key cho từng endpoint?</w:t>
            </w:r>
          </w:p>
        </w:tc>
        <w:tc>
          <w:tcPr>
            <w:tcW w:w="3410" w:type="dxa"/>
            <w:shd w:val="clear" w:color="auto" w:fill="F8FBFD"/>
            <w:tcMar>
              <w:top w:w="90" w:type="dxa"/>
              <w:left w:w="110" w:type="dxa"/>
              <w:bottom w:w="90" w:type="dxa"/>
              <w:right w:w="110" w:type="dxa"/>
            </w:tcMar>
            <w:vAlign w:val="center"/>
          </w:tcPr>
          <w:p w14:paraId="04C0963F">
            <w:pPr>
              <w:keepNext w:val="0"/>
              <w:keepLines w:val="0"/>
              <w:widowControl/>
              <w:suppressLineNumbers w:val="0"/>
              <w:spacing w:before="0" w:beforeAutospacing="0" w:after="0" w:afterAutospacing="0" w:line="252" w:lineRule="auto"/>
              <w:ind w:left="0" w:right="0"/>
              <w:rPr>
                <w:rFonts w:hint="default"/>
              </w:rPr>
            </w:pPr>
          </w:p>
        </w:tc>
        <w:tc>
          <w:tcPr>
            <w:tcW w:w="1100" w:type="dxa"/>
            <w:shd w:val="clear" w:color="auto" w:fill="F8FBFD"/>
            <w:tcMar>
              <w:top w:w="90" w:type="dxa"/>
              <w:left w:w="110" w:type="dxa"/>
              <w:bottom w:w="90" w:type="dxa"/>
              <w:right w:w="110" w:type="dxa"/>
            </w:tcMar>
            <w:vAlign w:val="center"/>
          </w:tcPr>
          <w:p w14:paraId="3ACF137B">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6"/>
              </w:rPr>
              <w:t>☐</w:t>
            </w:r>
          </w:p>
        </w:tc>
      </w:tr>
    </w:tbl>
    <w:p w14:paraId="0E5425FF">
      <w:pPr>
        <w:spacing w:after="40"/>
      </w:pPr>
    </w:p>
    <w:p w14:paraId="40F6BFE6">
      <w:pPr>
        <w:pStyle w:val="2"/>
        <w:keepNext/>
      </w:pPr>
      <w:r>
        <w:t>8. Biên bản sẵn sàng triển khai</w:t>
      </w:r>
    </w:p>
    <w:tbl>
      <w:tblPr>
        <w:tblStyle w:val="12"/>
        <w:tblW w:w="9360" w:type="dxa"/>
        <w:tblInd w:w="120" w:type="dxa"/>
        <w:tblLayout w:type="fixed"/>
        <w:tblCellMar>
          <w:top w:w="0" w:type="dxa"/>
          <w:left w:w="108" w:type="dxa"/>
          <w:bottom w:w="0" w:type="dxa"/>
          <w:right w:w="108" w:type="dxa"/>
        </w:tblCellMar>
      </w:tblPr>
      <w:tblGrid>
        <w:gridCol w:w="9360"/>
      </w:tblGrid>
      <w:tr w14:paraId="69325830">
        <w:tblPrEx>
          <w:tblCellMar>
            <w:top w:w="0" w:type="dxa"/>
            <w:left w:w="108" w:type="dxa"/>
            <w:bottom w:w="0" w:type="dxa"/>
            <w:right w:w="108" w:type="dxa"/>
          </w:tblCellMar>
        </w:tblPrEx>
        <w:tc>
          <w:tcPr>
            <w:tcW w:w="9360" w:type="dxa"/>
            <w:shd w:val="clear" w:color="auto" w:fill="E2F0D9"/>
            <w:tcMar>
              <w:top w:w="90" w:type="dxa"/>
              <w:left w:w="110" w:type="dxa"/>
              <w:bottom w:w="90" w:type="dxa"/>
              <w:right w:w="110" w:type="dxa"/>
            </w:tcMar>
            <w:vAlign w:val="center"/>
          </w:tcPr>
          <w:p w14:paraId="61F8564E">
            <w:pPr>
              <w:keepNext w:val="0"/>
              <w:keepLines w:val="0"/>
              <w:widowControl/>
              <w:suppressLineNumbers w:val="0"/>
              <w:spacing w:before="0" w:beforeAutospacing="0" w:after="0" w:afterAutospacing="0"/>
              <w:ind w:left="0" w:right="0"/>
              <w:rPr>
                <w:rFonts w:hint="default"/>
              </w:rPr>
            </w:pPr>
            <w:r>
              <w:rPr>
                <w:rFonts w:hint="default" w:ascii="Arial" w:hAnsi="Arial"/>
                <w:b/>
                <w:i w:val="0"/>
                <w:color w:val="17365D"/>
                <w:sz w:val="18"/>
              </w:rPr>
              <w:t xml:space="preserve">Điều kiện GO: </w:t>
            </w:r>
            <w:r>
              <w:rPr>
                <w:rFonts w:hint="default" w:ascii="Arial" w:hAnsi="Arial"/>
                <w:b w:val="0"/>
                <w:i w:val="0"/>
                <w:color w:val="000000"/>
                <w:sz w:val="18"/>
              </w:rPr>
              <w:t>17/17 case đã xác nhận; không còn giả thiết chưa được phê duyệt; mapping OGL/Core hoàn tất; công thức được KTTC ký xác nhận; DB migration đã sẵn sàng.</w:t>
            </w:r>
          </w:p>
        </w:tc>
      </w:tr>
    </w:tbl>
    <w:p w14:paraId="137EC730">
      <w:pPr>
        <w:spacing w:after="20"/>
      </w:pPr>
    </w:p>
    <w:tbl>
      <w:tblPr>
        <w:tblStyle w:val="35"/>
        <w:tblW w:w="9360" w:type="dxa"/>
        <w:tblInd w:w="12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000"/>
        <w:gridCol w:w="2200"/>
        <w:gridCol w:w="2660"/>
        <w:gridCol w:w="1500"/>
      </w:tblGrid>
      <w:tr w14:paraId="11CEC4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3000" w:type="dxa"/>
            <w:shd w:val="clear" w:color="auto" w:fill="17365D"/>
            <w:tcMar>
              <w:top w:w="90" w:type="dxa"/>
              <w:left w:w="110" w:type="dxa"/>
              <w:bottom w:w="90" w:type="dxa"/>
              <w:right w:w="110" w:type="dxa"/>
            </w:tcMar>
            <w:vAlign w:val="center"/>
          </w:tcPr>
          <w:p w14:paraId="22A7482A">
            <w:pPr>
              <w:keepNext w:val="0"/>
              <w:keepLines w:val="0"/>
              <w:widowControl/>
              <w:suppressLineNumbers w:val="0"/>
              <w:spacing w:before="0" w:beforeAutospacing="0" w:after="0" w:afterAutospacing="0" w:line="252" w:lineRule="auto"/>
              <w:ind w:left="0" w:right="0"/>
              <w:jc w:val="center"/>
              <w:rPr>
                <w:rFonts w:hint="default"/>
              </w:rPr>
            </w:pPr>
            <w:r>
              <w:rPr>
                <w:rFonts w:hint="default" w:ascii="Arial" w:hAnsi="Arial"/>
                <w:b/>
                <w:i w:val="0"/>
                <w:color w:val="FFFFFF"/>
                <w:sz w:val="16"/>
              </w:rPr>
              <w:t>Hạng mục</w:t>
            </w:r>
          </w:p>
        </w:tc>
        <w:tc>
          <w:tcPr>
            <w:tcW w:w="2200" w:type="dxa"/>
            <w:shd w:val="clear" w:color="auto" w:fill="17365D"/>
            <w:tcMar>
              <w:top w:w="90" w:type="dxa"/>
              <w:left w:w="110" w:type="dxa"/>
              <w:bottom w:w="90" w:type="dxa"/>
              <w:right w:w="110" w:type="dxa"/>
            </w:tcMar>
            <w:vAlign w:val="center"/>
          </w:tcPr>
          <w:p w14:paraId="3398D831">
            <w:pPr>
              <w:keepNext w:val="0"/>
              <w:keepLines w:val="0"/>
              <w:widowControl/>
              <w:suppressLineNumbers w:val="0"/>
              <w:spacing w:before="0" w:beforeAutospacing="0" w:after="0" w:afterAutospacing="0" w:line="252" w:lineRule="auto"/>
              <w:ind w:left="0" w:right="0"/>
              <w:jc w:val="center"/>
              <w:rPr>
                <w:rFonts w:hint="default"/>
              </w:rPr>
            </w:pPr>
            <w:r>
              <w:rPr>
                <w:rFonts w:hint="default" w:ascii="Arial" w:hAnsi="Arial"/>
                <w:b/>
                <w:i w:val="0"/>
                <w:color w:val="FFFFFF"/>
                <w:sz w:val="16"/>
              </w:rPr>
              <w:t>Kết quả</w:t>
            </w:r>
          </w:p>
        </w:tc>
        <w:tc>
          <w:tcPr>
            <w:tcW w:w="2660" w:type="dxa"/>
            <w:shd w:val="clear" w:color="auto" w:fill="17365D"/>
            <w:tcMar>
              <w:top w:w="90" w:type="dxa"/>
              <w:left w:w="110" w:type="dxa"/>
              <w:bottom w:w="90" w:type="dxa"/>
              <w:right w:w="110" w:type="dxa"/>
            </w:tcMar>
            <w:vAlign w:val="center"/>
          </w:tcPr>
          <w:p w14:paraId="748963CC">
            <w:pPr>
              <w:keepNext w:val="0"/>
              <w:keepLines w:val="0"/>
              <w:widowControl/>
              <w:suppressLineNumbers w:val="0"/>
              <w:spacing w:before="0" w:beforeAutospacing="0" w:after="0" w:afterAutospacing="0" w:line="252" w:lineRule="auto"/>
              <w:ind w:left="0" w:right="0"/>
              <w:jc w:val="center"/>
              <w:rPr>
                <w:rFonts w:hint="default"/>
              </w:rPr>
            </w:pPr>
            <w:r>
              <w:rPr>
                <w:rFonts w:hint="default" w:ascii="Arial" w:hAnsi="Arial"/>
                <w:b/>
                <w:i w:val="0"/>
                <w:color w:val="FFFFFF"/>
                <w:sz w:val="16"/>
              </w:rPr>
              <w:t>Người xác nhận</w:t>
            </w:r>
          </w:p>
        </w:tc>
        <w:tc>
          <w:tcPr>
            <w:tcW w:w="1500" w:type="dxa"/>
            <w:shd w:val="clear" w:color="auto" w:fill="17365D"/>
            <w:tcMar>
              <w:top w:w="90" w:type="dxa"/>
              <w:left w:w="110" w:type="dxa"/>
              <w:bottom w:w="90" w:type="dxa"/>
              <w:right w:w="110" w:type="dxa"/>
            </w:tcMar>
            <w:vAlign w:val="center"/>
          </w:tcPr>
          <w:p w14:paraId="0A5AFCEC">
            <w:pPr>
              <w:keepNext w:val="0"/>
              <w:keepLines w:val="0"/>
              <w:widowControl/>
              <w:suppressLineNumbers w:val="0"/>
              <w:spacing w:before="0" w:beforeAutospacing="0" w:after="0" w:afterAutospacing="0" w:line="252" w:lineRule="auto"/>
              <w:ind w:left="0" w:right="0"/>
              <w:jc w:val="center"/>
              <w:rPr>
                <w:rFonts w:hint="default"/>
              </w:rPr>
            </w:pPr>
            <w:r>
              <w:rPr>
                <w:rFonts w:hint="default" w:ascii="Arial" w:hAnsi="Arial"/>
                <w:b/>
                <w:i w:val="0"/>
                <w:color w:val="FFFFFF"/>
                <w:sz w:val="16"/>
              </w:rPr>
              <w:t>Ngày</w:t>
            </w:r>
          </w:p>
        </w:tc>
      </w:tr>
      <w:tr w14:paraId="40E11E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00" w:type="dxa"/>
            <w:tcMar>
              <w:top w:w="90" w:type="dxa"/>
              <w:left w:w="110" w:type="dxa"/>
              <w:bottom w:w="90" w:type="dxa"/>
              <w:right w:w="110" w:type="dxa"/>
            </w:tcMar>
            <w:vAlign w:val="center"/>
          </w:tcPr>
          <w:p w14:paraId="11172498">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6"/>
              </w:rPr>
              <w:t>Nghiệp vụ và công thức</w:t>
            </w:r>
          </w:p>
        </w:tc>
        <w:tc>
          <w:tcPr>
            <w:tcW w:w="2200" w:type="dxa"/>
            <w:tcMar>
              <w:top w:w="90" w:type="dxa"/>
              <w:left w:w="110" w:type="dxa"/>
              <w:bottom w:w="90" w:type="dxa"/>
              <w:right w:w="110" w:type="dxa"/>
            </w:tcMar>
            <w:vAlign w:val="center"/>
          </w:tcPr>
          <w:p w14:paraId="59DEC322">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6"/>
              </w:rPr>
              <w:t>☐ Đạt  ☐ Chưa đạt</w:t>
            </w:r>
          </w:p>
        </w:tc>
        <w:tc>
          <w:tcPr>
            <w:tcW w:w="2660" w:type="dxa"/>
            <w:tcMar>
              <w:top w:w="90" w:type="dxa"/>
              <w:left w:w="110" w:type="dxa"/>
              <w:bottom w:w="90" w:type="dxa"/>
              <w:right w:w="110" w:type="dxa"/>
            </w:tcMar>
            <w:vAlign w:val="center"/>
          </w:tcPr>
          <w:p w14:paraId="284D346D">
            <w:pPr>
              <w:keepNext w:val="0"/>
              <w:keepLines w:val="0"/>
              <w:widowControl/>
              <w:suppressLineNumbers w:val="0"/>
              <w:spacing w:before="0" w:beforeAutospacing="0" w:after="0" w:afterAutospacing="0" w:line="252" w:lineRule="auto"/>
              <w:ind w:left="0" w:right="0"/>
              <w:rPr>
                <w:rFonts w:hint="default"/>
              </w:rPr>
            </w:pPr>
          </w:p>
        </w:tc>
        <w:tc>
          <w:tcPr>
            <w:tcW w:w="1500" w:type="dxa"/>
            <w:tcMar>
              <w:top w:w="90" w:type="dxa"/>
              <w:left w:w="110" w:type="dxa"/>
              <w:bottom w:w="90" w:type="dxa"/>
              <w:right w:w="110" w:type="dxa"/>
            </w:tcMar>
            <w:vAlign w:val="center"/>
          </w:tcPr>
          <w:p w14:paraId="1EF14331">
            <w:pPr>
              <w:keepNext w:val="0"/>
              <w:keepLines w:val="0"/>
              <w:widowControl/>
              <w:suppressLineNumbers w:val="0"/>
              <w:spacing w:before="0" w:beforeAutospacing="0" w:after="0" w:afterAutospacing="0" w:line="252" w:lineRule="auto"/>
              <w:ind w:left="0" w:right="0"/>
              <w:rPr>
                <w:rFonts w:hint="default"/>
              </w:rPr>
            </w:pPr>
          </w:p>
        </w:tc>
      </w:tr>
      <w:tr w14:paraId="07BB54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00" w:type="dxa"/>
            <w:shd w:val="clear" w:color="auto" w:fill="F8FBFD"/>
            <w:tcMar>
              <w:top w:w="90" w:type="dxa"/>
              <w:left w:w="110" w:type="dxa"/>
              <w:bottom w:w="90" w:type="dxa"/>
              <w:right w:w="110" w:type="dxa"/>
            </w:tcMar>
            <w:vAlign w:val="center"/>
          </w:tcPr>
          <w:p w14:paraId="751517E5">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6"/>
              </w:rPr>
              <w:t>Thiết kế DB</w:t>
            </w:r>
          </w:p>
        </w:tc>
        <w:tc>
          <w:tcPr>
            <w:tcW w:w="2200" w:type="dxa"/>
            <w:shd w:val="clear" w:color="auto" w:fill="F8FBFD"/>
            <w:tcMar>
              <w:top w:w="90" w:type="dxa"/>
              <w:left w:w="110" w:type="dxa"/>
              <w:bottom w:w="90" w:type="dxa"/>
              <w:right w:w="110" w:type="dxa"/>
            </w:tcMar>
            <w:vAlign w:val="center"/>
          </w:tcPr>
          <w:p w14:paraId="46560194">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6"/>
              </w:rPr>
              <w:t>☐ Đạt  ☐ Chưa đạt</w:t>
            </w:r>
          </w:p>
        </w:tc>
        <w:tc>
          <w:tcPr>
            <w:tcW w:w="2660" w:type="dxa"/>
            <w:shd w:val="clear" w:color="auto" w:fill="F8FBFD"/>
            <w:tcMar>
              <w:top w:w="90" w:type="dxa"/>
              <w:left w:w="110" w:type="dxa"/>
              <w:bottom w:w="90" w:type="dxa"/>
              <w:right w:w="110" w:type="dxa"/>
            </w:tcMar>
            <w:vAlign w:val="center"/>
          </w:tcPr>
          <w:p w14:paraId="56B8A143">
            <w:pPr>
              <w:keepNext w:val="0"/>
              <w:keepLines w:val="0"/>
              <w:widowControl/>
              <w:suppressLineNumbers w:val="0"/>
              <w:spacing w:before="0" w:beforeAutospacing="0" w:after="0" w:afterAutospacing="0" w:line="252" w:lineRule="auto"/>
              <w:ind w:left="0" w:right="0"/>
              <w:rPr>
                <w:rFonts w:hint="default"/>
              </w:rPr>
            </w:pPr>
          </w:p>
        </w:tc>
        <w:tc>
          <w:tcPr>
            <w:tcW w:w="1500" w:type="dxa"/>
            <w:shd w:val="clear" w:color="auto" w:fill="F8FBFD"/>
            <w:tcMar>
              <w:top w:w="90" w:type="dxa"/>
              <w:left w:w="110" w:type="dxa"/>
              <w:bottom w:w="90" w:type="dxa"/>
              <w:right w:w="110" w:type="dxa"/>
            </w:tcMar>
            <w:vAlign w:val="center"/>
          </w:tcPr>
          <w:p w14:paraId="7A6E28F5">
            <w:pPr>
              <w:keepNext w:val="0"/>
              <w:keepLines w:val="0"/>
              <w:widowControl/>
              <w:suppressLineNumbers w:val="0"/>
              <w:spacing w:before="0" w:beforeAutospacing="0" w:after="0" w:afterAutospacing="0" w:line="252" w:lineRule="auto"/>
              <w:ind w:left="0" w:right="0"/>
              <w:rPr>
                <w:rFonts w:hint="default"/>
              </w:rPr>
            </w:pPr>
          </w:p>
        </w:tc>
      </w:tr>
      <w:tr w14:paraId="79E8A8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00" w:type="dxa"/>
            <w:tcMar>
              <w:top w:w="90" w:type="dxa"/>
              <w:left w:w="110" w:type="dxa"/>
              <w:bottom w:w="90" w:type="dxa"/>
              <w:right w:w="110" w:type="dxa"/>
            </w:tcMar>
            <w:vAlign w:val="center"/>
          </w:tcPr>
          <w:p w14:paraId="75CC70B8">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6"/>
              </w:rPr>
              <w:t>Mapping OGL</w:t>
            </w:r>
          </w:p>
        </w:tc>
        <w:tc>
          <w:tcPr>
            <w:tcW w:w="2200" w:type="dxa"/>
            <w:tcMar>
              <w:top w:w="90" w:type="dxa"/>
              <w:left w:w="110" w:type="dxa"/>
              <w:bottom w:w="90" w:type="dxa"/>
              <w:right w:w="110" w:type="dxa"/>
            </w:tcMar>
            <w:vAlign w:val="center"/>
          </w:tcPr>
          <w:p w14:paraId="635379ED">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6"/>
              </w:rPr>
              <w:t>☐ Đạt  ☐ Chưa đạt</w:t>
            </w:r>
          </w:p>
        </w:tc>
        <w:tc>
          <w:tcPr>
            <w:tcW w:w="2660" w:type="dxa"/>
            <w:tcMar>
              <w:top w:w="90" w:type="dxa"/>
              <w:left w:w="110" w:type="dxa"/>
              <w:bottom w:w="90" w:type="dxa"/>
              <w:right w:w="110" w:type="dxa"/>
            </w:tcMar>
            <w:vAlign w:val="center"/>
          </w:tcPr>
          <w:p w14:paraId="76001661">
            <w:pPr>
              <w:keepNext w:val="0"/>
              <w:keepLines w:val="0"/>
              <w:widowControl/>
              <w:suppressLineNumbers w:val="0"/>
              <w:spacing w:before="0" w:beforeAutospacing="0" w:after="0" w:afterAutospacing="0" w:line="252" w:lineRule="auto"/>
              <w:ind w:left="0" w:right="0"/>
              <w:rPr>
                <w:rFonts w:hint="default"/>
              </w:rPr>
            </w:pPr>
          </w:p>
        </w:tc>
        <w:tc>
          <w:tcPr>
            <w:tcW w:w="1500" w:type="dxa"/>
            <w:tcMar>
              <w:top w:w="90" w:type="dxa"/>
              <w:left w:w="110" w:type="dxa"/>
              <w:bottom w:w="90" w:type="dxa"/>
              <w:right w:w="110" w:type="dxa"/>
            </w:tcMar>
            <w:vAlign w:val="center"/>
          </w:tcPr>
          <w:p w14:paraId="7CC0A5B1">
            <w:pPr>
              <w:keepNext w:val="0"/>
              <w:keepLines w:val="0"/>
              <w:widowControl/>
              <w:suppressLineNumbers w:val="0"/>
              <w:spacing w:before="0" w:beforeAutospacing="0" w:after="0" w:afterAutospacing="0" w:line="252" w:lineRule="auto"/>
              <w:ind w:left="0" w:right="0"/>
              <w:rPr>
                <w:rFonts w:hint="default"/>
              </w:rPr>
            </w:pPr>
          </w:p>
        </w:tc>
      </w:tr>
      <w:tr w14:paraId="707BB5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00" w:type="dxa"/>
            <w:shd w:val="clear" w:color="auto" w:fill="F8FBFD"/>
            <w:tcMar>
              <w:top w:w="90" w:type="dxa"/>
              <w:left w:w="110" w:type="dxa"/>
              <w:bottom w:w="90" w:type="dxa"/>
              <w:right w:w="110" w:type="dxa"/>
            </w:tcMar>
            <w:vAlign w:val="center"/>
          </w:tcPr>
          <w:p w14:paraId="2897E8A0">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6"/>
              </w:rPr>
              <w:t>Mapping Core Banking</w:t>
            </w:r>
          </w:p>
        </w:tc>
        <w:tc>
          <w:tcPr>
            <w:tcW w:w="2200" w:type="dxa"/>
            <w:shd w:val="clear" w:color="auto" w:fill="F8FBFD"/>
            <w:tcMar>
              <w:top w:w="90" w:type="dxa"/>
              <w:left w:w="110" w:type="dxa"/>
              <w:bottom w:w="90" w:type="dxa"/>
              <w:right w:w="110" w:type="dxa"/>
            </w:tcMar>
            <w:vAlign w:val="center"/>
          </w:tcPr>
          <w:p w14:paraId="0E3C6F8D">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6"/>
              </w:rPr>
              <w:t>☐ Đạt  ☐ Chưa đạt</w:t>
            </w:r>
          </w:p>
        </w:tc>
        <w:tc>
          <w:tcPr>
            <w:tcW w:w="2660" w:type="dxa"/>
            <w:shd w:val="clear" w:color="auto" w:fill="F8FBFD"/>
            <w:tcMar>
              <w:top w:w="90" w:type="dxa"/>
              <w:left w:w="110" w:type="dxa"/>
              <w:bottom w:w="90" w:type="dxa"/>
              <w:right w:w="110" w:type="dxa"/>
            </w:tcMar>
            <w:vAlign w:val="center"/>
          </w:tcPr>
          <w:p w14:paraId="6D2ADD32">
            <w:pPr>
              <w:keepNext w:val="0"/>
              <w:keepLines w:val="0"/>
              <w:widowControl/>
              <w:suppressLineNumbers w:val="0"/>
              <w:spacing w:before="0" w:beforeAutospacing="0" w:after="0" w:afterAutospacing="0" w:line="252" w:lineRule="auto"/>
              <w:ind w:left="0" w:right="0"/>
              <w:rPr>
                <w:rFonts w:hint="default"/>
              </w:rPr>
            </w:pPr>
          </w:p>
        </w:tc>
        <w:tc>
          <w:tcPr>
            <w:tcW w:w="1500" w:type="dxa"/>
            <w:shd w:val="clear" w:color="auto" w:fill="F8FBFD"/>
            <w:tcMar>
              <w:top w:w="90" w:type="dxa"/>
              <w:left w:w="110" w:type="dxa"/>
              <w:bottom w:w="90" w:type="dxa"/>
              <w:right w:w="110" w:type="dxa"/>
            </w:tcMar>
            <w:vAlign w:val="center"/>
          </w:tcPr>
          <w:p w14:paraId="307067E3">
            <w:pPr>
              <w:keepNext w:val="0"/>
              <w:keepLines w:val="0"/>
              <w:widowControl/>
              <w:suppressLineNumbers w:val="0"/>
              <w:spacing w:before="0" w:beforeAutospacing="0" w:after="0" w:afterAutospacing="0" w:line="252" w:lineRule="auto"/>
              <w:ind w:left="0" w:right="0"/>
              <w:rPr>
                <w:rFonts w:hint="default"/>
              </w:rPr>
            </w:pPr>
          </w:p>
        </w:tc>
      </w:tr>
      <w:tr w14:paraId="4AA3EF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00" w:type="dxa"/>
            <w:tcMar>
              <w:top w:w="90" w:type="dxa"/>
              <w:left w:w="110" w:type="dxa"/>
              <w:bottom w:w="90" w:type="dxa"/>
              <w:right w:w="110" w:type="dxa"/>
            </w:tcMar>
            <w:vAlign w:val="center"/>
          </w:tcPr>
          <w:p w14:paraId="6D1EC114">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6"/>
              </w:rPr>
              <w:t>17 case và kiểm thử</w:t>
            </w:r>
          </w:p>
        </w:tc>
        <w:tc>
          <w:tcPr>
            <w:tcW w:w="2200" w:type="dxa"/>
            <w:tcMar>
              <w:top w:w="90" w:type="dxa"/>
              <w:left w:w="110" w:type="dxa"/>
              <w:bottom w:w="90" w:type="dxa"/>
              <w:right w:w="110" w:type="dxa"/>
            </w:tcMar>
            <w:vAlign w:val="center"/>
          </w:tcPr>
          <w:p w14:paraId="75E5C202">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6"/>
              </w:rPr>
              <w:t>☐ Đạt  ☐ Chưa đạt</w:t>
            </w:r>
          </w:p>
        </w:tc>
        <w:tc>
          <w:tcPr>
            <w:tcW w:w="2660" w:type="dxa"/>
            <w:tcMar>
              <w:top w:w="90" w:type="dxa"/>
              <w:left w:w="110" w:type="dxa"/>
              <w:bottom w:w="90" w:type="dxa"/>
              <w:right w:w="110" w:type="dxa"/>
            </w:tcMar>
            <w:vAlign w:val="center"/>
          </w:tcPr>
          <w:p w14:paraId="6E529F51">
            <w:pPr>
              <w:keepNext w:val="0"/>
              <w:keepLines w:val="0"/>
              <w:widowControl/>
              <w:suppressLineNumbers w:val="0"/>
              <w:spacing w:before="0" w:beforeAutospacing="0" w:after="0" w:afterAutospacing="0" w:line="252" w:lineRule="auto"/>
              <w:ind w:left="0" w:right="0"/>
              <w:rPr>
                <w:rFonts w:hint="default"/>
              </w:rPr>
            </w:pPr>
          </w:p>
        </w:tc>
        <w:tc>
          <w:tcPr>
            <w:tcW w:w="1500" w:type="dxa"/>
            <w:tcMar>
              <w:top w:w="90" w:type="dxa"/>
              <w:left w:w="110" w:type="dxa"/>
              <w:bottom w:w="90" w:type="dxa"/>
              <w:right w:w="110" w:type="dxa"/>
            </w:tcMar>
            <w:vAlign w:val="center"/>
          </w:tcPr>
          <w:p w14:paraId="523CC1B6">
            <w:pPr>
              <w:keepNext w:val="0"/>
              <w:keepLines w:val="0"/>
              <w:widowControl/>
              <w:suppressLineNumbers w:val="0"/>
              <w:spacing w:before="0" w:beforeAutospacing="0" w:after="0" w:afterAutospacing="0" w:line="252" w:lineRule="auto"/>
              <w:ind w:left="0" w:right="0"/>
              <w:rPr>
                <w:rFonts w:hint="default"/>
              </w:rPr>
            </w:pPr>
          </w:p>
        </w:tc>
      </w:tr>
      <w:tr w14:paraId="336BC4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00" w:type="dxa"/>
            <w:shd w:val="clear" w:color="auto" w:fill="F8FBFD"/>
            <w:tcMar>
              <w:top w:w="90" w:type="dxa"/>
              <w:left w:w="110" w:type="dxa"/>
              <w:bottom w:w="90" w:type="dxa"/>
              <w:right w:w="110" w:type="dxa"/>
            </w:tcMar>
            <w:vAlign w:val="center"/>
          </w:tcPr>
          <w:p w14:paraId="48EED84D">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6"/>
              </w:rPr>
              <w:t>Quyết định triển khai code</w:t>
            </w:r>
          </w:p>
        </w:tc>
        <w:tc>
          <w:tcPr>
            <w:tcW w:w="2200" w:type="dxa"/>
            <w:shd w:val="clear" w:color="auto" w:fill="F8FBFD"/>
            <w:tcMar>
              <w:top w:w="90" w:type="dxa"/>
              <w:left w:w="110" w:type="dxa"/>
              <w:bottom w:w="90" w:type="dxa"/>
              <w:right w:w="110" w:type="dxa"/>
            </w:tcMar>
            <w:vAlign w:val="center"/>
          </w:tcPr>
          <w:p w14:paraId="64B60DD9">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6"/>
              </w:rPr>
              <w:t>☐ GO  ☐ NO-GO</w:t>
            </w:r>
          </w:p>
        </w:tc>
        <w:tc>
          <w:tcPr>
            <w:tcW w:w="2660" w:type="dxa"/>
            <w:shd w:val="clear" w:color="auto" w:fill="F8FBFD"/>
            <w:tcMar>
              <w:top w:w="90" w:type="dxa"/>
              <w:left w:w="110" w:type="dxa"/>
              <w:bottom w:w="90" w:type="dxa"/>
              <w:right w:w="110" w:type="dxa"/>
            </w:tcMar>
            <w:vAlign w:val="center"/>
          </w:tcPr>
          <w:p w14:paraId="7739D136">
            <w:pPr>
              <w:keepNext w:val="0"/>
              <w:keepLines w:val="0"/>
              <w:widowControl/>
              <w:suppressLineNumbers w:val="0"/>
              <w:spacing w:before="0" w:beforeAutospacing="0" w:after="0" w:afterAutospacing="0" w:line="252" w:lineRule="auto"/>
              <w:ind w:left="0" w:right="0"/>
              <w:rPr>
                <w:rFonts w:hint="default"/>
              </w:rPr>
            </w:pPr>
          </w:p>
        </w:tc>
        <w:tc>
          <w:tcPr>
            <w:tcW w:w="1500" w:type="dxa"/>
            <w:shd w:val="clear" w:color="auto" w:fill="F8FBFD"/>
            <w:tcMar>
              <w:top w:w="90" w:type="dxa"/>
              <w:left w:w="110" w:type="dxa"/>
              <w:bottom w:w="90" w:type="dxa"/>
              <w:right w:w="110" w:type="dxa"/>
            </w:tcMar>
            <w:vAlign w:val="center"/>
          </w:tcPr>
          <w:p w14:paraId="02854EB8">
            <w:pPr>
              <w:keepNext w:val="0"/>
              <w:keepLines w:val="0"/>
              <w:widowControl/>
              <w:suppressLineNumbers w:val="0"/>
              <w:spacing w:before="0" w:beforeAutospacing="0" w:after="0" w:afterAutospacing="0" w:line="252" w:lineRule="auto"/>
              <w:ind w:left="0" w:right="0"/>
              <w:rPr>
                <w:rFonts w:hint="default"/>
              </w:rPr>
            </w:pPr>
          </w:p>
        </w:tc>
      </w:tr>
    </w:tbl>
    <w:p w14:paraId="41254BF9">
      <w:pPr>
        <w:spacing w:after="40"/>
      </w:pPr>
    </w:p>
    <w:sectPr>
      <w:headerReference r:id="rId5" w:type="default"/>
      <w:footerReference r:id="rId6" w:type="default"/>
      <w:pgSz w:w="12240" w:h="15840"/>
      <w:pgMar w:top="1037" w:right="1296" w:bottom="1037" w:left="1296" w:header="432" w:footer="432"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ＭＳ 明朝">
    <w:altName w:val="Yu Gothic"/>
    <w:panose1 w:val="00000000000000000000"/>
    <w:charset w:val="80"/>
    <w:family w:val="roman"/>
    <w:pitch w:val="default"/>
    <w:sig w:usb0="00000000" w:usb1="00000000" w:usb2="00000010" w:usb3="00000000" w:csb0="00020000" w:csb1="00000000"/>
  </w:font>
  <w:font w:name="Yu Gothic">
    <w:panose1 w:val="020B0400000000000000"/>
    <w:charset w:val="80"/>
    <w:family w:val="auto"/>
    <w:pitch w:val="default"/>
    <w:sig w:usb0="E00002FF" w:usb1="2AC7FDFF" w:usb2="00000016" w:usb3="00000000" w:csb0="2002009F"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Cambria">
    <w:panose1 w:val="02040503050406030204"/>
    <w:charset w:val="00"/>
    <w:family w:val="auto"/>
    <w:pitch w:val="default"/>
    <w:sig w:usb0="E00006FF" w:usb1="420024FF" w:usb2="02000000" w:usb3="00000000" w:csb0="2000019F" w:csb1="00000000"/>
  </w:font>
  <w:font w:name="Microsoft YaHei">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7B21D78">
    <w:pPr>
      <w:pStyle w:val="18"/>
      <w:jc w:val="center"/>
    </w:pPr>
    <w:r>
      <w:rPr>
        <w:rFonts w:ascii="Arial" w:hAnsi="Arial"/>
        <w:b w:val="0"/>
        <w:i w:val="0"/>
        <w:color w:val="666666"/>
        <w:sz w:val="15"/>
      </w:rPr>
      <w:t>Tài liệu làm rõ dữ liệu trước khi triển khai sinh bút toán</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69" w:lineRule="auto"/>
      </w:pPr>
      <w:r>
        <w:separator/>
      </w:r>
    </w:p>
  </w:footnote>
  <w:footnote w:type="continuationSeparator" w:id="1">
    <w:p>
      <w:pPr>
        <w:spacing w:before="0" w:after="0" w:line="269"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A03258D">
    <w:pPr>
      <w:pStyle w:val="19"/>
      <w:jc w:val="right"/>
    </w:pPr>
    <w:r>
      <w:rPr>
        <w:rFonts w:ascii="Arial" w:hAnsi="Arial"/>
        <w:b/>
        <w:i w:val="0"/>
        <w:color w:val="666666"/>
        <w:sz w:val="15"/>
      </w:rPr>
      <w:t>ĐẶC TẢ ĐẦU VÀO BÚT TOÁN THANH TOÁN  |  DRAFT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0"/>
  <w:bordersDoNotSurroundHeader w:val="0"/>
  <w:bordersDoNotSurroundFooter w:val="0"/>
  <w:documentProtection w:enforcement="0"/>
  <w:defaultTabStop w:val="720"/>
  <w:displayHorizontalDrawingGridEvery w:val="0"/>
  <w:displayVerticalDrawingGridEvery w:val="2"/>
  <w:characterSpacingControl w:val="doNotCompress"/>
  <w:footnotePr>
    <w:footnote w:id="0"/>
    <w:footnote w:id="1"/>
  </w:footnotePr>
  <w:endnotePr>
    <w:endnote w:id="0"/>
    <w:endnote w:id="1"/>
  </w:endnotePr>
  <w:compat>
    <w:balanceSingleByteDoubleByteWidth/>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161A7E53"/>
    <w:rsid w:val="2DFD55A2"/>
    <w:rsid w:val="408908EE"/>
    <w:rsid w:val="4F177682"/>
    <w:rsid w:val="601E659C"/>
    <w:rsid w:val="63B93E02"/>
    <w:rsid w:val="6BAB022C"/>
    <w:rsid w:val="6BF10A27"/>
    <w:rsid w:val="6D521E76"/>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qFormat="1" w:unhideWhenUsed="0" w:uiPriority="66" w:semiHidden="0" w:name="Medium List 2"/>
    <w:lsdException w:unhideWhenUsed="0" w:uiPriority="67" w:semiHidden="0" w:name="Medium Grid 1"/>
    <w:lsdException w:qFormat="1"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qFormat="1" w:unhideWhenUsed="0" w:uiPriority="61" w:semiHidden="0" w:name="Light List Accent 1"/>
    <w:lsdException w:qFormat="1"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qFormat="1"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qFormat="1" w:unhideWhenUsed="0" w:uiPriority="60" w:semiHidden="0" w:name="Light Shading Accent 2"/>
    <w:lsdException w:unhideWhenUsed="0" w:uiPriority="61" w:semiHidden="0" w:name="Light List Accent 2"/>
    <w:lsdException w:qFormat="1"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qFormat="1"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qFormat="1" w:unhideWhenUsed="0" w:uiPriority="73" w:semiHidden="0" w:name="Colorful Grid Accent 2"/>
    <w:lsdException w:unhideWhenUsed="0" w:uiPriority="60" w:semiHidden="0" w:name="Light Shading Accent 3"/>
    <w:lsdException w:qFormat="1" w:unhideWhenUsed="0" w:uiPriority="61" w:semiHidden="0" w:name="Light List Accent 3"/>
    <w:lsdException w:qFormat="1" w:unhideWhenUsed="0" w:uiPriority="62" w:semiHidden="0" w:name="Light Grid Accent 3"/>
    <w:lsdException w:unhideWhenUsed="0" w:uiPriority="63" w:semiHidden="0" w:name="Medium Shading 1 Accent 3"/>
    <w:lsdException w:unhideWhenUsed="0" w:uiPriority="64" w:semiHidden="0" w:name="Medium Shading 2 Accent 3"/>
    <w:lsdException w:qFormat="1" w:unhideWhenUsed="0" w:uiPriority="65" w:semiHidden="0" w:name="Medium List 1 Accent 3"/>
    <w:lsdException w:unhideWhenUsed="0" w:uiPriority="66" w:semiHidden="0" w:name="Medium List 2 Accent 3"/>
    <w:lsdException w:qFormat="1"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qFormat="1"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unhideWhenUsed="0" w:uiPriority="68" w:semiHidden="0" w:name="Medium Grid 2 Accent 4"/>
    <w:lsdException w:qFormat="1" w:unhideWhenUsed="0" w:uiPriority="69" w:semiHidden="0" w:name="Medium Grid 3 Accent 4"/>
    <w:lsdException w:qFormat="1" w:unhideWhenUsed="0" w:uiPriority="70" w:semiHidden="0" w:name="Dark List Accent 4"/>
    <w:lsdException w:unhideWhenUsed="0" w:uiPriority="71" w:semiHidden="0" w:name="Colorful Shading Accent 4"/>
    <w:lsdException w:unhideWhenUsed="0" w:uiPriority="72" w:semiHidden="0" w:name="Colorful List Accent 4"/>
    <w:lsdException w:qFormat="1"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unhideWhenUsed="0" w:uiPriority="60" w:semiHidden="0" w:name="Light Shading Accent 6"/>
    <w:lsdException w:qFormat="1" w:unhideWhenUsed="0" w:uiPriority="61" w:semiHidden="0" w:name="Light List Accent 6"/>
    <w:lsdException w:unhideWhenUsed="0" w:uiPriority="62" w:semiHidden="0" w:name="Light Grid Accent 6"/>
    <w:lsdException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unhideWhenUsed="0" w:uiPriority="66" w:semiHidden="0" w:name="Medium List 2 Accent 6"/>
    <w:lsdException w:unhideWhenUsed="0" w:uiPriority="67" w:semiHidden="0" w:name="Medium Grid 1 Accent 6"/>
    <w:lsdException w:qFormat="1"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80" w:line="269" w:lineRule="auto"/>
    </w:pPr>
    <w:rPr>
      <w:rFonts w:ascii="Arial" w:hAnsi="Arial" w:eastAsiaTheme="minorEastAsia" w:cstheme="minorBidi"/>
      <w:sz w:val="18"/>
      <w:szCs w:val="22"/>
      <w:lang w:val="en-US" w:eastAsia="en-US" w:bidi="ar-SA"/>
    </w:rPr>
  </w:style>
  <w:style w:type="paragraph" w:styleId="2">
    <w:name w:val="heading 1"/>
    <w:basedOn w:val="1"/>
    <w:next w:val="1"/>
    <w:link w:val="138"/>
    <w:qFormat/>
    <w:uiPriority w:val="9"/>
    <w:pPr>
      <w:keepNext/>
      <w:keepLines/>
      <w:spacing w:before="280" w:after="140"/>
      <w:outlineLvl w:val="0"/>
    </w:pPr>
    <w:rPr>
      <w:rFonts w:asciiTheme="majorHAnsi" w:hAnsiTheme="majorHAnsi" w:eastAsiaTheme="majorEastAsia" w:cstheme="majorBidi"/>
      <w:b/>
      <w:bCs/>
      <w:color w:val="17365D"/>
      <w:sz w:val="30"/>
      <w:szCs w:val="28"/>
    </w:rPr>
  </w:style>
  <w:style w:type="paragraph" w:styleId="3">
    <w:name w:val="heading 2"/>
    <w:basedOn w:val="1"/>
    <w:next w:val="1"/>
    <w:link w:val="139"/>
    <w:unhideWhenUsed/>
    <w:qFormat/>
    <w:uiPriority w:val="9"/>
    <w:pPr>
      <w:keepNext/>
      <w:keepLines/>
      <w:spacing w:before="200" w:after="100"/>
      <w:outlineLvl w:val="1"/>
    </w:pPr>
    <w:rPr>
      <w:rFonts w:asciiTheme="majorHAnsi" w:hAnsiTheme="majorHAnsi" w:eastAsiaTheme="majorEastAsia" w:cstheme="majorBidi"/>
      <w:b/>
      <w:bCs/>
      <w:color w:val="2F75B5"/>
      <w:sz w:val="23"/>
      <w:szCs w:val="26"/>
    </w:rPr>
  </w:style>
  <w:style w:type="paragraph" w:styleId="4">
    <w:name w:val="heading 3"/>
    <w:basedOn w:val="1"/>
    <w:next w:val="1"/>
    <w:link w:val="140"/>
    <w:unhideWhenUsed/>
    <w:qFormat/>
    <w:uiPriority w:val="9"/>
    <w:pPr>
      <w:keepNext/>
      <w:keepLines/>
      <w:spacing w:before="160" w:after="80"/>
      <w:outlineLvl w:val="2"/>
    </w:pPr>
    <w:rPr>
      <w:rFonts w:asciiTheme="majorHAnsi" w:hAnsiTheme="majorHAnsi" w:eastAsiaTheme="majorEastAsia" w:cstheme="majorBidi"/>
      <w:b/>
      <w:bCs/>
      <w:color w:val="17365D"/>
      <w:sz w:val="20"/>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pPr>
      <w:keepNext w:val="0"/>
      <w:keepLines w:val="0"/>
      <w:widowControl/>
      <w:suppressLineNumbers w:val="0"/>
      <w:spacing w:before="0" w:beforeAutospacing="0" w:after="0" w:afterAutospacing="0"/>
      <w:ind w:left="0" w:right="0"/>
    </w:pPr>
    <w:rPr>
      <w:rFonts w:hint="default" w:ascii="Times New Roman" w:hAnsi="Times New Roman" w:cs="Times New Roman"/>
      <w:sz w:val="20"/>
      <w:szCs w:val="20"/>
    </w:rPr>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qFormat/>
    <w:uiPriority w:val="99"/>
  </w:style>
  <w:style w:type="character" w:customStyle="1" w:styleId="146">
    <w:name w:val="Body Text 3 Char"/>
    <w:basedOn w:val="11"/>
    <w:link w:val="15"/>
    <w:qFormat/>
    <w:uiPriority w:val="99"/>
    <w:rPr>
      <w:sz w:val="16"/>
      <w:szCs w:val="16"/>
    </w:rPr>
  </w:style>
  <w:style w:type="character" w:customStyle="1" w:styleId="147">
    <w:name w:val="Macro Text Char"/>
    <w:basedOn w:val="11"/>
    <w:link w:val="3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qFormat/>
    <w:uiPriority w:val="29"/>
    <w:rPr>
      <w:i/>
      <w:iCs/>
      <w:color w:val="000000" w:themeColor="text1"/>
      <w14:textFill>
        <w14:solidFill>
          <w14:schemeClr w14:val="tx1"/>
        </w14:solidFill>
      </w14:textFill>
    </w:rPr>
  </w:style>
  <w:style w:type="character" w:customStyle="1" w:styleId="150">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1.xml"/><Relationship Id="rId8" Type="http://schemas.openxmlformats.org/officeDocument/2006/relationships/numbering" Target="numbering.xml"/><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31</Pages>
  <Words>3983</Words>
  <Characters>22160</Characters>
  <Lines>1</Lines>
  <Paragraphs>1</Paragraphs>
  <TotalTime>190</TotalTime>
  <ScaleCrop>false</ScaleCrop>
  <LinksUpToDate>false</LinksUpToDate>
  <CharactersWithSpaces>24697</CharactersWithSpaces>
  <Application>WPS Office_12.1.0.27458_F1E327BC-269C-435d-A152-05C5408002CA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Codex</dc:creator>
  <dc:description>Cập nhật G5: đủ dữ liệu sinh bút toán hoàn ứng từ paymentVendor.refund.amount và tài khoản debit/credit của vendorSite. Chi tiết giao dịch nguồn chỉ phục vụ tích hợp/đối soát.</dc:description>
  <cp:lastModifiedBy>Long Nguyễn</cp:lastModifiedBy>
  <dcterms:modified xsi:type="dcterms:W3CDTF">2026-07-27T07:07:10Z</dcterms:modified>
  <dc:subject>Checklist hoàn thiện dữ liệu trước khi triển khai 17 case bút toán</dc:subject>
  <dc:title>Đặc tả trường dữ liệu sinh bút toán thanh toán</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eyJoZGlkIjoiNDIzMjdhNzc3N2UzMDg5ZTkyNGJhNTJhOTJlZmEzOWYiLCJ1c2VySWQiOiIxMzc0MzkyNjUwOTk0In0=</vt:lpwstr>
  </property>
  <property fmtid="{D5CDD505-2E9C-101B-9397-08002B2CF9AE}" pid="3" name="KSOProductBuildVer">
    <vt:lpwstr>1033-12.1.0.27458</vt:lpwstr>
  </property>
  <property fmtid="{D5CDD505-2E9C-101B-9397-08002B2CF9AE}" pid="4" name="ICV">
    <vt:lpwstr>71924787309B49D484FC320BAA3FD806_12</vt:lpwstr>
  </property>
</Properties>
</file>